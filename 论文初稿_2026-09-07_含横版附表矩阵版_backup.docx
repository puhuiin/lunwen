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B2AD">
      <w:pPr>
        <w:spacing w:after="80" w:line="360" w:lineRule="auto"/>
        <w:jc w:val="center"/>
      </w:pPr>
      <w:r>
        <w:rPr>
          <w:rFonts w:ascii="Times New Roman" w:hAnsi="Times New Roman" w:eastAsia="黑体"/>
          <w:b/>
          <w:i w:val="0"/>
          <w:sz w:val="34"/>
        </w:rPr>
        <w:t>你是什么样的投资者？</w:t>
      </w:r>
    </w:p>
    <w:p w14:paraId="67F5316C">
      <w:pPr>
        <w:spacing w:after="280" w:line="360" w:lineRule="auto"/>
        <w:jc w:val="center"/>
      </w:pPr>
      <w:r>
        <w:rPr>
          <w:rFonts w:ascii="Times New Roman" w:hAnsi="Times New Roman" w:eastAsia="楷体"/>
          <w:b w:val="0"/>
          <w:i w:val="0"/>
          <w:sz w:val="26"/>
        </w:rPr>
        <w:t>——中国主动权益投资经理画像研究</w:t>
      </w:r>
    </w:p>
    <w:p w14:paraId="35DE2A5B">
      <w:pPr>
        <w:keepNext/>
        <w:spacing w:before="220" w:after="100" w:line="324" w:lineRule="auto"/>
      </w:pPr>
      <w:r>
        <w:rPr>
          <w:rFonts w:ascii="Times New Roman" w:hAnsi="Times New Roman" w:eastAsia="黑体"/>
          <w:b/>
          <w:i w:val="0"/>
          <w:sz w:val="28"/>
        </w:rPr>
        <w:t>引言</w:t>
      </w:r>
    </w:p>
    <w:p w14:paraId="2E155B06">
      <w:pPr>
        <w:spacing w:after="120" w:line="360" w:lineRule="auto"/>
        <w:ind w:firstLine="480"/>
        <w:rPr>
          <w:rFonts w:ascii="Times New Roman" w:hAnsi="Times New Roman" w:eastAsia="宋体"/>
          <w:sz w:val="24"/>
          <w:szCs w:val="24"/>
          <w:lang w:eastAsia="zh-CN"/>
        </w:rPr>
      </w:pPr>
      <w:r>
        <w:rPr>
          <w:rFonts w:ascii="Times New Roman" w:hAnsi="Times New Roman" w:eastAsia="宋体"/>
          <w:sz w:val="24"/>
          <w:szCs w:val="24"/>
          <w:lang w:eastAsia="zh-CN"/>
        </w:rPr>
        <w:t>投资经理的行为直接影响组合业绩，对自身行为的充分认识有助于改善投资决策、提升业绩。围绕投资经理行为，学界已形成成熟的分析理论</w:t>
      </w:r>
      <w:r>
        <w:rPr>
          <w:rFonts w:hint="eastAsia" w:ascii="Times New Roman" w:hAnsi="Times New Roman" w:eastAsia="宋体"/>
          <w:sz w:val="24"/>
          <w:szCs w:val="24"/>
          <w:lang w:eastAsia="zh-CN"/>
        </w:rPr>
        <w:t>，业界也有应用</w:t>
      </w:r>
      <w:r>
        <w:rPr>
          <w:rFonts w:ascii="Times New Roman" w:hAnsi="Times New Roman" w:eastAsia="宋体"/>
          <w:sz w:val="24"/>
          <w:szCs w:val="24"/>
          <w:lang w:eastAsia="zh-CN"/>
        </w:rPr>
        <w:t>。民生证券从偏好、能力、行为刻画基金经理</w:t>
      </w:r>
      <w:r>
        <w:rPr>
          <w:rFonts w:hint="eastAsia" w:ascii="Times New Roman" w:hAnsi="Times New Roman" w:eastAsia="宋体"/>
          <w:sz w:val="24"/>
          <w:szCs w:val="24"/>
          <w:lang w:eastAsia="zh-CN"/>
        </w:rPr>
        <w:t>，浙商证券也有类似尝试。</w:t>
      </w:r>
      <w:r>
        <w:rPr>
          <w:rFonts w:ascii="Times New Roman" w:hAnsi="Times New Roman" w:eastAsia="宋体"/>
          <w:sz w:val="24"/>
          <w:szCs w:val="24"/>
          <w:lang w:eastAsia="zh-CN"/>
        </w:rPr>
        <w:t>挪威主权基金（NBIM）更进一步，</w:t>
      </w:r>
      <w:r>
        <w:rPr>
          <w:rFonts w:hint="eastAsia" w:ascii="Times New Roman" w:hAnsi="Times New Roman" w:eastAsia="宋体"/>
          <w:sz w:val="24"/>
          <w:szCs w:val="24"/>
          <w:lang w:eastAsia="zh-CN"/>
        </w:rPr>
        <w:t>基于历史交易记录对投资经理进行行为评分，以识别行为偏差并改善决策，</w:t>
      </w:r>
      <w:r>
        <w:rPr>
          <w:rFonts w:ascii="Times New Roman" w:hAnsi="Times New Roman" w:eastAsia="宋体"/>
          <w:sz w:val="24"/>
          <w:szCs w:val="24"/>
          <w:lang w:eastAsia="zh-CN"/>
        </w:rPr>
        <w:t>将行为分析延伸至实时决策干预。</w:t>
      </w:r>
    </w:p>
    <w:p w14:paraId="74E82C88">
      <w:pPr>
        <w:spacing w:after="120" w:line="360" w:lineRule="auto"/>
        <w:ind w:firstLine="480"/>
        <w:rPr>
          <w:rFonts w:ascii="Times New Roman" w:hAnsi="Times New Roman" w:eastAsia="宋体"/>
          <w:sz w:val="24"/>
          <w:szCs w:val="24"/>
          <w:lang w:eastAsia="zh-CN"/>
        </w:rPr>
      </w:pPr>
      <w:r>
        <w:rPr>
          <w:sz w:val="24"/>
          <w:szCs w:val="24"/>
        </w:rPr>
        <w:t>本文用 400 只中国主动权益基金、2006Q3 至 2026Q2 共 80 个季度的数据，从行为金融学角度，将投资经理的行为量化为 16 个可计算的“行为指标”，检验哪些行为真的能带来超额收益。提取有效的指标合成能力评分，刻画表现最好与最差 5% 投资经理的群体画像，并选取六位投资经理进行案例分析。</w:t>
      </w:r>
    </w:p>
    <w:p w14:paraId="61A5FA7F">
      <w:pPr>
        <w:spacing w:after="120" w:line="360" w:lineRule="auto"/>
        <w:ind w:firstLine="480"/>
        <w:rPr>
          <w:rFonts w:hint="eastAsia" w:ascii="Times New Roman" w:hAnsi="Times New Roman" w:eastAsia="宋体"/>
          <w:sz w:val="24"/>
          <w:szCs w:val="24"/>
          <w:lang w:eastAsia="zh-CN"/>
        </w:rPr>
      </w:pPr>
      <w:r>
        <w:rPr>
          <w:rFonts w:hint="eastAsia" w:ascii="Times New Roman" w:hAnsi="Times New Roman" w:eastAsia="宋体"/>
          <w:sz w:val="24"/>
          <w:szCs w:val="24"/>
          <w:lang w:eastAsia="zh-CN"/>
        </w:rPr>
        <w:t>本研究是对投资经理微观行为进行量化拆解与初步提炼的一项前期探索性工作，旨在为理解中国主动权益基金经理的决策模式与超额收益来源提供初步的实证线索与分析参考。</w:t>
      </w:r>
    </w:p>
    <w:p w14:paraId="63E20A5B">
      <w:pPr>
        <w:keepNext/>
        <w:spacing w:before="220" w:after="100" w:line="324" w:lineRule="auto"/>
      </w:pPr>
      <w:r>
        <w:rPr>
          <w:rFonts w:ascii="Times New Roman" w:hAnsi="Times New Roman" w:eastAsia="黑体"/>
          <w:b/>
          <w:i w:val="0"/>
          <w:sz w:val="28"/>
        </w:rPr>
        <w:t>一、投资经理画像的指标体系</w:t>
      </w:r>
    </w:p>
    <w:p w14:paraId="2AB89F49">
      <w:pPr>
        <w:spacing w:after="120" w:line="360" w:lineRule="auto"/>
        <w:ind w:firstLine="480"/>
        <w:rPr>
          <w:lang w:eastAsia="zh-CN"/>
        </w:rPr>
      </w:pPr>
      <w:r>
        <w:rPr>
          <w:rFonts w:hint="eastAsia" w:ascii="Times New Roman" w:hAnsi="Times New Roman" w:eastAsia="宋体"/>
          <w:sz w:val="24"/>
          <w:lang w:eastAsia="zh-CN"/>
        </w:rPr>
        <w:t>为什么有的基金经理能持续跑赢，有的却靠运气吃饭？行为金融学告诉我们：业绩差距背后，是决策习惯的差距。我们把经理的行为拆成三个层面——风格底色，思维方式、风险应对和市场互动。</w:t>
      </w:r>
    </w:p>
    <w:p w14:paraId="07C38B7D">
      <w:pPr>
        <w:spacing w:after="120" w:line="360" w:lineRule="auto"/>
        <w:ind w:firstLine="480"/>
        <w:rPr>
          <w:rFonts w:ascii="Times New Roman" w:hAnsi="Times New Roman" w:eastAsia="宋体"/>
          <w:sz w:val="24"/>
          <w:szCs w:val="24"/>
          <w:lang w:eastAsia="zh-CN"/>
        </w:rPr>
      </w:pPr>
      <w:r>
        <w:rPr>
          <w:sz w:val="24"/>
          <w:szCs w:val="24"/>
        </w:rPr>
        <w:t>第一层“风格底色”，回答“他是谁”——刻画投资经理稳定的、跨周期不变的底层投资偏好，包括选择偏好（行业集中度 ICI、行业风格漂移 ISDI）与基本面特征（任职年限、基金年龄、规模）两个维度。其中，选择偏好度量经理是否敢于在少数行业上集中押注、行业配置是否频繁变动；基本面特征不直接刻画偏好，而是界定经理所处的基本面约束——年轻经理面临更大的职业担忧、小基金有更高的灵活性与更低的交易成本冲击，故基本面特征仅作为控制变量和群体画像的背景参照。</w:t>
      </w:r>
    </w:p>
    <w:p w14:paraId="73CAF753">
      <w:pPr>
        <w:spacing w:after="120" w:line="360" w:lineRule="auto"/>
        <w:ind w:firstLine="480"/>
        <w:rPr>
          <w:sz w:val="24"/>
          <w:szCs w:val="24"/>
          <w:lang w:eastAsia="zh-CN"/>
        </w:rPr>
      </w:pPr>
      <w:r>
        <w:rPr>
          <w:sz w:val="24"/>
          <w:szCs w:val="24"/>
        </w:rPr>
        <w:t>第二层“认知偏差”，回答“他怎么思考”。投资经理并非完全理性，投资决策受系统性心理偏差影响。该层聚焦三个可观测的行为投射：风险偏好不对称（盈利和亏损时冒险倾向不同）、处置效应（止盈与止损行为的不对称，赚钱急卖、亏钱死扛）、过度自信（业绩向好后的交易放大行为），以及锚定效应（持仓锚定买入高点不肯止损损害业绩）。</w:t>
      </w:r>
    </w:p>
    <w:p w14:paraId="50E10287">
      <w:pPr>
        <w:spacing w:after="120" w:line="360" w:lineRule="auto"/>
        <w:ind w:firstLine="480"/>
        <w:rPr>
          <w:rFonts w:ascii="Times New Roman" w:hAnsi="Times New Roman" w:eastAsia="宋体"/>
          <w:sz w:val="24"/>
          <w:szCs w:val="24"/>
          <w:lang w:eastAsia="zh-CN"/>
        </w:rPr>
      </w:pPr>
      <w:r>
        <w:rPr>
          <w:sz w:val="24"/>
          <w:szCs w:val="24"/>
        </w:rPr>
        <w:t>第三层“风险应对”，回答“他在压力下怎么行动”。刻画经理在市场压力下的实际应对质量，这是行为最终转化为业绩的关键环节。本文将其分为两个部分：过程应对（报表之外的交易；市场跌的时候他会不会主动收手）和转化效率（同样承担一份风险，他能换回多少收益）。</w:t>
      </w:r>
    </w:p>
    <w:p w14:paraId="2D93D910">
      <w:pPr>
        <w:spacing w:after="120" w:line="360" w:lineRule="auto"/>
        <w:ind w:firstLine="480"/>
      </w:pPr>
      <w:r>
        <w:rPr>
          <w:rFonts w:hint="eastAsia" w:ascii="Times New Roman" w:hAnsi="Times New Roman" w:eastAsia="宋体"/>
          <w:sz w:val="24"/>
          <w:szCs w:val="24"/>
          <w:lang w:eastAsia="zh-CN"/>
        </w:rPr>
        <w:t>第四层“市场互动”</w:t>
      </w:r>
      <w:r>
        <w:rPr>
          <w:rFonts w:ascii="Times New Roman" w:hAnsi="Times New Roman" w:eastAsia="宋体"/>
          <w:sz w:val="24"/>
          <w:szCs w:val="24"/>
          <w:lang w:eastAsia="zh-CN"/>
        </w:rPr>
        <w:t>，</w:t>
      </w:r>
      <w:r>
        <w:rPr>
          <w:rFonts w:hint="eastAsia" w:ascii="Times New Roman" w:hAnsi="Times New Roman" w:eastAsia="宋体"/>
          <w:sz w:val="24"/>
          <w:szCs w:val="24"/>
          <w:lang w:eastAsia="zh-CN"/>
        </w:rPr>
        <w:t>回答“他如何受市场影响”。</w:t>
      </w:r>
      <w:r>
        <w:rPr>
          <w:rFonts w:ascii="Times New Roman" w:hAnsi="Times New Roman" w:eastAsia="宋体"/>
          <w:sz w:val="24"/>
          <w:szCs w:val="24"/>
          <w:lang w:eastAsia="zh-CN"/>
        </w:rPr>
        <w:t>刻画经理与市场的互动方式，策略偏离指数度量净值风格漂移</w:t>
      </w:r>
      <w:r>
        <w:rPr>
          <w:rFonts w:hint="eastAsia" w:ascii="Times New Roman" w:hAnsi="Times New Roman" w:eastAsia="宋体"/>
          <w:sz w:val="24"/>
          <w:szCs w:val="24"/>
          <w:lang w:eastAsia="zh-CN"/>
        </w:rPr>
        <w:t>，</w:t>
      </w:r>
      <w:r>
        <w:rPr>
          <w:rFonts w:ascii="Times New Roman" w:hAnsi="Times New Roman" w:eastAsia="宋体"/>
          <w:sz w:val="24"/>
          <w:szCs w:val="24"/>
          <w:lang w:eastAsia="zh-CN"/>
        </w:rPr>
        <w:t>交易趋同度刻画机构交易趋同与抱团倾向。</w:t>
      </w:r>
      <w:r>
        <w:rPr>
          <w:rFonts w:hint="eastAsia" w:ascii="Times New Roman" w:hAnsi="Times New Roman" w:eastAsia="宋体"/>
          <w:sz w:val="24"/>
          <w:szCs w:val="24"/>
          <w:lang w:eastAsia="zh-CN"/>
        </w:rPr>
        <w:t>全部框架见表 1。</w:t>
      </w:r>
    </w:p>
    <w:p w14:paraId="31A1D0BF">
      <w:pPr>
        <w:keepNext/>
        <w:spacing w:before="60" w:after="20" w:line="312" w:lineRule="auto"/>
        <w:jc w:val="center"/>
        <w:rPr>
          <w:rFonts w:hint="eastAsia" w:ascii="Times New Roman" w:hAnsi="Times New Roman" w:eastAsia="黑体"/>
          <w:b/>
          <w:i w:val="0"/>
          <w:sz w:val="21"/>
        </w:rPr>
      </w:pPr>
      <w:r>
        <w:rPr>
          <w:rFonts w:hint="eastAsia" w:ascii="Times New Roman" w:hAnsi="Times New Roman" w:eastAsia="黑体"/>
          <w:b/>
          <w:i w:val="0"/>
          <w:sz w:val="21"/>
        </w:rPr>
        <w:t>表 1  行为框架与指标体系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677"/>
        <w:gridCol w:w="677"/>
        <w:gridCol w:w="2061"/>
        <w:gridCol w:w="1371"/>
        <w:gridCol w:w="2741"/>
        <w:gridCol w:w="1647"/>
      </w:tblGrid>
      <w:tr w14:paraId="7AE71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63" w:hRule="atLeast"/>
          <w:jc w:val="center"/>
        </w:trPr>
        <w:tc>
          <w:tcPr>
            <w:tcW w:w="677" w:type="dxa"/>
            <w:tcBorders>
              <w:top w:val="single" w:color="000000" w:sz="12" w:space="0"/>
              <w:left w:val="nil"/>
              <w:bottom w:val="single" w:color="000000" w:sz="4" w:space="0"/>
              <w:right w:val="nil"/>
              <w:tl2br w:val="nil"/>
            </w:tcBorders>
            <w:shd w:val="clear" w:color="auto" w:fill="auto"/>
            <w:vAlign w:val="center"/>
          </w:tcPr>
          <w:p w14:paraId="3D71D599">
            <w:pPr>
              <w:spacing w:after="40" w:line="276" w:lineRule="auto"/>
              <w:jc w:val="center"/>
              <w:rPr>
                <w:b w:val="0"/>
                <w:color w:val="000000"/>
              </w:rPr>
            </w:pPr>
            <w:r>
              <w:rPr>
                <w:rFonts w:ascii="Times New Roman" w:hAnsi="Times New Roman" w:eastAsia="宋体"/>
                <w:b w:val="0"/>
                <w:color w:val="000000"/>
                <w:sz w:val="18"/>
              </w:rPr>
              <w:t>层级</w:t>
            </w:r>
          </w:p>
        </w:tc>
        <w:tc>
          <w:tcPr>
            <w:tcW w:w="677" w:type="dxa"/>
            <w:tcBorders>
              <w:top w:val="single" w:color="000000" w:sz="12" w:space="0"/>
              <w:left w:val="nil"/>
              <w:bottom w:val="single" w:color="000000" w:sz="4" w:space="0"/>
              <w:right w:val="nil"/>
            </w:tcBorders>
            <w:shd w:val="clear" w:color="auto" w:fill="auto"/>
            <w:vAlign w:val="center"/>
          </w:tcPr>
          <w:p w14:paraId="531C2F3D">
            <w:pPr>
              <w:spacing w:after="40" w:line="276" w:lineRule="auto"/>
              <w:jc w:val="center"/>
              <w:rPr>
                <w:b w:val="0"/>
                <w:color w:val="000000"/>
              </w:rPr>
            </w:pPr>
            <w:r>
              <w:rPr>
                <w:rFonts w:ascii="Times New Roman" w:hAnsi="Times New Roman" w:eastAsia="宋体"/>
                <w:b w:val="0"/>
                <w:color w:val="000000"/>
                <w:sz w:val="18"/>
              </w:rPr>
              <w:t>维度</w:t>
            </w:r>
          </w:p>
        </w:tc>
        <w:tc>
          <w:tcPr>
            <w:tcW w:w="2061" w:type="dxa"/>
            <w:tcBorders>
              <w:top w:val="single" w:color="000000" w:sz="12" w:space="0"/>
              <w:left w:val="nil"/>
              <w:bottom w:val="single" w:color="000000" w:sz="4" w:space="0"/>
              <w:right w:val="nil"/>
            </w:tcBorders>
            <w:shd w:val="clear" w:color="auto" w:fill="auto"/>
            <w:vAlign w:val="center"/>
          </w:tcPr>
          <w:p w14:paraId="7B4D1D22">
            <w:pPr>
              <w:spacing w:after="40" w:line="276" w:lineRule="auto"/>
              <w:jc w:val="center"/>
              <w:rPr>
                <w:b w:val="0"/>
                <w:color w:val="000000"/>
                <w:lang w:eastAsia="zh-CN"/>
              </w:rPr>
            </w:pPr>
            <w:r>
              <w:rPr>
                <w:rFonts w:ascii="Times New Roman" w:hAnsi="Times New Roman" w:eastAsia="宋体"/>
                <w:b w:val="0"/>
                <w:color w:val="000000"/>
                <w:sz w:val="18"/>
                <w:lang w:eastAsia="zh-CN"/>
              </w:rPr>
              <w:t>影响渠道（理论依据）</w:t>
            </w:r>
          </w:p>
        </w:tc>
        <w:tc>
          <w:tcPr>
            <w:tcW w:w="1371" w:type="dxa"/>
            <w:tcBorders>
              <w:top w:val="single" w:color="000000" w:sz="12" w:space="0"/>
              <w:left w:val="nil"/>
              <w:bottom w:val="single" w:color="000000" w:sz="4" w:space="0"/>
              <w:right w:val="nil"/>
            </w:tcBorders>
            <w:shd w:val="clear" w:color="auto" w:fill="auto"/>
            <w:vAlign w:val="center"/>
          </w:tcPr>
          <w:p w14:paraId="5863A9B8">
            <w:pPr>
              <w:spacing w:after="40" w:line="276" w:lineRule="auto"/>
              <w:jc w:val="center"/>
              <w:rPr>
                <w:b w:val="0"/>
                <w:color w:val="000000"/>
              </w:rPr>
            </w:pPr>
            <w:r>
              <w:rPr>
                <w:rFonts w:ascii="Times New Roman" w:hAnsi="Times New Roman" w:eastAsia="宋体"/>
                <w:b w:val="0"/>
                <w:color w:val="000000"/>
                <w:sz w:val="18"/>
              </w:rPr>
              <w:t>指标</w:t>
            </w:r>
          </w:p>
        </w:tc>
        <w:tc>
          <w:tcPr>
            <w:tcW w:w="2741" w:type="dxa"/>
            <w:tcBorders>
              <w:top w:val="single" w:color="000000" w:sz="12" w:space="0"/>
              <w:left w:val="nil"/>
              <w:bottom w:val="single" w:color="000000" w:sz="4" w:space="0"/>
              <w:right w:val="nil"/>
            </w:tcBorders>
            <w:shd w:val="clear" w:color="auto" w:fill="auto"/>
            <w:vAlign w:val="center"/>
          </w:tcPr>
          <w:p w14:paraId="0D415174">
            <w:pPr>
              <w:spacing w:after="40" w:line="276" w:lineRule="auto"/>
              <w:jc w:val="center"/>
              <w:rPr>
                <w:b w:val="0"/>
                <w:color w:val="000000"/>
              </w:rPr>
            </w:pPr>
            <w:r>
              <w:rPr>
                <w:rFonts w:ascii="Times New Roman" w:hAnsi="Times New Roman" w:eastAsia="宋体"/>
                <w:b w:val="0"/>
                <w:color w:val="000000"/>
                <w:sz w:val="18"/>
              </w:rPr>
              <w:t>计算（公式）</w:t>
            </w:r>
          </w:p>
        </w:tc>
        <w:tc>
          <w:tcPr>
            <w:tcW w:w="1647" w:type="dxa"/>
            <w:tcBorders>
              <w:top w:val="single" w:color="000000" w:sz="12" w:space="0"/>
              <w:left w:val="nil"/>
              <w:bottom w:val="single" w:color="000000" w:sz="4" w:space="0"/>
              <w:right w:val="nil"/>
            </w:tcBorders>
            <w:shd w:val="clear" w:color="auto" w:fill="auto"/>
            <w:vAlign w:val="center"/>
          </w:tcPr>
          <w:p w14:paraId="1DDE797B">
            <w:pPr>
              <w:spacing w:after="40" w:line="276" w:lineRule="auto"/>
              <w:jc w:val="center"/>
              <w:rPr>
                <w:b w:val="0"/>
                <w:color w:val="000000"/>
              </w:rPr>
            </w:pPr>
            <w:r>
              <w:rPr>
                <w:rFonts w:ascii="Times New Roman" w:hAnsi="Times New Roman" w:eastAsia="宋体"/>
                <w:b w:val="0"/>
                <w:color w:val="000000"/>
                <w:sz w:val="18"/>
              </w:rPr>
              <w:t>说明</w:t>
            </w:r>
          </w:p>
        </w:tc>
      </w:tr>
      <w:tr w14:paraId="3E34F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48" w:hRule="atLeast"/>
          <w:jc w:val="center"/>
        </w:trPr>
        <w:tc>
          <w:tcPr>
            <w:tcW w:w="677" w:type="dxa"/>
            <w:tcBorders>
              <w:top w:val="single" w:color="000000" w:sz="4" w:space="0"/>
              <w:left w:val="nil"/>
              <w:bottom w:val="nil"/>
              <w:right w:val="nil"/>
            </w:tcBorders>
            <w:shd w:val="clear" w:color="auto" w:fill="auto"/>
            <w:vAlign w:val="center"/>
          </w:tcPr>
          <w:p w14:paraId="6DF0A957">
            <w:pPr>
              <w:spacing w:after="40" w:line="276" w:lineRule="auto"/>
              <w:jc w:val="center"/>
              <w:rPr>
                <w:b w:val="0"/>
                <w:color w:val="000000"/>
              </w:rPr>
            </w:pPr>
            <w:r>
              <w:rPr>
                <w:rFonts w:ascii="Times New Roman" w:hAnsi="Times New Roman" w:eastAsia="宋体"/>
                <w:b w:val="0"/>
                <w:color w:val="000000"/>
                <w:sz w:val="18"/>
              </w:rPr>
              <w:t>第一层</w:t>
            </w:r>
          </w:p>
          <w:p w14:paraId="569B984F">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风格底色</w:t>
            </w:r>
          </w:p>
        </w:tc>
        <w:tc>
          <w:tcPr>
            <w:tcW w:w="677" w:type="dxa"/>
            <w:tcBorders>
              <w:top w:val="single" w:color="000000" w:sz="4" w:space="0"/>
              <w:left w:val="nil"/>
              <w:bottom w:val="nil"/>
              <w:right w:val="nil"/>
            </w:tcBorders>
            <w:shd w:val="clear" w:color="auto" w:fill="auto"/>
            <w:vAlign w:val="center"/>
          </w:tcPr>
          <w:p w14:paraId="2A2EE132">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基本面特征</w:t>
            </w:r>
          </w:p>
        </w:tc>
        <w:tc>
          <w:tcPr>
            <w:tcW w:w="2061" w:type="dxa"/>
            <w:tcBorders>
              <w:top w:val="single" w:color="000000" w:sz="4" w:space="0"/>
              <w:left w:val="nil"/>
              <w:bottom w:val="nil"/>
              <w:right w:val="nil"/>
            </w:tcBorders>
            <w:shd w:val="clear" w:color="auto" w:fill="auto"/>
            <w:vAlign w:val="center"/>
          </w:tcPr>
          <w:p w14:paraId="6382147A">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新任经理的职业担忧影响风险承担（Chevalier &amp; Ellison, 1999）；规模扩张稀释超额收益（Berk &amp; Green, 2004）</w:t>
            </w:r>
          </w:p>
        </w:tc>
        <w:tc>
          <w:tcPr>
            <w:tcW w:w="1371" w:type="dxa"/>
            <w:tcBorders>
              <w:top w:val="single" w:color="000000" w:sz="4" w:space="0"/>
              <w:left w:val="nil"/>
              <w:bottom w:val="nil"/>
              <w:right w:val="nil"/>
            </w:tcBorders>
            <w:shd w:val="clear" w:color="auto" w:fill="auto"/>
            <w:vAlign w:val="center"/>
          </w:tcPr>
          <w:p w14:paraId="105879F2">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任职年限</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基金年龄</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基金规模</w:t>
            </w:r>
            <w:r>
              <w:rPr>
                <w:rFonts w:hint="eastAsia" w:ascii="Times New Roman" w:hAnsi="Times New Roman" w:eastAsia="宋体"/>
                <w:b w:val="0"/>
                <w:color w:val="000000"/>
                <w:sz w:val="18"/>
                <w:lang w:eastAsia="zh-CN"/>
              </w:rPr>
              <w:t>、性别、CFA资格、学历、院校层次</w:t>
            </w:r>
          </w:p>
        </w:tc>
        <w:tc>
          <w:tcPr>
            <w:tcW w:w="2741" w:type="dxa"/>
            <w:tcBorders>
              <w:top w:val="single" w:color="000000" w:sz="4" w:space="0"/>
              <w:left w:val="nil"/>
              <w:bottom w:val="nil"/>
              <w:right w:val="nil"/>
            </w:tcBorders>
            <w:shd w:val="clear" w:color="auto" w:fill="auto"/>
            <w:vAlign w:val="center"/>
          </w:tcPr>
          <w:p w14:paraId="0DC0A450">
            <w:pPr>
              <w:spacing w:after="40" w:line="276" w:lineRule="auto"/>
              <w:jc w:val="center"/>
              <w:rPr>
                <w:b w:val="0"/>
                <w:color w:val="000000"/>
              </w:rPr>
            </w:pPr>
            <w:r>
              <w:rPr>
                <w:rFonts w:ascii="Times New Roman" w:hAnsi="Times New Roman" w:eastAsia="宋体"/>
                <w:b w:val="0"/>
                <w:color w:val="000000"/>
                <w:sz w:val="18"/>
              </w:rPr>
              <w:t>tenure = 观测日−首次任职日</w:t>
            </w:r>
          </w:p>
          <w:p w14:paraId="326C4D62">
            <w:pPr>
              <w:spacing w:after="40" w:line="276" w:lineRule="auto"/>
              <w:jc w:val="center"/>
              <w:rPr>
                <w:b w:val="0"/>
                <w:color w:val="000000"/>
              </w:rPr>
            </w:pPr>
            <w:r>
              <w:rPr>
                <w:rFonts w:ascii="Times New Roman" w:hAnsi="Times New Roman" w:eastAsia="宋体"/>
                <w:b w:val="0"/>
                <w:color w:val="000000"/>
                <w:sz w:val="18"/>
              </w:rPr>
              <w:t>log_age = ln(存续月数)</w:t>
            </w:r>
          </w:p>
          <w:p w14:paraId="7FE1648A">
            <w:pPr>
              <w:spacing w:after="40" w:line="276" w:lineRule="auto"/>
              <w:jc w:val="center"/>
              <w:rPr>
                <w:b w:val="0"/>
                <w:color w:val="000000"/>
              </w:rPr>
            </w:pPr>
            <w:r>
              <w:rPr>
                <w:rFonts w:ascii="Times New Roman" w:hAnsi="Times New Roman" w:eastAsia="宋体"/>
                <w:b w:val="0"/>
                <w:color w:val="000000"/>
                <w:sz w:val="18"/>
              </w:rPr>
              <w:t>log_aum = ln(平均规模)</w:t>
            </w:r>
          </w:p>
          <w:p w14:paraId="2D4AE26D">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等等</w:t>
            </w:r>
          </w:p>
        </w:tc>
        <w:tc>
          <w:tcPr>
            <w:tcW w:w="1647" w:type="dxa"/>
            <w:tcBorders>
              <w:top w:val="single" w:color="000000" w:sz="4" w:space="0"/>
              <w:left w:val="nil"/>
              <w:bottom w:val="nil"/>
              <w:right w:val="nil"/>
            </w:tcBorders>
            <w:shd w:val="clear" w:color="auto" w:fill="auto"/>
            <w:vAlign w:val="center"/>
          </w:tcPr>
          <w:p w14:paraId="2CDD3B34">
            <w:pPr>
              <w:spacing w:after="40" w:line="240"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任职越久、基金越老、规模越大，理论上业绩越趋于平庸</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名校背景所含信息网络与筛选效应</w:t>
            </w:r>
          </w:p>
        </w:tc>
      </w:tr>
      <w:tr w14:paraId="62BB2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74" w:hRule="atLeast"/>
          <w:jc w:val="center"/>
        </w:trPr>
        <w:tc>
          <w:tcPr>
            <w:tcW w:w="677" w:type="dxa"/>
            <w:tcBorders>
              <w:top w:val="nil"/>
              <w:left w:val="nil"/>
              <w:bottom w:val="nil"/>
              <w:right w:val="nil"/>
            </w:tcBorders>
            <w:shd w:val="clear" w:color="auto" w:fill="auto"/>
            <w:vAlign w:val="center"/>
          </w:tcPr>
          <w:p w14:paraId="0FBD6698">
            <w:pPr>
              <w:spacing w:after="40" w:line="276" w:lineRule="auto"/>
              <w:jc w:val="center"/>
              <w:rPr>
                <w:b w:val="0"/>
                <w:color w:val="000000"/>
              </w:rPr>
            </w:pPr>
            <w:r>
              <w:rPr>
                <w:rFonts w:ascii="Times New Roman" w:hAnsi="Times New Roman" w:eastAsia="宋体"/>
                <w:b w:val="0"/>
                <w:color w:val="000000"/>
                <w:sz w:val="18"/>
              </w:rPr>
              <w:t>第一层</w:t>
            </w:r>
          </w:p>
          <w:p w14:paraId="70158B3D">
            <w:pPr>
              <w:spacing w:after="40" w:line="276" w:lineRule="auto"/>
              <w:jc w:val="center"/>
              <w:rPr>
                <w:b w:val="0"/>
                <w:color w:val="000000"/>
              </w:rPr>
            </w:pPr>
            <w:r>
              <w:rPr>
                <w:rFonts w:ascii="Times New Roman" w:hAnsi="Times New Roman" w:eastAsia="宋体"/>
                <w:b w:val="0"/>
                <w:color w:val="000000"/>
                <w:sz w:val="18"/>
              </w:rPr>
              <w:t>风格底色</w:t>
            </w:r>
          </w:p>
        </w:tc>
        <w:tc>
          <w:tcPr>
            <w:tcW w:w="677" w:type="dxa"/>
            <w:tcBorders>
              <w:top w:val="nil"/>
              <w:left w:val="nil"/>
              <w:bottom w:val="nil"/>
              <w:right w:val="nil"/>
            </w:tcBorders>
            <w:shd w:val="clear" w:color="auto" w:fill="auto"/>
            <w:vAlign w:val="center"/>
          </w:tcPr>
          <w:p w14:paraId="058BA1F1">
            <w:pPr>
              <w:spacing w:after="40" w:line="276" w:lineRule="auto"/>
              <w:jc w:val="center"/>
              <w:rPr>
                <w:b w:val="0"/>
                <w:color w:val="000000"/>
              </w:rPr>
            </w:pPr>
            <w:r>
              <w:rPr>
                <w:rFonts w:ascii="Times New Roman" w:hAnsi="Times New Roman" w:eastAsia="宋体"/>
                <w:b w:val="0"/>
                <w:color w:val="000000"/>
                <w:sz w:val="18"/>
              </w:rPr>
              <w:t>选择偏好</w:t>
            </w:r>
          </w:p>
        </w:tc>
        <w:tc>
          <w:tcPr>
            <w:tcW w:w="2061" w:type="dxa"/>
            <w:tcBorders>
              <w:top w:val="nil"/>
              <w:left w:val="nil"/>
              <w:bottom w:val="nil"/>
              <w:right w:val="nil"/>
            </w:tcBorders>
            <w:shd w:val="clear" w:color="auto" w:fill="auto"/>
            <w:vAlign w:val="center"/>
          </w:tcPr>
          <w:p w14:paraId="58D05AEA">
            <w:pPr>
              <w:spacing w:after="40" w:line="276" w:lineRule="auto"/>
              <w:jc w:val="center"/>
              <w:rPr>
                <w:b w:val="0"/>
                <w:color w:val="000000"/>
              </w:rPr>
            </w:pPr>
            <w:r>
              <w:rPr>
                <w:rFonts w:ascii="Times New Roman" w:hAnsi="Times New Roman" w:eastAsia="宋体"/>
                <w:b w:val="0"/>
                <w:color w:val="000000"/>
                <w:sz w:val="18"/>
              </w:rPr>
              <w:t>行业集中押注体现私有信息与选股能力（Kacperczyk et al., 2005）；风格频繁切换损害业绩（Chen &amp; Wei, 2025）</w:t>
            </w:r>
          </w:p>
        </w:tc>
        <w:tc>
          <w:tcPr>
            <w:tcW w:w="1371" w:type="dxa"/>
            <w:tcBorders>
              <w:top w:val="nil"/>
              <w:left w:val="nil"/>
              <w:bottom w:val="nil"/>
              <w:right w:val="nil"/>
            </w:tcBorders>
            <w:shd w:val="clear" w:color="auto" w:fill="auto"/>
            <w:vAlign w:val="center"/>
          </w:tcPr>
          <w:p w14:paraId="4C852090">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行业集中ICI</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行业风格漂移ISDI</w:t>
            </w:r>
            <w:r>
              <w:rPr>
                <w:rFonts w:hint="eastAsia" w:ascii="Times New Roman" w:hAnsi="Times New Roman" w:eastAsia="宋体"/>
                <w:b w:val="0"/>
                <w:color w:val="000000"/>
                <w:sz w:val="18"/>
                <w:lang w:eastAsia="zh-CN"/>
              </w:rPr>
              <w:t>、改进主动份额</w:t>
            </w:r>
            <w:r>
              <w:rPr>
                <w:rFonts w:ascii="Times New Roman" w:hAnsi="Times New Roman" w:eastAsia="宋体"/>
                <w:b w:val="0"/>
                <w:color w:val="000000"/>
                <w:sz w:val="18"/>
                <w:lang w:eastAsia="zh-CN"/>
              </w:rPr>
              <w:t>AS</w:t>
            </w:r>
          </w:p>
        </w:tc>
        <w:tc>
          <w:tcPr>
            <w:tcW w:w="2741" w:type="dxa"/>
            <w:tcBorders>
              <w:top w:val="nil"/>
              <w:left w:val="nil"/>
              <w:bottom w:val="nil"/>
              <w:right w:val="nil"/>
            </w:tcBorders>
            <w:shd w:val="clear" w:color="auto" w:fill="auto"/>
            <w:vAlign w:val="center"/>
          </w:tcPr>
          <w:p w14:paraId="03F84966">
            <w:pPr>
              <w:spacing w:after="40" w:line="276" w:lineRule="auto"/>
              <w:jc w:val="center"/>
              <w:rPr>
                <w:b w:val="0"/>
                <w:color w:val="000000"/>
                <w:lang w:eastAsia="zh-CN"/>
              </w:rPr>
            </w:pPr>
            <w:r>
              <w:rPr>
                <w:rFonts w:hint="eastAsia" w:ascii="Times New Roman" w:hAnsi="Times New Roman" w:eastAsia="宋体"/>
                <w:b w:val="0"/>
                <w:color w:val="000000"/>
                <w:sz w:val="18"/>
                <w:lang w:eastAsia="zh-CN"/>
              </w:rPr>
              <w:t>ICI:</w:t>
            </w:r>
            <w:r>
              <w:rPr>
                <w:rFonts w:ascii="Times New Roman" w:hAnsi="Times New Roman" w:eastAsia="宋体"/>
                <w:b w:val="0"/>
                <w:color w:val="000000"/>
                <w:sz w:val="18"/>
                <w:lang w:eastAsia="zh-CN"/>
              </w:rPr>
              <w:t>行业权重偏离市场均值</w:t>
            </w:r>
            <w:r>
              <w:rPr>
                <w:rFonts w:hint="eastAsia" w:ascii="Times New Roman" w:hAnsi="Times New Roman" w:eastAsia="宋体"/>
                <w:b w:val="0"/>
                <w:color w:val="000000"/>
                <w:sz w:val="18"/>
                <w:lang w:eastAsia="zh-CN"/>
              </w:rPr>
              <w:t>的</w:t>
            </w:r>
            <w:r>
              <w:rPr>
                <w:rFonts w:ascii="Times New Roman" w:hAnsi="Times New Roman" w:eastAsia="宋体"/>
                <w:b w:val="0"/>
                <w:color w:val="000000"/>
                <w:sz w:val="18"/>
                <w:lang w:eastAsia="zh-CN"/>
              </w:rPr>
              <w:t>平方和</w:t>
            </w:r>
            <w:r>
              <w:rPr>
                <w:rFonts w:hint="eastAsia" w:ascii="Times New Roman" w:hAnsi="Times New Roman" w:eastAsia="宋体"/>
                <w:b w:val="0"/>
                <w:color w:val="000000"/>
                <w:sz w:val="18"/>
                <w:lang w:eastAsia="zh-CN"/>
              </w:rPr>
              <w:t>。</w:t>
            </w:r>
          </w:p>
          <w:p w14:paraId="352DCC62">
            <w:pPr>
              <w:spacing w:after="40" w:line="276"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ISDI:</w:t>
            </w:r>
            <w:r>
              <w:rPr>
                <w:rFonts w:ascii="Times New Roman" w:hAnsi="Times New Roman" w:eastAsia="宋体"/>
                <w:b w:val="0"/>
                <w:color w:val="000000"/>
                <w:sz w:val="18"/>
                <w:lang w:eastAsia="zh-CN"/>
              </w:rPr>
              <w:t>行业分高/中/低弹性三组，相邻季权重变动和；越大风格横跳越频繁</w:t>
            </w:r>
            <w:r>
              <w:rPr>
                <w:rFonts w:hint="eastAsia" w:ascii="Times New Roman" w:hAnsi="Times New Roman" w:eastAsia="宋体"/>
                <w:b w:val="0"/>
                <w:color w:val="000000"/>
                <w:sz w:val="18"/>
                <w:lang w:eastAsia="zh-CN"/>
              </w:rPr>
              <w:t>。</w:t>
            </w:r>
          </w:p>
          <w:p w14:paraId="6724717E">
            <w:pPr>
              <w:spacing w:after="40" w:line="240" w:lineRule="auto"/>
              <w:jc w:val="center"/>
              <w:rPr>
                <w:rFonts w:hint="eastAsia"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AS: 持仓股票与基准权重偏离绝对值和。</w:t>
            </w:r>
          </w:p>
        </w:tc>
        <w:tc>
          <w:tcPr>
            <w:tcW w:w="1647" w:type="dxa"/>
            <w:tcBorders>
              <w:top w:val="nil"/>
              <w:left w:val="nil"/>
              <w:bottom w:val="nil"/>
              <w:right w:val="nil"/>
            </w:tcBorders>
            <w:shd w:val="clear" w:color="auto" w:fill="auto"/>
            <w:vAlign w:val="center"/>
          </w:tcPr>
          <w:p w14:paraId="7C22EBC0">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ICI越高→越敢于集中押注；ISDI越高→风格越不稳定</w:t>
            </w:r>
            <w:r>
              <w:rPr>
                <w:rFonts w:hint="eastAsia" w:ascii="Times New Roman" w:hAnsi="Times New Roman" w:eastAsia="宋体"/>
                <w:b w:val="0"/>
                <w:color w:val="000000"/>
                <w:sz w:val="18"/>
                <w:lang w:eastAsia="zh-CN"/>
              </w:rPr>
              <w:t>;AS</w:t>
            </w:r>
            <w:r>
              <w:rPr>
                <w:rFonts w:ascii="Times New Roman" w:hAnsi="Times New Roman" w:eastAsia="宋体"/>
                <w:b w:val="0"/>
                <w:color w:val="000000"/>
                <w:sz w:val="18"/>
                <w:lang w:eastAsia="zh-CN"/>
              </w:rPr>
              <w:t>越高→</w:t>
            </w:r>
            <w:r>
              <w:rPr>
                <w:rFonts w:hint="eastAsia" w:ascii="Times New Roman" w:hAnsi="Times New Roman" w:eastAsia="宋体"/>
                <w:b w:val="0"/>
                <w:color w:val="000000"/>
                <w:sz w:val="18"/>
                <w:lang w:eastAsia="zh-CN"/>
              </w:rPr>
              <w:t>越倾向选择某一些股票</w:t>
            </w:r>
          </w:p>
        </w:tc>
      </w:tr>
      <w:tr w14:paraId="4738D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67" w:hRule="atLeast"/>
          <w:jc w:val="center"/>
        </w:trPr>
        <w:tc>
          <w:tcPr>
            <w:tcW w:w="677" w:type="dxa"/>
            <w:tcBorders>
              <w:top w:val="nil"/>
              <w:left w:val="nil"/>
              <w:bottom w:val="nil"/>
              <w:right w:val="nil"/>
            </w:tcBorders>
            <w:shd w:val="clear" w:color="auto" w:fill="auto"/>
            <w:vAlign w:val="center"/>
          </w:tcPr>
          <w:p w14:paraId="4C90A2AC">
            <w:pPr>
              <w:spacing w:after="40" w:line="276" w:lineRule="auto"/>
              <w:jc w:val="center"/>
              <w:rPr>
                <w:b w:val="0"/>
                <w:color w:val="000000"/>
              </w:rPr>
            </w:pPr>
            <w:r>
              <w:rPr>
                <w:rFonts w:ascii="Times New Roman" w:hAnsi="Times New Roman" w:eastAsia="宋体"/>
                <w:b w:val="0"/>
                <w:color w:val="000000"/>
                <w:sz w:val="18"/>
              </w:rPr>
              <w:t>第二层</w:t>
            </w:r>
          </w:p>
          <w:p w14:paraId="63BD8AE1">
            <w:pPr>
              <w:spacing w:after="40" w:line="276" w:lineRule="auto"/>
              <w:jc w:val="center"/>
              <w:rPr>
                <w:b w:val="0"/>
                <w:color w:val="000000"/>
              </w:rPr>
            </w:pPr>
            <w:r>
              <w:rPr>
                <w:rFonts w:ascii="Times New Roman" w:hAnsi="Times New Roman" w:eastAsia="宋体"/>
                <w:b w:val="0"/>
                <w:color w:val="000000"/>
                <w:sz w:val="18"/>
              </w:rPr>
              <w:t>认知偏差</w:t>
            </w:r>
          </w:p>
        </w:tc>
        <w:tc>
          <w:tcPr>
            <w:tcW w:w="677" w:type="dxa"/>
            <w:tcBorders>
              <w:top w:val="nil"/>
              <w:left w:val="nil"/>
              <w:bottom w:val="nil"/>
              <w:right w:val="nil"/>
            </w:tcBorders>
            <w:shd w:val="clear" w:color="auto" w:fill="auto"/>
            <w:vAlign w:val="center"/>
          </w:tcPr>
          <w:p w14:paraId="7985D73D">
            <w:pPr>
              <w:spacing w:after="40" w:line="276" w:lineRule="auto"/>
              <w:jc w:val="center"/>
              <w:rPr>
                <w:b w:val="0"/>
                <w:color w:val="000000"/>
              </w:rPr>
            </w:pPr>
            <w:r>
              <w:rPr>
                <w:rFonts w:ascii="Times New Roman" w:hAnsi="Times New Roman" w:eastAsia="宋体"/>
                <w:b w:val="0"/>
                <w:color w:val="000000"/>
                <w:sz w:val="18"/>
              </w:rPr>
              <w:t>参考点与风险态度</w:t>
            </w:r>
          </w:p>
        </w:tc>
        <w:tc>
          <w:tcPr>
            <w:tcW w:w="2061" w:type="dxa"/>
            <w:tcBorders>
              <w:top w:val="nil"/>
              <w:left w:val="nil"/>
              <w:bottom w:val="nil"/>
              <w:right w:val="nil"/>
            </w:tcBorders>
            <w:shd w:val="clear" w:color="auto" w:fill="auto"/>
            <w:vAlign w:val="center"/>
          </w:tcPr>
          <w:p w14:paraId="1E9F48E1">
            <w:pPr>
              <w:spacing w:after="40" w:line="276" w:lineRule="auto"/>
              <w:jc w:val="center"/>
              <w:rPr>
                <w:b w:val="0"/>
                <w:color w:val="000000"/>
                <w:lang w:eastAsia="zh-CN"/>
              </w:rPr>
            </w:pPr>
            <w:r>
              <w:rPr>
                <w:rFonts w:ascii="Times New Roman" w:hAnsi="Times New Roman" w:eastAsia="宋体"/>
                <w:b w:val="0"/>
                <w:color w:val="000000"/>
                <w:sz w:val="18"/>
                <w:lang w:eastAsia="zh-CN"/>
              </w:rPr>
              <w:t>风险态度随盈亏状态改变（Kahneman &amp; Tversky, 1979）；过早止盈、拒绝止损的处置倾向（Shefrin &amp; Statman, 1985）</w:t>
            </w:r>
            <w:r>
              <w:rPr>
                <w:rFonts w:hint="eastAsia" w:ascii="Times New Roman" w:hAnsi="Times New Roman" w:eastAsia="宋体"/>
                <w:b w:val="0"/>
                <w:color w:val="000000"/>
                <w:sz w:val="18"/>
                <w:lang w:eastAsia="zh-CN"/>
              </w:rPr>
              <w:t>；锚定效应：</w:t>
            </w:r>
            <w:r>
              <w:rPr>
                <w:rFonts w:ascii="Times New Roman" w:hAnsi="Times New Roman" w:eastAsia="宋体"/>
                <w:b w:val="0"/>
                <w:color w:val="000000"/>
                <w:sz w:val="18"/>
                <w:lang w:eastAsia="zh-CN"/>
              </w:rPr>
              <w:t>以历史最高价为参考点</w:t>
            </w:r>
          </w:p>
        </w:tc>
        <w:tc>
          <w:tcPr>
            <w:tcW w:w="1371" w:type="dxa"/>
            <w:tcBorders>
              <w:top w:val="nil"/>
              <w:left w:val="nil"/>
              <w:bottom w:val="nil"/>
              <w:right w:val="nil"/>
            </w:tcBorders>
            <w:shd w:val="clear" w:color="auto" w:fill="auto"/>
            <w:vAlign w:val="center"/>
          </w:tcPr>
          <w:p w14:paraId="3EFC3DC0">
            <w:pPr>
              <w:spacing w:after="40" w:line="276" w:lineRule="auto"/>
              <w:jc w:val="center"/>
              <w:rPr>
                <w:b w:val="0"/>
                <w:color w:val="000000"/>
                <w:lang w:eastAsia="zh-CN"/>
              </w:rPr>
            </w:pPr>
            <w:r>
              <w:rPr>
                <w:rFonts w:ascii="Times New Roman" w:hAnsi="Times New Roman" w:eastAsia="宋体"/>
                <w:b w:val="0"/>
                <w:color w:val="000000"/>
                <w:sz w:val="18"/>
                <w:lang w:eastAsia="zh-CN"/>
              </w:rPr>
              <w:t>风险偏好不对称risk_asym</w:t>
            </w:r>
            <w:r>
              <w:rPr>
                <w:rFonts w:hint="eastAsia" w:ascii="Times New Roman" w:hAnsi="Times New Roman" w:eastAsia="宋体"/>
                <w:b w:val="0"/>
                <w:color w:val="000000"/>
                <w:sz w:val="18"/>
                <w:lang w:eastAsia="zh-CN"/>
              </w:rPr>
              <w:t>、</w:t>
            </w:r>
          </w:p>
          <w:p w14:paraId="74A4432F">
            <w:pPr>
              <w:spacing w:after="40" w:line="240"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处置效应De</w:t>
            </w:r>
            <w:r>
              <w:rPr>
                <w:rFonts w:hint="eastAsia" w:ascii="Times New Roman" w:hAnsi="Times New Roman" w:eastAsia="宋体"/>
                <w:b w:val="0"/>
                <w:color w:val="000000"/>
                <w:sz w:val="18"/>
                <w:lang w:eastAsia="zh-CN"/>
              </w:rPr>
              <w:t>、锚定效应</w:t>
            </w:r>
          </w:p>
          <w:p w14:paraId="5558ECE4">
            <w:pPr>
              <w:spacing w:after="40" w:line="276" w:lineRule="auto"/>
              <w:jc w:val="center"/>
              <w:rPr>
                <w:b w:val="0"/>
                <w:color w:val="000000"/>
                <w:lang w:eastAsia="zh-CN"/>
              </w:rPr>
            </w:pPr>
            <w:r>
              <w:rPr>
                <w:rFonts w:ascii="Times New Roman" w:hAnsi="Times New Roman" w:eastAsia="宋体"/>
                <w:b w:val="0"/>
                <w:color w:val="000000"/>
                <w:sz w:val="18"/>
                <w:lang w:eastAsia="zh-CN"/>
              </w:rPr>
              <w:t>anchor_high</w:t>
            </w:r>
          </w:p>
        </w:tc>
        <w:tc>
          <w:tcPr>
            <w:tcW w:w="2741" w:type="dxa"/>
            <w:tcBorders>
              <w:top w:val="nil"/>
              <w:left w:val="nil"/>
              <w:bottom w:val="nil"/>
              <w:right w:val="nil"/>
            </w:tcBorders>
            <w:shd w:val="clear" w:color="auto" w:fill="auto"/>
            <w:vAlign w:val="center"/>
          </w:tcPr>
          <w:p w14:paraId="04327016">
            <w:pPr>
              <w:spacing w:after="40" w:line="276" w:lineRule="auto"/>
              <w:jc w:val="center"/>
              <w:rPr>
                <w:b w:val="0"/>
                <w:color w:val="000000"/>
                <w:lang w:eastAsia="zh-CN"/>
              </w:rPr>
            </w:pPr>
            <w:r>
              <w:rPr>
                <w:rFonts w:ascii="Times New Roman" w:hAnsi="Times New Roman" w:eastAsia="宋体"/>
                <w:b w:val="0"/>
                <w:color w:val="000000"/>
                <w:sz w:val="18"/>
                <w:lang w:eastAsia="zh-CN"/>
              </w:rPr>
              <w:t xml:space="preserve">risk_asym = </w:t>
            </w:r>
            <w:r>
              <w:rPr>
                <w:rFonts w:ascii="Times New Roman" w:hAnsi="Times New Roman" w:eastAsia="宋体"/>
                <w:b w:val="0"/>
                <w:color w:val="000000"/>
                <w:sz w:val="18"/>
              </w:rPr>
              <w:t>σ</w:t>
            </w:r>
            <w:r>
              <w:rPr>
                <w:rFonts w:ascii="Times New Roman" w:hAnsi="Times New Roman" w:eastAsia="宋体"/>
                <w:b w:val="0"/>
                <w:color w:val="000000"/>
                <w:sz w:val="18"/>
                <w:lang w:eastAsia="zh-CN"/>
              </w:rPr>
              <w:t>(盈利期收益)−</w:t>
            </w:r>
            <w:r>
              <w:rPr>
                <w:rFonts w:ascii="Times New Roman" w:hAnsi="Times New Roman" w:eastAsia="宋体"/>
                <w:b w:val="0"/>
                <w:color w:val="000000"/>
                <w:sz w:val="18"/>
              </w:rPr>
              <w:t>σ</w:t>
            </w:r>
            <w:r>
              <w:rPr>
                <w:rFonts w:ascii="Times New Roman" w:hAnsi="Times New Roman" w:eastAsia="宋体"/>
                <w:b w:val="0"/>
                <w:color w:val="000000"/>
                <w:sz w:val="18"/>
                <w:lang w:eastAsia="zh-CN"/>
              </w:rPr>
              <w:t>(亏损期收益)（滚动8季）</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过去 8 季盈利季与亏损季波动率之差；正值代表赚时敢攻、亏时严守。</w:t>
            </w:r>
          </w:p>
          <w:p w14:paraId="14CC355B">
            <w:pPr>
              <w:spacing w:after="40" w:line="276" w:lineRule="auto"/>
              <w:jc w:val="center"/>
              <w:rPr>
                <w:rFonts w:ascii="Times New Roman" w:hAnsi="Times New Roman" w:eastAsia="宋体"/>
                <w:b w:val="0"/>
                <w:color w:val="000000"/>
                <w:sz w:val="18"/>
                <w:lang w:eastAsia="zh-CN"/>
              </w:rPr>
            </w:pPr>
            <w:r>
              <w:rPr>
                <w:rFonts w:ascii="Times New Roman" w:hAnsi="Times New Roman" w:eastAsia="宋体"/>
                <w:b w:val="0"/>
                <w:color w:val="000000"/>
                <w:sz w:val="18"/>
                <w:lang w:eastAsia="zh-CN"/>
              </w:rPr>
              <w:t>de =已卖盈利股占比 − 已卖亏损股占比</w:t>
            </w:r>
            <w:r>
              <w:rPr>
                <w:rFonts w:hint="eastAsia" w:ascii="Times New Roman" w:hAnsi="Times New Roman" w:eastAsia="宋体"/>
                <w:b w:val="0"/>
                <w:color w:val="000000"/>
                <w:sz w:val="18"/>
                <w:lang w:eastAsia="zh-CN"/>
              </w:rPr>
              <w:t>。</w:t>
            </w:r>
          </w:p>
          <w:p w14:paraId="1E02B910">
            <w:pPr>
              <w:spacing w:after="40" w:line="276" w:lineRule="auto"/>
              <w:jc w:val="center"/>
              <w:rPr>
                <w:b w:val="0"/>
                <w:color w:val="000000"/>
                <w:lang w:eastAsia="zh-CN"/>
              </w:rPr>
            </w:pPr>
            <w:r>
              <w:rPr>
                <w:rFonts w:hint="eastAsia" w:ascii="Times New Roman" w:hAnsi="Times New Roman" w:eastAsia="宋体"/>
                <w:b w:val="0"/>
                <w:color w:val="000000"/>
                <w:sz w:val="18"/>
                <w:lang w:eastAsia="zh-CN"/>
              </w:rPr>
              <w:t>锚定效应：</w:t>
            </w:r>
            <w:r>
              <w:rPr>
                <w:rFonts w:ascii="Times New Roman" w:hAnsi="Times New Roman" w:eastAsia="宋体"/>
                <w:b w:val="0"/>
                <w:color w:val="000000"/>
                <w:sz w:val="18"/>
                <w:lang w:eastAsia="zh-CN"/>
              </w:rPr>
              <w:t>持仓各股当前价除以 3 年最高价加权；越接近 1 越锚定高点不肯割肉。</w:t>
            </w:r>
          </w:p>
        </w:tc>
        <w:tc>
          <w:tcPr>
            <w:tcW w:w="1647" w:type="dxa"/>
            <w:tcBorders>
              <w:top w:val="nil"/>
              <w:left w:val="nil"/>
              <w:bottom w:val="nil"/>
              <w:right w:val="nil"/>
            </w:tcBorders>
            <w:shd w:val="clear" w:color="auto" w:fill="auto"/>
            <w:vAlign w:val="center"/>
          </w:tcPr>
          <w:p w14:paraId="69824FB6">
            <w:pPr>
              <w:spacing w:after="40" w:line="276" w:lineRule="auto"/>
              <w:jc w:val="center"/>
              <w:rPr>
                <w:b w:val="0"/>
                <w:color w:val="000000"/>
                <w:lang w:eastAsia="zh-CN"/>
              </w:rPr>
            </w:pPr>
            <w:r>
              <w:rPr>
                <w:rFonts w:ascii="Times New Roman" w:hAnsi="Times New Roman" w:eastAsia="宋体"/>
                <w:b w:val="0"/>
                <w:color w:val="000000"/>
                <w:sz w:val="18"/>
                <w:lang w:eastAsia="zh-CN"/>
              </w:rPr>
              <w:t>risk_asym&gt;0表示盈时进攻、亏时防守（正贡献）；de&gt;0表示存在处置效应（损害业绩）</w:t>
            </w:r>
          </w:p>
        </w:tc>
      </w:tr>
      <w:tr w14:paraId="668803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6B6082E5">
            <w:pPr>
              <w:spacing w:after="40" w:line="276" w:lineRule="auto"/>
              <w:jc w:val="center"/>
              <w:rPr>
                <w:b w:val="0"/>
                <w:color w:val="000000"/>
              </w:rPr>
            </w:pPr>
            <w:r>
              <w:rPr>
                <w:rFonts w:ascii="Times New Roman" w:hAnsi="Times New Roman" w:eastAsia="宋体"/>
                <w:b w:val="0"/>
                <w:color w:val="000000"/>
                <w:sz w:val="18"/>
              </w:rPr>
              <w:t>第二层</w:t>
            </w:r>
          </w:p>
          <w:p w14:paraId="708A86E5">
            <w:pPr>
              <w:spacing w:after="40" w:line="276" w:lineRule="auto"/>
              <w:jc w:val="center"/>
              <w:rPr>
                <w:b w:val="0"/>
                <w:color w:val="000000"/>
              </w:rPr>
            </w:pPr>
            <w:r>
              <w:rPr>
                <w:rFonts w:ascii="Times New Roman" w:hAnsi="Times New Roman" w:eastAsia="宋体"/>
                <w:b w:val="0"/>
                <w:color w:val="000000"/>
                <w:sz w:val="18"/>
              </w:rPr>
              <w:t>认知偏差</w:t>
            </w:r>
          </w:p>
        </w:tc>
        <w:tc>
          <w:tcPr>
            <w:tcW w:w="677" w:type="dxa"/>
            <w:tcBorders>
              <w:top w:val="nil"/>
              <w:left w:val="nil"/>
              <w:bottom w:val="nil"/>
              <w:right w:val="nil"/>
            </w:tcBorders>
            <w:shd w:val="clear" w:color="auto" w:fill="auto"/>
            <w:vAlign w:val="center"/>
          </w:tcPr>
          <w:p w14:paraId="0D65FB33">
            <w:pPr>
              <w:spacing w:after="40" w:line="276" w:lineRule="auto"/>
              <w:jc w:val="center"/>
              <w:rPr>
                <w:b w:val="0"/>
                <w:color w:val="000000"/>
              </w:rPr>
            </w:pPr>
            <w:r>
              <w:rPr>
                <w:rFonts w:ascii="Times New Roman" w:hAnsi="Times New Roman" w:eastAsia="宋体"/>
                <w:b w:val="0"/>
                <w:color w:val="000000"/>
                <w:sz w:val="18"/>
              </w:rPr>
              <w:t>过度自信</w:t>
            </w:r>
          </w:p>
        </w:tc>
        <w:tc>
          <w:tcPr>
            <w:tcW w:w="2061" w:type="dxa"/>
            <w:tcBorders>
              <w:top w:val="nil"/>
              <w:left w:val="nil"/>
              <w:bottom w:val="nil"/>
              <w:right w:val="nil"/>
            </w:tcBorders>
            <w:shd w:val="clear" w:color="auto" w:fill="auto"/>
            <w:vAlign w:val="center"/>
          </w:tcPr>
          <w:p w14:paraId="1C629EAF">
            <w:pPr>
              <w:spacing w:after="40" w:line="276" w:lineRule="auto"/>
              <w:jc w:val="center"/>
              <w:rPr>
                <w:b w:val="0"/>
                <w:color w:val="000000"/>
              </w:rPr>
            </w:pPr>
            <w:r>
              <w:rPr>
                <w:rFonts w:ascii="Times New Roman" w:hAnsi="Times New Roman" w:eastAsia="宋体"/>
                <w:b w:val="0"/>
                <w:color w:val="000000"/>
                <w:sz w:val="18"/>
              </w:rPr>
              <w:t>过度自信导致过度交易，侵蚀收益（Gervais &amp; Odean, 2001；Puetz &amp; Ruenzi, 2011）</w:t>
            </w:r>
          </w:p>
        </w:tc>
        <w:tc>
          <w:tcPr>
            <w:tcW w:w="1371" w:type="dxa"/>
            <w:tcBorders>
              <w:top w:val="nil"/>
              <w:left w:val="nil"/>
              <w:bottom w:val="nil"/>
              <w:right w:val="nil"/>
            </w:tcBorders>
            <w:shd w:val="clear" w:color="auto" w:fill="auto"/>
            <w:vAlign w:val="center"/>
          </w:tcPr>
          <w:p w14:paraId="0E6E5A2C">
            <w:pPr>
              <w:spacing w:after="40" w:line="276" w:lineRule="auto"/>
              <w:jc w:val="center"/>
              <w:rPr>
                <w:b w:val="0"/>
                <w:color w:val="000000"/>
              </w:rPr>
            </w:pPr>
            <w:r>
              <w:rPr>
                <w:rFonts w:ascii="Times New Roman" w:hAnsi="Times New Roman" w:eastAsia="宋体"/>
                <w:b w:val="0"/>
                <w:color w:val="000000"/>
                <w:sz w:val="18"/>
              </w:rPr>
              <w:t>过度自信</w:t>
            </w:r>
          </w:p>
          <w:p w14:paraId="3A85FF1C">
            <w:pPr>
              <w:spacing w:after="40" w:line="276" w:lineRule="auto"/>
              <w:jc w:val="center"/>
              <w:rPr>
                <w:b w:val="0"/>
                <w:color w:val="000000"/>
                <w:lang w:eastAsia="zh-CN"/>
              </w:rPr>
            </w:pPr>
            <w:r>
              <w:rPr>
                <w:rFonts w:ascii="Times New Roman" w:hAnsi="Times New Roman" w:eastAsia="宋体"/>
                <w:b w:val="0"/>
                <w:color w:val="000000"/>
                <w:sz w:val="18"/>
              </w:rPr>
              <w:t>oc_conf</w:t>
            </w:r>
          </w:p>
        </w:tc>
        <w:tc>
          <w:tcPr>
            <w:tcW w:w="2741" w:type="dxa"/>
            <w:tcBorders>
              <w:top w:val="nil"/>
              <w:left w:val="nil"/>
              <w:bottom w:val="nil"/>
              <w:right w:val="nil"/>
            </w:tcBorders>
            <w:shd w:val="clear" w:color="auto" w:fill="auto"/>
            <w:vAlign w:val="center"/>
          </w:tcPr>
          <w:p w14:paraId="3365EC1E">
            <w:pPr>
              <w:spacing w:after="40" w:line="276" w:lineRule="auto"/>
              <w:jc w:val="center"/>
              <w:rPr>
                <w:rFonts w:ascii="Times New Roman" w:hAnsi="Times New Roman" w:eastAsia="宋体"/>
                <w:b w:val="0"/>
                <w:color w:val="000000"/>
                <w:sz w:val="18"/>
              </w:rPr>
            </w:pPr>
            <w:r>
              <w:rPr>
                <w:rFonts w:ascii="Times New Roman" w:hAnsi="Times New Roman" w:eastAsia="宋体"/>
                <w:b w:val="0"/>
                <w:color w:val="000000"/>
                <w:sz w:val="18"/>
              </w:rPr>
              <w:t>oc_conf = (TO_t−TO_{t−1}) × 1(R_{t−1} &gt; 0)</w:t>
            </w:r>
          </w:p>
          <w:p w14:paraId="61A0435D">
            <w:pPr>
              <w:spacing w:after="40" w:line="276" w:lineRule="auto"/>
              <w:jc w:val="center"/>
              <w:rPr>
                <w:b w:val="0"/>
                <w:color w:val="000000"/>
                <w:lang w:eastAsia="zh-CN"/>
              </w:rPr>
            </w:pPr>
            <w:r>
              <w:rPr>
                <w:rFonts w:ascii="Times New Roman" w:hAnsi="Times New Roman" w:eastAsia="宋体"/>
                <w:b w:val="0"/>
                <w:color w:val="000000"/>
                <w:sz w:val="18"/>
                <w:lang w:eastAsia="zh-CN"/>
              </w:rPr>
              <w:t>上季盈利看本季</w:t>
            </w:r>
            <w:r>
              <w:rPr>
                <w:rFonts w:hint="eastAsia" w:ascii="Times New Roman" w:hAnsi="Times New Roman" w:eastAsia="宋体"/>
                <w:b w:val="0"/>
                <w:color w:val="000000"/>
                <w:sz w:val="18"/>
                <w:lang w:eastAsia="zh-CN"/>
              </w:rPr>
              <w:t>换手率增量，亏损记</w:t>
            </w:r>
            <w:r>
              <w:rPr>
                <w:rFonts w:ascii="Times New Roman" w:hAnsi="Times New Roman" w:eastAsia="宋体"/>
                <w:b w:val="0"/>
                <w:color w:val="000000"/>
                <w:sz w:val="18"/>
                <w:lang w:eastAsia="zh-CN"/>
              </w:rPr>
              <w:t xml:space="preserve"> 0；度量</w:t>
            </w:r>
            <w:r>
              <w:rPr>
                <w:rFonts w:hint="eastAsia" w:ascii="Times New Roman" w:hAnsi="Times New Roman" w:eastAsia="宋体"/>
                <w:b w:val="0"/>
                <w:color w:val="000000"/>
                <w:sz w:val="18"/>
                <w:lang w:eastAsia="zh-CN"/>
              </w:rPr>
              <w:t>赚了钱自负加码交易倾向</w:t>
            </w:r>
            <w:r>
              <w:rPr>
                <w:rFonts w:ascii="Times New Roman" w:hAnsi="Times New Roman" w:eastAsia="宋体"/>
                <w:b w:val="0"/>
                <w:color w:val="000000"/>
                <w:sz w:val="18"/>
                <w:lang w:eastAsia="zh-CN"/>
              </w:rPr>
              <w:t>。</w:t>
            </w:r>
          </w:p>
        </w:tc>
        <w:tc>
          <w:tcPr>
            <w:tcW w:w="1647" w:type="dxa"/>
            <w:tcBorders>
              <w:top w:val="nil"/>
              <w:left w:val="nil"/>
              <w:bottom w:val="nil"/>
              <w:right w:val="nil"/>
            </w:tcBorders>
            <w:shd w:val="clear" w:color="auto" w:fill="auto"/>
            <w:vAlign w:val="center"/>
          </w:tcPr>
          <w:p w14:paraId="5C453826">
            <w:pPr>
              <w:spacing w:after="40" w:line="276" w:lineRule="auto"/>
              <w:jc w:val="center"/>
              <w:rPr>
                <w:b w:val="0"/>
                <w:color w:val="000000"/>
                <w:lang w:eastAsia="zh-CN"/>
              </w:rPr>
            </w:pPr>
            <w:r>
              <w:rPr>
                <w:rFonts w:ascii="Times New Roman" w:hAnsi="Times New Roman" w:eastAsia="宋体"/>
                <w:b w:val="0"/>
                <w:color w:val="000000"/>
                <w:sz w:val="18"/>
                <w:lang w:eastAsia="zh-CN"/>
              </w:rPr>
              <w:t>业绩变好后换手放大，反映过度自信（损害业绩）</w:t>
            </w:r>
          </w:p>
        </w:tc>
      </w:tr>
      <w:tr w14:paraId="5040A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6C8D9690">
            <w:pPr>
              <w:spacing w:after="40" w:line="276" w:lineRule="auto"/>
              <w:jc w:val="center"/>
              <w:rPr>
                <w:b w:val="0"/>
                <w:color w:val="000000"/>
              </w:rPr>
            </w:pPr>
            <w:r>
              <w:rPr>
                <w:rFonts w:ascii="Times New Roman" w:hAnsi="Times New Roman" w:eastAsia="宋体"/>
                <w:b w:val="0"/>
                <w:color w:val="000000"/>
                <w:sz w:val="18"/>
              </w:rPr>
              <w:t>第二层</w:t>
            </w:r>
          </w:p>
          <w:p w14:paraId="692CD010">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认知偏差</w:t>
            </w:r>
          </w:p>
        </w:tc>
        <w:tc>
          <w:tcPr>
            <w:tcW w:w="677" w:type="dxa"/>
            <w:tcBorders>
              <w:top w:val="nil"/>
              <w:left w:val="nil"/>
              <w:bottom w:val="nil"/>
              <w:right w:val="nil"/>
            </w:tcBorders>
            <w:shd w:val="clear" w:color="auto" w:fill="auto"/>
            <w:vAlign w:val="center"/>
          </w:tcPr>
          <w:p w14:paraId="7736F291">
            <w:pPr>
              <w:spacing w:after="40" w:line="240" w:lineRule="auto"/>
              <w:jc w:val="center"/>
              <w:rPr>
                <w:rFonts w:ascii="Times New Roman" w:hAnsi="Times New Roman" w:eastAsia="宋体"/>
                <w:b w:val="0"/>
                <w:color w:val="000000"/>
                <w:sz w:val="18"/>
              </w:rPr>
            </w:pPr>
            <w:r>
              <w:rPr>
                <w:rFonts w:ascii="Times New Roman" w:hAnsi="Times New Roman" w:eastAsia="宋体"/>
                <w:b w:val="0"/>
                <w:color w:val="000000"/>
                <w:sz w:val="18"/>
              </w:rPr>
              <w:t>追涨杀跌</w:t>
            </w:r>
          </w:p>
        </w:tc>
        <w:tc>
          <w:tcPr>
            <w:tcW w:w="2061" w:type="dxa"/>
            <w:tcBorders>
              <w:top w:val="nil"/>
              <w:left w:val="nil"/>
              <w:bottom w:val="nil"/>
              <w:right w:val="nil"/>
            </w:tcBorders>
            <w:shd w:val="clear" w:color="auto" w:fill="auto"/>
            <w:vAlign w:val="center"/>
          </w:tcPr>
          <w:p w14:paraId="12048F14">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基于近期涨幅追买的趋势外推偏差</w:t>
            </w:r>
            <w:r>
              <w:rPr>
                <w:rFonts w:hint="eastAsia" w:ascii="Times New Roman" w:hAnsi="Times New Roman" w:eastAsia="宋体"/>
                <w:b w:val="0"/>
                <w:color w:val="000000"/>
                <w:sz w:val="18"/>
                <w:lang w:eastAsia="zh-CN"/>
              </w:rPr>
              <w:t>；锚定效应</w:t>
            </w:r>
          </w:p>
        </w:tc>
        <w:tc>
          <w:tcPr>
            <w:tcW w:w="1371" w:type="dxa"/>
            <w:tcBorders>
              <w:top w:val="nil"/>
              <w:left w:val="nil"/>
              <w:bottom w:val="nil"/>
              <w:right w:val="nil"/>
            </w:tcBorders>
            <w:shd w:val="clear" w:color="auto" w:fill="auto"/>
            <w:vAlign w:val="center"/>
          </w:tcPr>
          <w:p w14:paraId="22102FB1">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追涨杀跌</w:t>
            </w:r>
            <w:r>
              <w:rPr>
                <w:rFonts w:ascii="Times New Roman" w:hAnsi="Times New Roman" w:eastAsia="宋体"/>
                <w:b w:val="0"/>
                <w:color w:val="000000"/>
                <w:sz w:val="18"/>
                <w:lang w:eastAsia="zh-CN"/>
              </w:rPr>
              <w:t>rc_mom</w:t>
            </w:r>
            <w:r>
              <w:rPr>
                <w:rFonts w:hint="eastAsia" w:ascii="Times New Roman" w:hAnsi="Times New Roman" w:eastAsia="宋体"/>
                <w:b w:val="0"/>
                <w:color w:val="000000"/>
                <w:sz w:val="18"/>
                <w:lang w:eastAsia="zh-CN"/>
              </w:rPr>
              <w:t>、</w:t>
            </w:r>
          </w:p>
          <w:p w14:paraId="53F1A30B">
            <w:pPr>
              <w:spacing w:after="40" w:line="240" w:lineRule="auto"/>
              <w:jc w:val="center"/>
              <w:rPr>
                <w:rFonts w:ascii="Times New Roman" w:hAnsi="Times New Roman" w:eastAsia="宋体"/>
                <w:b w:val="0"/>
                <w:color w:val="000000"/>
                <w:sz w:val="18"/>
                <w:lang w:eastAsia="zh-CN"/>
              </w:rPr>
            </w:pPr>
          </w:p>
        </w:tc>
        <w:tc>
          <w:tcPr>
            <w:tcW w:w="2741" w:type="dxa"/>
            <w:tcBorders>
              <w:top w:val="nil"/>
              <w:left w:val="nil"/>
              <w:bottom w:val="nil"/>
              <w:right w:val="nil"/>
            </w:tcBorders>
            <w:shd w:val="clear" w:color="auto" w:fill="auto"/>
            <w:vAlign w:val="center"/>
          </w:tcPr>
          <w:p w14:paraId="3F7F952A">
            <w:pPr>
              <w:spacing w:after="40" w:line="240" w:lineRule="auto"/>
              <w:jc w:val="center"/>
              <w:rPr>
                <w:rFonts w:ascii="Times New Roman" w:hAnsi="Times New Roman" w:eastAsia="宋体"/>
                <w:b w:val="0"/>
                <w:color w:val="000000"/>
                <w:sz w:val="18"/>
                <w:lang w:eastAsia="zh-CN"/>
              </w:rPr>
            </w:pPr>
            <w:r>
              <w:rPr>
                <w:rFonts w:hint="eastAsia" w:ascii="Times New Roman" w:hAnsi="Times New Roman" w:eastAsia="宋体"/>
                <w:b w:val="0"/>
                <w:color w:val="000000"/>
                <w:sz w:val="18"/>
                <w:lang w:eastAsia="zh-CN"/>
              </w:rPr>
              <w:t>追涨杀跌：</w:t>
            </w:r>
            <w:r>
              <w:rPr>
                <w:rFonts w:ascii="Times New Roman" w:hAnsi="Times New Roman" w:eastAsia="宋体"/>
                <w:b w:val="0"/>
                <w:color w:val="000000"/>
                <w:sz w:val="18"/>
                <w:lang w:eastAsia="zh-CN"/>
              </w:rPr>
              <w:t>持仓变动与个股前 12 月涨幅相关系数</w:t>
            </w:r>
            <w:r>
              <w:rPr>
                <w:rFonts w:hint="eastAsia" w:ascii="Times New Roman" w:hAnsi="Times New Roman" w:eastAsia="宋体"/>
                <w:b w:val="0"/>
                <w:color w:val="000000"/>
                <w:sz w:val="18"/>
                <w:lang w:eastAsia="zh-CN"/>
              </w:rPr>
              <w:t>；</w:t>
            </w:r>
          </w:p>
          <w:p w14:paraId="7808C059">
            <w:pPr>
              <w:spacing w:after="40" w:line="240" w:lineRule="auto"/>
              <w:jc w:val="center"/>
              <w:rPr>
                <w:rFonts w:hint="eastAsia" w:ascii="Times New Roman" w:hAnsi="Times New Roman" w:eastAsia="宋体"/>
                <w:b w:val="0"/>
                <w:color w:val="000000"/>
                <w:sz w:val="18"/>
                <w:lang w:eastAsia="zh-CN"/>
              </w:rPr>
            </w:pPr>
          </w:p>
        </w:tc>
        <w:tc>
          <w:tcPr>
            <w:tcW w:w="1647" w:type="dxa"/>
            <w:tcBorders>
              <w:top w:val="nil"/>
              <w:left w:val="nil"/>
              <w:bottom w:val="nil"/>
              <w:right w:val="nil"/>
            </w:tcBorders>
            <w:shd w:val="clear" w:color="auto" w:fill="auto"/>
            <w:vAlign w:val="center"/>
          </w:tcPr>
          <w:p w14:paraId="02C810FE">
            <w:pPr>
              <w:spacing w:after="40" w:line="240" w:lineRule="auto"/>
              <w:jc w:val="center"/>
              <w:rPr>
                <w:rFonts w:hint="eastAsia" w:ascii="Times New Roman" w:hAnsi="Times New Roman" w:eastAsia="宋体"/>
                <w:b w:val="0"/>
                <w:color w:val="000000"/>
                <w:sz w:val="18"/>
                <w:lang w:eastAsia="zh-CN"/>
              </w:rPr>
            </w:pPr>
            <w:r>
              <w:rPr>
                <w:rFonts w:ascii="Times New Roman" w:hAnsi="Times New Roman" w:eastAsia="宋体"/>
                <w:b w:val="0"/>
                <w:color w:val="000000"/>
                <w:sz w:val="18"/>
                <w:lang w:eastAsia="zh-CN"/>
              </w:rPr>
              <w:t>度量追逐近期涨幅倾向</w:t>
            </w:r>
            <w:r>
              <w:rPr>
                <w:rFonts w:hint="eastAsia" w:ascii="Times New Roman" w:hAnsi="Times New Roman" w:eastAsia="宋体"/>
                <w:b w:val="0"/>
                <w:color w:val="000000"/>
                <w:sz w:val="18"/>
                <w:lang w:eastAsia="zh-CN"/>
              </w:rPr>
              <w:t>；以历史最高价作为卖出参考点</w:t>
            </w:r>
          </w:p>
        </w:tc>
      </w:tr>
      <w:tr w14:paraId="11761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0AEF2C2C">
            <w:pPr>
              <w:spacing w:after="40" w:line="276" w:lineRule="auto"/>
              <w:jc w:val="center"/>
              <w:rPr>
                <w:b w:val="0"/>
                <w:color w:val="000000"/>
              </w:rPr>
            </w:pPr>
            <w:r>
              <w:rPr>
                <w:rFonts w:ascii="Times New Roman" w:hAnsi="Times New Roman" w:eastAsia="宋体"/>
                <w:b w:val="0"/>
                <w:color w:val="000000"/>
                <w:sz w:val="18"/>
              </w:rPr>
              <w:t>第三层</w:t>
            </w:r>
          </w:p>
          <w:p w14:paraId="147E3E66">
            <w:pPr>
              <w:spacing w:after="40" w:line="276" w:lineRule="auto"/>
              <w:jc w:val="center"/>
              <w:rPr>
                <w:b w:val="0"/>
                <w:color w:val="000000"/>
              </w:rPr>
            </w:pPr>
            <w:r>
              <w:rPr>
                <w:rFonts w:ascii="Times New Roman" w:hAnsi="Times New Roman" w:eastAsia="宋体"/>
                <w:b w:val="0"/>
                <w:color w:val="000000"/>
                <w:sz w:val="18"/>
              </w:rPr>
              <w:t>风险应对</w:t>
            </w:r>
          </w:p>
        </w:tc>
        <w:tc>
          <w:tcPr>
            <w:tcW w:w="677" w:type="dxa"/>
            <w:tcBorders>
              <w:top w:val="nil"/>
              <w:left w:val="nil"/>
              <w:bottom w:val="nil"/>
              <w:right w:val="nil"/>
            </w:tcBorders>
            <w:shd w:val="clear" w:color="auto" w:fill="auto"/>
            <w:vAlign w:val="center"/>
          </w:tcPr>
          <w:p w14:paraId="4A2C7B30">
            <w:pPr>
              <w:spacing w:after="40" w:line="276" w:lineRule="auto"/>
              <w:jc w:val="center"/>
              <w:rPr>
                <w:b w:val="0"/>
                <w:color w:val="000000"/>
              </w:rPr>
            </w:pPr>
            <w:r>
              <w:rPr>
                <w:rFonts w:ascii="Times New Roman" w:hAnsi="Times New Roman" w:eastAsia="宋体"/>
                <w:b w:val="0"/>
                <w:color w:val="000000"/>
                <w:sz w:val="18"/>
              </w:rPr>
              <w:t>过程应对</w:t>
            </w:r>
          </w:p>
        </w:tc>
        <w:tc>
          <w:tcPr>
            <w:tcW w:w="2061" w:type="dxa"/>
            <w:tcBorders>
              <w:top w:val="nil"/>
              <w:left w:val="nil"/>
              <w:bottom w:val="nil"/>
              <w:right w:val="nil"/>
            </w:tcBorders>
            <w:shd w:val="clear" w:color="auto" w:fill="auto"/>
            <w:vAlign w:val="center"/>
          </w:tcPr>
          <w:p w14:paraId="277EB9C1">
            <w:pPr>
              <w:spacing w:after="40" w:line="276" w:lineRule="auto"/>
              <w:jc w:val="center"/>
              <w:rPr>
                <w:b w:val="0"/>
                <w:color w:val="000000"/>
              </w:rPr>
            </w:pPr>
            <w:r>
              <w:rPr>
                <w:rFonts w:ascii="Times New Roman" w:hAnsi="Times New Roman" w:eastAsia="宋体"/>
                <w:b w:val="0"/>
                <w:color w:val="000000"/>
                <w:sz w:val="18"/>
              </w:rPr>
              <w:t>持仓外调仓预示未来业绩（Kacperczyk et al., 2008）；下跌中的防御能力（Henriksson &amp; Merton, 1981）</w:t>
            </w:r>
          </w:p>
        </w:tc>
        <w:tc>
          <w:tcPr>
            <w:tcW w:w="1371" w:type="dxa"/>
            <w:tcBorders>
              <w:top w:val="nil"/>
              <w:left w:val="nil"/>
              <w:bottom w:val="nil"/>
              <w:right w:val="nil"/>
            </w:tcBorders>
            <w:shd w:val="clear" w:color="auto" w:fill="auto"/>
            <w:vAlign w:val="center"/>
          </w:tcPr>
          <w:p w14:paraId="43A8E85F">
            <w:pPr>
              <w:spacing w:after="40" w:line="276" w:lineRule="auto"/>
              <w:jc w:val="center"/>
              <w:rPr>
                <w:b w:val="0"/>
                <w:color w:val="000000"/>
                <w:lang w:eastAsia="zh-CN"/>
              </w:rPr>
            </w:pPr>
            <w:r>
              <w:rPr>
                <w:rFonts w:ascii="Times New Roman" w:hAnsi="Times New Roman" w:eastAsia="宋体"/>
                <w:b w:val="0"/>
                <w:color w:val="000000"/>
                <w:sz w:val="18"/>
                <w:lang w:eastAsia="zh-CN"/>
              </w:rPr>
              <w:t>调仓幅度</w:t>
            </w:r>
          </w:p>
          <w:p w14:paraId="41E75463">
            <w:pPr>
              <w:spacing w:after="40" w:line="276" w:lineRule="auto"/>
              <w:jc w:val="center"/>
              <w:rPr>
                <w:b w:val="0"/>
                <w:color w:val="000000"/>
                <w:lang w:eastAsia="zh-CN"/>
              </w:rPr>
            </w:pPr>
            <w:r>
              <w:rPr>
                <w:rFonts w:ascii="Times New Roman" w:hAnsi="Times New Roman" w:eastAsia="宋体"/>
                <w:b w:val="0"/>
                <w:color w:val="000000"/>
                <w:sz w:val="18"/>
                <w:lang w:eastAsia="zh-CN"/>
              </w:rPr>
              <w:t>ARG</w:t>
            </w:r>
            <w:r>
              <w:rPr>
                <w:rFonts w:hint="eastAsia" w:ascii="Times New Roman" w:hAnsi="Times New Roman" w:eastAsia="宋体"/>
                <w:b w:val="0"/>
                <w:color w:val="000000"/>
                <w:sz w:val="18"/>
                <w:lang w:eastAsia="zh-CN"/>
              </w:rPr>
              <w:t>、</w:t>
            </w:r>
          </w:p>
          <w:p w14:paraId="629D2591">
            <w:pPr>
              <w:spacing w:after="40" w:line="276" w:lineRule="auto"/>
              <w:jc w:val="center"/>
              <w:rPr>
                <w:b w:val="0"/>
                <w:color w:val="000000"/>
                <w:lang w:eastAsia="zh-CN"/>
              </w:rPr>
            </w:pPr>
            <w:r>
              <w:rPr>
                <w:rFonts w:ascii="Times New Roman" w:hAnsi="Times New Roman" w:eastAsia="宋体"/>
                <w:b w:val="0"/>
                <w:color w:val="000000"/>
                <w:sz w:val="18"/>
                <w:lang w:eastAsia="zh-CN"/>
              </w:rPr>
              <w:t>下行保护</w:t>
            </w:r>
          </w:p>
          <w:p w14:paraId="41B71014">
            <w:pPr>
              <w:spacing w:after="40" w:line="276" w:lineRule="auto"/>
              <w:jc w:val="center"/>
              <w:rPr>
                <w:b w:val="0"/>
                <w:color w:val="000000"/>
              </w:rPr>
            </w:pPr>
            <w:r>
              <w:rPr>
                <w:rFonts w:ascii="Times New Roman" w:hAnsi="Times New Roman" w:eastAsia="宋体"/>
                <w:b w:val="0"/>
                <w:color w:val="000000"/>
                <w:sz w:val="18"/>
              </w:rPr>
              <w:t>timing</w:t>
            </w:r>
          </w:p>
        </w:tc>
        <w:tc>
          <w:tcPr>
            <w:tcW w:w="2741" w:type="dxa"/>
            <w:tcBorders>
              <w:top w:val="nil"/>
              <w:left w:val="nil"/>
              <w:bottom w:val="nil"/>
              <w:right w:val="nil"/>
            </w:tcBorders>
            <w:shd w:val="clear" w:color="auto" w:fill="auto"/>
            <w:vAlign w:val="center"/>
          </w:tcPr>
          <w:p w14:paraId="27E3A3C5">
            <w:pPr>
              <w:spacing w:after="40" w:line="276" w:lineRule="auto"/>
              <w:jc w:val="center"/>
              <w:rPr>
                <w:b w:val="0"/>
                <w:color w:val="000000"/>
                <w:lang w:eastAsia="zh-CN"/>
              </w:rPr>
            </w:pPr>
            <w:r>
              <w:rPr>
                <w:rFonts w:ascii="Times New Roman" w:hAnsi="Times New Roman" w:eastAsia="宋体"/>
                <w:b w:val="0"/>
                <w:color w:val="000000"/>
                <w:sz w:val="18"/>
                <w:lang w:eastAsia="zh-CN"/>
              </w:rPr>
              <w:t>ARG =</w:t>
            </w:r>
            <w:r>
              <w:rPr>
                <w:rFonts w:ascii="Times New Roman" w:hAnsi="Times New Roman" w:eastAsia="宋体"/>
                <w:b w:val="0"/>
                <w:color w:val="000000"/>
                <w:sz w:val="18"/>
              </w:rPr>
              <w:t xml:space="preserve"> 季度内Σ_t |R_fund,t−Σ_i w_i R_i,t|（月度）</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rPr>
              <w:t>各月真实收益减静态收益差额绝对值累加；度量披露外波段活跃度。</w:t>
            </w:r>
          </w:p>
          <w:p w14:paraId="630E8A91">
            <w:pPr>
              <w:spacing w:after="40" w:line="276" w:lineRule="auto"/>
              <w:jc w:val="center"/>
              <w:rPr>
                <w:b w:val="0"/>
                <w:color w:val="000000"/>
                <w:lang w:eastAsia="zh-CN"/>
              </w:rPr>
            </w:pPr>
            <w:r>
              <w:rPr>
                <w:rFonts w:ascii="Times New Roman" w:hAnsi="Times New Roman" w:eastAsia="宋体"/>
                <w:b w:val="0"/>
                <w:color w:val="000000"/>
                <w:sz w:val="18"/>
                <w:lang w:eastAsia="zh-CN"/>
              </w:rPr>
              <w:t>timing = −</w:t>
            </w:r>
            <w:r>
              <w:rPr>
                <w:rFonts w:ascii="Times New Roman" w:hAnsi="Times New Roman" w:eastAsia="宋体"/>
                <w:b w:val="0"/>
                <w:color w:val="000000"/>
                <w:sz w:val="18"/>
              </w:rPr>
              <w:t>γ</w:t>
            </w:r>
            <w:r>
              <w:rPr>
                <w:rFonts w:hint="eastAsia" w:ascii="Times New Roman" w:hAnsi="Times New Roman" w:eastAsia="宋体"/>
                <w:b w:val="0"/>
                <w:color w:val="000000"/>
                <w:sz w:val="18"/>
                <w:lang w:eastAsia="zh-CN"/>
              </w:rPr>
              <w:t>（</w:t>
            </w:r>
            <w:r>
              <w:rPr>
                <w:rFonts w:ascii="Times New Roman" w:hAnsi="Times New Roman" w:eastAsia="宋体"/>
                <w:b w:val="0"/>
                <w:color w:val="000000"/>
                <w:sz w:val="18"/>
                <w:lang w:eastAsia="zh-CN"/>
              </w:rPr>
              <w:t>分段回归检验大盘下跌时超额表现，跌市额外项取反；越大跌市防守越好。</w:t>
            </w:r>
            <w:r>
              <w:rPr>
                <w:rFonts w:hint="eastAsia" w:ascii="Times New Roman" w:hAnsi="Times New Roman" w:eastAsia="宋体"/>
                <w:b w:val="0"/>
                <w:color w:val="000000"/>
                <w:sz w:val="18"/>
                <w:lang w:eastAsia="zh-CN"/>
              </w:rPr>
              <w:t>）</w:t>
            </w:r>
          </w:p>
        </w:tc>
        <w:tc>
          <w:tcPr>
            <w:tcW w:w="1647" w:type="dxa"/>
            <w:tcBorders>
              <w:top w:val="nil"/>
              <w:left w:val="nil"/>
              <w:bottom w:val="nil"/>
              <w:right w:val="nil"/>
            </w:tcBorders>
            <w:shd w:val="clear" w:color="auto" w:fill="auto"/>
            <w:vAlign w:val="center"/>
          </w:tcPr>
          <w:p w14:paraId="3FE6B9E3">
            <w:pPr>
              <w:spacing w:after="40" w:line="276" w:lineRule="auto"/>
              <w:jc w:val="center"/>
              <w:rPr>
                <w:b w:val="0"/>
                <w:color w:val="000000"/>
              </w:rPr>
            </w:pPr>
            <w:r>
              <w:rPr>
                <w:rFonts w:ascii="Times New Roman" w:hAnsi="Times New Roman" w:eastAsia="宋体"/>
                <w:b w:val="0"/>
                <w:color w:val="000000"/>
                <w:sz w:val="18"/>
              </w:rPr>
              <w:t>ARG越大→季报外操作越积极；timing越大→下跌时保护越好</w:t>
            </w:r>
          </w:p>
        </w:tc>
      </w:tr>
      <w:tr w14:paraId="73844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7995EB97">
            <w:pPr>
              <w:spacing w:after="40" w:line="276" w:lineRule="auto"/>
              <w:jc w:val="center"/>
              <w:rPr>
                <w:b w:val="0"/>
                <w:color w:val="000000"/>
              </w:rPr>
            </w:pPr>
            <w:r>
              <w:rPr>
                <w:rFonts w:ascii="Times New Roman" w:hAnsi="Times New Roman" w:eastAsia="宋体"/>
                <w:b w:val="0"/>
                <w:color w:val="000000"/>
                <w:sz w:val="18"/>
              </w:rPr>
              <w:t>第三层</w:t>
            </w:r>
          </w:p>
          <w:p w14:paraId="077C054E">
            <w:pPr>
              <w:spacing w:after="40" w:line="276" w:lineRule="auto"/>
              <w:jc w:val="center"/>
              <w:rPr>
                <w:b w:val="0"/>
                <w:color w:val="000000"/>
              </w:rPr>
            </w:pPr>
            <w:r>
              <w:rPr>
                <w:rFonts w:ascii="Times New Roman" w:hAnsi="Times New Roman" w:eastAsia="宋体"/>
                <w:b w:val="0"/>
                <w:color w:val="000000"/>
                <w:sz w:val="18"/>
              </w:rPr>
              <w:t>风险应对</w:t>
            </w:r>
          </w:p>
        </w:tc>
        <w:tc>
          <w:tcPr>
            <w:tcW w:w="677" w:type="dxa"/>
            <w:tcBorders>
              <w:top w:val="nil"/>
              <w:left w:val="nil"/>
              <w:bottom w:val="nil"/>
              <w:right w:val="nil"/>
            </w:tcBorders>
            <w:shd w:val="clear" w:color="auto" w:fill="auto"/>
            <w:vAlign w:val="center"/>
          </w:tcPr>
          <w:p w14:paraId="3BE44825">
            <w:pPr>
              <w:spacing w:after="40" w:line="276" w:lineRule="auto"/>
              <w:jc w:val="center"/>
              <w:rPr>
                <w:b w:val="0"/>
                <w:color w:val="000000"/>
              </w:rPr>
            </w:pPr>
            <w:r>
              <w:rPr>
                <w:rFonts w:ascii="Times New Roman" w:hAnsi="Times New Roman" w:eastAsia="宋体"/>
                <w:b w:val="0"/>
                <w:color w:val="000000"/>
                <w:sz w:val="18"/>
              </w:rPr>
              <w:t>转化效率</w:t>
            </w:r>
          </w:p>
        </w:tc>
        <w:tc>
          <w:tcPr>
            <w:tcW w:w="2061" w:type="dxa"/>
            <w:tcBorders>
              <w:top w:val="nil"/>
              <w:left w:val="nil"/>
              <w:bottom w:val="nil"/>
              <w:right w:val="nil"/>
            </w:tcBorders>
            <w:shd w:val="clear" w:color="auto" w:fill="auto"/>
            <w:vAlign w:val="center"/>
          </w:tcPr>
          <w:p w14:paraId="3FB07FDE">
            <w:pPr>
              <w:spacing w:after="40" w:line="276" w:lineRule="auto"/>
              <w:jc w:val="center"/>
              <w:rPr>
                <w:b w:val="0"/>
                <w:color w:val="000000"/>
              </w:rPr>
            </w:pPr>
            <w:r>
              <w:rPr>
                <w:rFonts w:ascii="Times New Roman" w:hAnsi="Times New Roman" w:eastAsia="宋体"/>
                <w:b w:val="0"/>
                <w:color w:val="000000"/>
                <w:sz w:val="18"/>
              </w:rPr>
              <w:t>单位风险的收益转化是绩效评价基础（Sharpe, 1966；Sortino &amp; Price, 1994）；传统比率可被极端风险操纵（Goetzmann et al., 2007）</w:t>
            </w:r>
          </w:p>
        </w:tc>
        <w:tc>
          <w:tcPr>
            <w:tcW w:w="1371" w:type="dxa"/>
            <w:tcBorders>
              <w:top w:val="nil"/>
              <w:left w:val="nil"/>
              <w:bottom w:val="nil"/>
              <w:right w:val="nil"/>
            </w:tcBorders>
            <w:shd w:val="clear" w:color="auto" w:fill="auto"/>
            <w:vAlign w:val="center"/>
          </w:tcPr>
          <w:p w14:paraId="71264BFA">
            <w:pPr>
              <w:spacing w:after="40" w:line="276" w:lineRule="auto"/>
              <w:jc w:val="center"/>
              <w:rPr>
                <w:b w:val="0"/>
                <w:color w:val="000000"/>
              </w:rPr>
            </w:pPr>
            <w:r>
              <w:rPr>
                <w:rFonts w:ascii="Times New Roman" w:hAnsi="Times New Roman" w:eastAsia="宋体"/>
                <w:b w:val="0"/>
                <w:color w:val="000000"/>
                <w:sz w:val="18"/>
              </w:rPr>
              <w:t>Sharpe比率</w:t>
            </w:r>
            <w:r>
              <w:rPr>
                <w:rFonts w:hint="eastAsia" w:ascii="Times New Roman" w:hAnsi="Times New Roman" w:eastAsia="宋体"/>
                <w:b w:val="0"/>
                <w:color w:val="000000"/>
                <w:sz w:val="18"/>
                <w:lang w:eastAsia="zh-CN"/>
              </w:rPr>
              <w:t>、</w:t>
            </w:r>
          </w:p>
          <w:p w14:paraId="653D97F9">
            <w:pPr>
              <w:spacing w:after="40" w:line="276" w:lineRule="auto"/>
              <w:jc w:val="center"/>
              <w:rPr>
                <w:b w:val="0"/>
                <w:color w:val="000000"/>
              </w:rPr>
            </w:pPr>
            <w:r>
              <w:rPr>
                <w:rFonts w:ascii="Times New Roman" w:hAnsi="Times New Roman" w:eastAsia="宋体"/>
                <w:b w:val="0"/>
                <w:color w:val="000000"/>
                <w:sz w:val="18"/>
              </w:rPr>
              <w:t>Sortino比率</w:t>
            </w:r>
            <w:r>
              <w:rPr>
                <w:rFonts w:hint="eastAsia" w:ascii="Times New Roman" w:hAnsi="Times New Roman" w:eastAsia="宋体"/>
                <w:b w:val="0"/>
                <w:color w:val="000000"/>
                <w:sz w:val="18"/>
                <w:lang w:eastAsia="zh-CN"/>
              </w:rPr>
              <w:t>、</w:t>
            </w:r>
          </w:p>
          <w:p w14:paraId="06FC29DD">
            <w:pPr>
              <w:spacing w:after="40" w:line="276" w:lineRule="auto"/>
              <w:jc w:val="center"/>
              <w:rPr>
                <w:b w:val="0"/>
                <w:color w:val="000000"/>
              </w:rPr>
            </w:pPr>
            <w:r>
              <w:rPr>
                <w:rFonts w:ascii="Times New Roman" w:hAnsi="Times New Roman" w:eastAsia="宋体"/>
                <w:b w:val="0"/>
                <w:color w:val="000000"/>
                <w:sz w:val="18"/>
              </w:rPr>
              <w:t>MPPM</w:t>
            </w:r>
          </w:p>
        </w:tc>
        <w:tc>
          <w:tcPr>
            <w:tcW w:w="2741" w:type="dxa"/>
            <w:tcBorders>
              <w:top w:val="nil"/>
              <w:left w:val="nil"/>
              <w:bottom w:val="nil"/>
              <w:right w:val="nil"/>
            </w:tcBorders>
            <w:shd w:val="clear" w:color="auto" w:fill="auto"/>
            <w:vAlign w:val="center"/>
          </w:tcPr>
          <w:p w14:paraId="4C50C1D0">
            <w:pPr>
              <w:spacing w:after="40" w:line="276" w:lineRule="auto"/>
              <w:jc w:val="center"/>
              <w:rPr>
                <w:b w:val="0"/>
                <w:color w:val="000000"/>
              </w:rPr>
            </w:pPr>
            <w:r>
              <w:rPr>
                <w:rFonts w:ascii="Times New Roman" w:hAnsi="Times New Roman" w:eastAsia="宋体"/>
                <w:b w:val="0"/>
                <w:color w:val="000000"/>
                <w:sz w:val="18"/>
              </w:rPr>
              <w:t>sharpe8 = 平均收益/总波动</w:t>
            </w:r>
          </w:p>
          <w:p w14:paraId="512836B5">
            <w:pPr>
              <w:spacing w:after="40" w:line="276" w:lineRule="auto"/>
              <w:jc w:val="center"/>
              <w:rPr>
                <w:b w:val="0"/>
                <w:color w:val="000000"/>
              </w:rPr>
            </w:pPr>
            <w:r>
              <w:rPr>
                <w:rFonts w:ascii="Times New Roman" w:hAnsi="Times New Roman" w:eastAsia="宋体"/>
                <w:b w:val="0"/>
                <w:color w:val="000000"/>
                <w:sz w:val="18"/>
              </w:rPr>
              <w:t>sortino8 = 平均收益/下行波动</w:t>
            </w:r>
          </w:p>
          <w:p w14:paraId="4616E7EB">
            <w:pPr>
              <w:spacing w:after="40" w:line="276" w:lineRule="auto"/>
              <w:jc w:val="center"/>
              <w:rPr>
                <w:rFonts w:hint="default" w:ascii="Times New Roman" w:hAnsi="Times New Roman" w:eastAsia="Times New Roman" w:cs="Times New Roman"/>
                <w:b w:val="0"/>
                <w:i w:val="0"/>
                <w:iCs w:val="0"/>
                <w:caps w:val="0"/>
                <w:color w:val="000000"/>
                <w:spacing w:val="0"/>
                <w:sz w:val="1"/>
                <w:szCs w:val="1"/>
                <w:shd w:val="clear"/>
              </w:rPr>
            </w:pPr>
            <w:r>
              <w:rPr>
                <w:rFonts w:ascii="Times New Roman" w:hAnsi="Times New Roman" w:eastAsia="宋体"/>
                <w:b w:val="0"/>
                <w:color w:val="000000"/>
                <w:sz w:val="18"/>
                <w:highlight w:val="none"/>
              </w:rPr>
              <w:t>mppm8</w:t>
            </w:r>
            <w:r>
              <w:rPr>
                <w:rFonts w:hint="eastAsia" w:ascii="Times New Roman" w:hAnsi="Times New Roman" w:eastAsia="宋体"/>
                <w:b w:val="0"/>
                <w:color w:val="000000"/>
                <w:sz w:val="18"/>
                <w:highlight w:val="none"/>
                <w:lang w:val="en-US" w:eastAsia="zh-CN"/>
              </w:rPr>
              <w:t>=[1/</w:t>
            </w:r>
            <w:r>
              <w:rPr>
                <w:rFonts w:hint="default" w:ascii="Times New Roman" w:hAnsi="Times New Roman" w:eastAsia="Times New Roman" w:cs="Times New Roman"/>
                <w:b w:val="0"/>
                <w:i w:val="0"/>
                <w:iCs w:val="0"/>
                <w:caps w:val="0"/>
                <w:color w:val="000000"/>
                <w:spacing w:val="0"/>
                <w:sz w:val="14"/>
                <w:szCs w:val="14"/>
                <w:shd w:val="clear"/>
              </w:rPr>
              <w:t>(1−</w:t>
            </w:r>
            <w:r>
              <w:rPr>
                <w:rFonts w:ascii="KaTeX_Math" w:hAnsi="KaTeX_Math" w:eastAsia="KaTeX_Math" w:cs="KaTeX_Math"/>
                <w:b w:val="0"/>
                <w:i/>
                <w:iCs/>
                <w:caps w:val="0"/>
                <w:color w:val="000000"/>
                <w:spacing w:val="0"/>
                <w:sz w:val="14"/>
                <w:szCs w:val="14"/>
                <w:shd w:val="clear"/>
              </w:rPr>
              <w:t>ρ</w:t>
            </w:r>
            <w:r>
              <w:rPr>
                <w:rFonts w:hint="default" w:ascii="Times New Roman" w:hAnsi="Times New Roman" w:eastAsia="Times New Roman" w:cs="Times New Roman"/>
                <w:b w:val="0"/>
                <w:i w:val="0"/>
                <w:iCs w:val="0"/>
                <w:caps w:val="0"/>
                <w:color w:val="000000"/>
                <w:spacing w:val="0"/>
                <w:sz w:val="14"/>
                <w:szCs w:val="14"/>
                <w:shd w:val="clear"/>
              </w:rPr>
              <w:t>)Δ</w:t>
            </w:r>
            <w:r>
              <w:rPr>
                <w:rFonts w:hint="default" w:ascii="KaTeX_Math" w:hAnsi="KaTeX_Math" w:eastAsia="KaTeX_Math" w:cs="KaTeX_Math"/>
                <w:b w:val="0"/>
                <w:i/>
                <w:iCs/>
                <w:caps w:val="0"/>
                <w:color w:val="000000"/>
                <w:spacing w:val="0"/>
                <w:sz w:val="14"/>
                <w:szCs w:val="14"/>
                <w:shd w:val="clear"/>
              </w:rPr>
              <w:t>t</w:t>
            </w:r>
            <w:r>
              <w:rPr>
                <w:rFonts w:hint="default" w:ascii="Times New Roman" w:hAnsi="Times New Roman" w:eastAsia="Times New Roman" w:cs="Times New Roman"/>
                <w:b w:val="0"/>
                <w:i w:val="0"/>
                <w:iCs w:val="0"/>
                <w:caps w:val="0"/>
                <w:color w:val="000000"/>
                <w:spacing w:val="0"/>
                <w:sz w:val="14"/>
                <w:szCs w:val="14"/>
                <w:shd w:val="clear"/>
              </w:rPr>
              <w:t>1</w:t>
            </w:r>
            <w:r>
              <w:rPr>
                <w:rFonts w:hint="eastAsia" w:ascii="Times New Roman" w:hAnsi="Times New Roman" w:eastAsia="宋体" w:cs="Times New Roman"/>
                <w:b w:val="0"/>
                <w:i w:val="0"/>
                <w:iCs w:val="0"/>
                <w:caps w:val="0"/>
                <w:color w:val="000000"/>
                <w:spacing w:val="0"/>
                <w:sz w:val="14"/>
                <w:szCs w:val="14"/>
                <w:shd w:val="clear"/>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r>
              <w:rPr>
                <w:rFonts w:hint="default" w:ascii="Times New Roman" w:hAnsi="Times New Roman" w:eastAsia="Times New Roman" w:cs="Times New Roman"/>
                <w:b w:val="0"/>
                <w:i w:val="0"/>
                <w:iCs w:val="0"/>
                <w:caps w:val="0"/>
                <w:color w:val="000000"/>
                <w:spacing w:val="0"/>
                <w:sz w:val="20"/>
                <w:szCs w:val="20"/>
                <w:shd w:val="clear"/>
              </w:rPr>
              <w:t>ln</w:t>
            </w:r>
            <w:r>
              <w:rPr>
                <w:rFonts w:hint="eastAsia" w:ascii="Times New Roman" w:hAnsi="Times New Roman" w:eastAsia="宋体" w:cs="Times New Roman"/>
                <w:b w:val="0"/>
                <w:i w:val="0"/>
                <w:iCs w:val="0"/>
                <w:caps w:val="0"/>
                <w:color w:val="000000"/>
                <w:spacing w:val="0"/>
                <w:sz w:val="20"/>
                <w:szCs w:val="20"/>
                <w:shd w:val="clear"/>
                <w:lang w:val="en-US" w:eastAsia="zh-CN"/>
              </w:rPr>
              <w:t>{</w:t>
            </w:r>
            <w:r>
              <w:rPr>
                <w:rFonts w:hint="default" w:ascii="Times New Roman" w:hAnsi="Times New Roman" w:eastAsia="Times New Roman" w:cs="Times New Roman"/>
                <w:b w:val="0"/>
                <w:i w:val="0"/>
                <w:iCs w:val="0"/>
                <w:caps w:val="0"/>
                <w:color w:val="000000"/>
                <w:spacing w:val="0"/>
                <w:sz w:val="14"/>
                <w:szCs w:val="14"/>
                <w:shd w:val="clear"/>
              </w:rPr>
              <w:t>(</w:t>
            </w:r>
            <w:r>
              <w:rPr>
                <w:rFonts w:hint="eastAsia" w:ascii="KaTeX_Size3" w:hAnsi="KaTeX_Size3" w:eastAsia="宋体" w:cs="KaTeX_Size3"/>
                <w:b w:val="0"/>
                <w:i w:val="0"/>
                <w:iCs w:val="0"/>
                <w:caps w:val="0"/>
                <w:color w:val="000000"/>
                <w:spacing w:val="0"/>
                <w:sz w:val="16"/>
                <w:szCs w:val="16"/>
                <w:shd w:val="clear"/>
                <w:lang w:val="en-US" w:eastAsia="zh-CN"/>
              </w:rPr>
              <w:t>1</w:t>
            </w:r>
            <w:r>
              <w:rPr>
                <w:rFonts w:hint="eastAsia" w:ascii="KaTeX_Size3" w:hAnsi="KaTeX_Size3" w:eastAsia="宋体" w:cs="KaTeX_Size3"/>
                <w:b w:val="0"/>
                <w:i w:val="0"/>
                <w:iCs w:val="0"/>
                <w:caps w:val="0"/>
                <w:color w:val="000000"/>
                <w:spacing w:val="0"/>
                <w:sz w:val="20"/>
                <w:szCs w:val="20"/>
                <w:shd w:val="clear"/>
                <w:lang w:val="en-US" w:eastAsia="zh-CN"/>
              </w:rPr>
              <w:t>/</w:t>
            </w:r>
            <w:r>
              <w:rPr>
                <w:rFonts w:hint="default" w:ascii="KaTeX_Math" w:hAnsi="KaTeX_Math" w:eastAsia="KaTeX_Math" w:cs="KaTeX_Math"/>
                <w:b w:val="0"/>
                <w:i/>
                <w:iCs/>
                <w:caps w:val="0"/>
                <w:color w:val="000000"/>
                <w:spacing w:val="0"/>
                <w:sz w:val="14"/>
                <w:szCs w:val="14"/>
                <w:shd w:val="clear"/>
              </w:rPr>
              <w:t>T</w:t>
            </w:r>
            <w:r>
              <w:rPr>
                <w:rFonts w:hint="eastAsia" w:ascii="KaTeX_Math" w:hAnsi="KaTeX_Math" w:eastAsia="宋体" w:cs="KaTeX_Math"/>
                <w:b w:val="0"/>
                <w:i/>
                <w:iCs/>
                <w:caps w:val="0"/>
                <w:color w:val="000000"/>
                <w:spacing w:val="0"/>
                <w:sz w:val="14"/>
                <w:szCs w:val="14"/>
                <w:shd w:val="clear"/>
                <w:vertAlign w:val="subscript"/>
                <w:lang w:val="en-US" w:eastAsia="zh-CN"/>
              </w:rPr>
              <w:t>1</w:t>
            </w:r>
            <w:r>
              <w:rPr>
                <w:rFonts w:hint="eastAsia" w:ascii="KaTeX_Math" w:hAnsi="KaTeX_Math" w:eastAsia="宋体" w:cs="KaTeX_Math"/>
                <w:b w:val="0"/>
                <w:i/>
                <w:iCs/>
                <w:caps w:val="0"/>
                <w:color w:val="000000"/>
                <w:spacing w:val="0"/>
                <w:sz w:val="14"/>
                <w:szCs w:val="14"/>
                <w:shd w:val="clear"/>
                <w:vertAlign w:val="baseline"/>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p>
          <w:p w14:paraId="0EC7980C">
            <w:pPr>
              <w:spacing w:after="40" w:line="276" w:lineRule="auto"/>
              <w:jc w:val="center"/>
              <w:rPr>
                <w:rFonts w:hint="eastAsia" w:eastAsia="宋体"/>
                <w:b w:val="0"/>
                <w:color w:val="000000"/>
                <w:lang w:eastAsia="zh-CN"/>
              </w:rPr>
            </w:pPr>
            <w:r>
              <w:rPr>
                <w:rFonts w:ascii="KaTeX_Size1" w:hAnsi="KaTeX_Size1" w:eastAsia="KaTeX_Size1" w:cs="KaTeX_Size1"/>
                <w:b w:val="0"/>
                <w:i w:val="0"/>
                <w:iCs w:val="0"/>
                <w:caps w:val="0"/>
                <w:color w:val="000000"/>
                <w:spacing w:val="0"/>
                <w:sz w:val="20"/>
                <w:szCs w:val="20"/>
                <w:shd w:val="clear"/>
              </w:rPr>
              <w:t>∑</w:t>
            </w:r>
            <w:r>
              <w:rPr>
                <w:rFonts w:hint="eastAsia" w:ascii="KaTeX_Size1" w:hAnsi="KaTeX_Size1" w:eastAsia="宋体" w:cs="KaTeX_Size1"/>
                <w:b w:val="0"/>
                <w:i w:val="0"/>
                <w:iCs w:val="0"/>
                <w:caps w:val="0"/>
                <w:color w:val="000000"/>
                <w:spacing w:val="0"/>
                <w:sz w:val="20"/>
                <w:szCs w:val="20"/>
                <w:shd w:val="clear"/>
                <w:vertAlign w:val="superscript"/>
                <w:lang w:val="en-US" w:eastAsia="zh-CN"/>
              </w:rPr>
              <w:t>T</w:t>
            </w:r>
            <w:r>
              <w:rPr>
                <w:rFonts w:hint="eastAsia" w:ascii="KaTeX_Size1" w:hAnsi="KaTeX_Size1" w:eastAsia="宋体" w:cs="KaTeX_Size1"/>
                <w:b w:val="0"/>
                <w:i w:val="0"/>
                <w:iCs w:val="0"/>
                <w:caps w:val="0"/>
                <w:color w:val="000000"/>
                <w:spacing w:val="0"/>
                <w:sz w:val="20"/>
                <w:szCs w:val="20"/>
                <w:shd w:val="clear"/>
                <w:vertAlign w:val="subscript"/>
                <w:lang w:val="en-US" w:eastAsia="zh-CN"/>
              </w:rPr>
              <w:t>t+1</w:t>
            </w:r>
            <w:r>
              <w:rPr>
                <w:rFonts w:hint="default" w:ascii="Times New Roman" w:hAnsi="Times New Roman" w:eastAsia="Times New Roman" w:cs="Times New Roman"/>
                <w:b w:val="0"/>
                <w:i w:val="0"/>
                <w:iCs w:val="0"/>
                <w:caps w:val="0"/>
                <w:color w:val="000000"/>
                <w:spacing w:val="0"/>
                <w:sz w:val="1"/>
                <w:szCs w:val="1"/>
                <w:shd w:val="clear"/>
              </w:rPr>
              <w:t>​</w:t>
            </w:r>
            <w:r>
              <w:rPr>
                <w:rFonts w:ascii="KaTeX_Size2" w:hAnsi="KaTeX_Size2" w:eastAsia="KaTeX_Size2" w:cs="KaTeX_Size2"/>
                <w:b w:val="0"/>
                <w:i w:val="0"/>
                <w:iCs w:val="0"/>
                <w:caps w:val="0"/>
                <w:color w:val="000000"/>
                <w:spacing w:val="0"/>
                <w:sz w:val="20"/>
                <w:szCs w:val="20"/>
                <w:shd w:val="clear"/>
              </w:rPr>
              <w:t>[</w:t>
            </w:r>
            <w:r>
              <w:rPr>
                <w:rFonts w:hint="default" w:ascii="Times New Roman" w:hAnsi="Times New Roman" w:eastAsia="Times New Roman" w:cs="Times New Roman"/>
                <w:b w:val="0"/>
                <w:i w:val="0"/>
                <w:iCs w:val="0"/>
                <w:caps w:val="0"/>
                <w:color w:val="000000"/>
                <w:spacing w:val="0"/>
                <w:sz w:val="14"/>
                <w:szCs w:val="14"/>
                <w:shd w:val="clear"/>
              </w:rPr>
              <w:t>(1+</w:t>
            </w:r>
            <w:r>
              <w:rPr>
                <w:rFonts w:hint="default" w:ascii="KaTeX_Math" w:hAnsi="KaTeX_Math" w:eastAsia="KaTeX_Math" w:cs="KaTeX_Math"/>
                <w:b w:val="0"/>
                <w:i/>
                <w:iCs/>
                <w:caps w:val="0"/>
                <w:color w:val="000000"/>
                <w:spacing w:val="0"/>
                <w:sz w:val="14"/>
                <w:szCs w:val="14"/>
                <w:shd w:val="clear"/>
              </w:rPr>
              <w:t>R</w:t>
            </w:r>
            <w:r>
              <w:rPr>
                <w:rFonts w:hint="eastAsia" w:ascii="KaTeX_Math" w:hAnsi="KaTeX_Math" w:eastAsia="宋体" w:cs="KaTeX_Math"/>
                <w:b w:val="0"/>
                <w:i/>
                <w:iCs/>
                <w:caps w:val="0"/>
                <w:color w:val="000000"/>
                <w:spacing w:val="0"/>
                <w:sz w:val="14"/>
                <w:szCs w:val="14"/>
                <w:shd w:val="clear"/>
                <w:vertAlign w:val="subscript"/>
                <w:lang w:val="en-US" w:eastAsia="zh-CN"/>
              </w:rPr>
              <w:t>t</w:t>
            </w:r>
            <w:r>
              <w:rPr>
                <w:rFonts w:hint="eastAsia" w:ascii="KaTeX_Math" w:hAnsi="KaTeX_Math" w:eastAsia="宋体" w:cs="KaTeX_Math"/>
                <w:b w:val="0"/>
                <w:i/>
                <w:iCs/>
                <w:caps w:val="0"/>
                <w:color w:val="000000"/>
                <w:spacing w:val="0"/>
                <w:sz w:val="14"/>
                <w:szCs w:val="14"/>
                <w:shd w:val="clear"/>
                <w:vertAlign w:val="baseline"/>
                <w:lang w:val="en-US" w:eastAsia="zh-CN"/>
              </w:rPr>
              <w:t>) / (1+R</w:t>
            </w:r>
            <w:r>
              <w:rPr>
                <w:rFonts w:hint="eastAsia" w:ascii="KaTeX_Math" w:hAnsi="KaTeX_Math" w:eastAsia="宋体" w:cs="KaTeX_Math"/>
                <w:b w:val="0"/>
                <w:i/>
                <w:iCs/>
                <w:caps w:val="0"/>
                <w:color w:val="000000"/>
                <w:spacing w:val="0"/>
                <w:sz w:val="14"/>
                <w:szCs w:val="14"/>
                <w:shd w:val="clear"/>
                <w:vertAlign w:val="subscript"/>
                <w:lang w:val="en-US" w:eastAsia="zh-CN"/>
              </w:rPr>
              <w:t>f,t</w:t>
            </w:r>
            <w:r>
              <w:rPr>
                <w:rFonts w:hint="eastAsia" w:ascii="KaTeX_Math" w:hAnsi="KaTeX_Math" w:eastAsia="宋体" w:cs="KaTeX_Math"/>
                <w:b w:val="0"/>
                <w:i/>
                <w:iCs/>
                <w:caps w:val="0"/>
                <w:color w:val="000000"/>
                <w:spacing w:val="0"/>
                <w:sz w:val="14"/>
                <w:szCs w:val="14"/>
                <w:shd w:val="clear"/>
                <w:vertAlign w:val="baseline"/>
                <w:lang w:val="en-US" w:eastAsia="zh-CN"/>
              </w:rPr>
              <w:t>)</w:t>
            </w:r>
            <w:r>
              <w:rPr>
                <w:rFonts w:hint="default" w:ascii="Times New Roman" w:hAnsi="Times New Roman" w:eastAsia="Times New Roman" w:cs="Times New Roman"/>
                <w:b w:val="0"/>
                <w:i w:val="0"/>
                <w:iCs w:val="0"/>
                <w:caps w:val="0"/>
                <w:color w:val="000000"/>
                <w:spacing w:val="0"/>
                <w:sz w:val="1"/>
                <w:szCs w:val="1"/>
                <w:shd w:val="clear"/>
              </w:rPr>
              <w:t>​​</w:t>
            </w:r>
            <w:r>
              <w:rPr>
                <w:rFonts w:hint="default" w:ascii="KaTeX_Size2" w:hAnsi="KaTeX_Size2" w:eastAsia="KaTeX_Size2" w:cs="KaTeX_Size2"/>
                <w:b w:val="0"/>
                <w:i w:val="0"/>
                <w:iCs w:val="0"/>
                <w:caps w:val="0"/>
                <w:color w:val="000000"/>
                <w:spacing w:val="0"/>
                <w:sz w:val="20"/>
                <w:szCs w:val="20"/>
                <w:shd w:val="clear"/>
              </w:rPr>
              <w:t>]</w:t>
            </w:r>
            <w:r>
              <w:rPr>
                <w:rFonts w:hint="eastAsia" w:ascii="KaTeX_Size2" w:hAnsi="KaTeX_Size2" w:eastAsia="宋体" w:cs="KaTeX_Size2"/>
                <w:b w:val="0"/>
                <w:i w:val="0"/>
                <w:iCs w:val="0"/>
                <w:caps w:val="0"/>
                <w:color w:val="000000"/>
                <w:spacing w:val="0"/>
                <w:sz w:val="20"/>
                <w:szCs w:val="20"/>
                <w:shd w:val="clear"/>
                <w:lang w:val="en-US" w:eastAsia="zh-CN"/>
              </w:rPr>
              <w:t>^</w:t>
            </w:r>
            <w:r>
              <w:rPr>
                <w:rFonts w:hint="eastAsia" w:ascii="Times New Roman" w:hAnsi="Times New Roman" w:eastAsia="宋体" w:cs="Times New Roman"/>
                <w:b w:val="0"/>
                <w:i w:val="0"/>
                <w:iCs w:val="0"/>
                <w:caps w:val="0"/>
                <w:color w:val="000000"/>
                <w:spacing w:val="0"/>
                <w:sz w:val="14"/>
                <w:szCs w:val="14"/>
                <w:shd w:val="clear"/>
                <w:lang w:eastAsia="zh-CN"/>
              </w:rPr>
              <w:t>（</w:t>
            </w:r>
            <w:r>
              <w:rPr>
                <w:rFonts w:hint="default" w:ascii="Times New Roman" w:hAnsi="Times New Roman" w:eastAsia="Times New Roman" w:cs="Times New Roman"/>
                <w:b w:val="0"/>
                <w:i w:val="0"/>
                <w:iCs w:val="0"/>
                <w:caps w:val="0"/>
                <w:color w:val="000000"/>
                <w:spacing w:val="0"/>
                <w:sz w:val="14"/>
                <w:szCs w:val="14"/>
                <w:shd w:val="clear"/>
              </w:rPr>
              <w:t>1−</w:t>
            </w:r>
            <w:r>
              <w:rPr>
                <w:rFonts w:hint="default" w:ascii="KaTeX_Math" w:hAnsi="KaTeX_Math" w:eastAsia="KaTeX_Math" w:cs="KaTeX_Math"/>
                <w:b w:val="0"/>
                <w:i/>
                <w:iCs/>
                <w:caps w:val="0"/>
                <w:color w:val="000000"/>
                <w:spacing w:val="0"/>
                <w:sz w:val="14"/>
                <w:szCs w:val="14"/>
                <w:shd w:val="clear"/>
              </w:rPr>
              <w:t>ρ</w:t>
            </w:r>
            <w:r>
              <w:rPr>
                <w:rFonts w:hint="eastAsia" w:ascii="KaTeX_Math" w:hAnsi="KaTeX_Math" w:eastAsia="宋体" w:cs="KaTeX_Math"/>
                <w:b w:val="0"/>
                <w:i/>
                <w:iCs/>
                <w:caps w:val="0"/>
                <w:color w:val="000000"/>
                <w:spacing w:val="0"/>
                <w:sz w:val="14"/>
                <w:szCs w:val="14"/>
                <w:shd w:val="clear"/>
                <w:lang w:val="en-US" w:eastAsia="zh-CN"/>
              </w:rPr>
              <w:t>)</w:t>
            </w:r>
            <w:r>
              <w:rPr>
                <w:rFonts w:hint="eastAsia" w:ascii="Times New Roman" w:hAnsi="Times New Roman" w:eastAsia="宋体" w:cs="Times New Roman"/>
                <w:b w:val="0"/>
                <w:i w:val="0"/>
                <w:iCs w:val="0"/>
                <w:caps w:val="0"/>
                <w:color w:val="000000"/>
                <w:spacing w:val="0"/>
                <w:sz w:val="20"/>
                <w:szCs w:val="20"/>
                <w:shd w:val="clear"/>
                <w:lang w:val="en-US" w:eastAsia="zh-CN"/>
              </w:rPr>
              <w:t>}</w:t>
            </w:r>
            <w:r>
              <w:rPr>
                <w:rFonts w:hint="eastAsia" w:ascii="Times New Roman" w:hAnsi="Times New Roman" w:eastAsia="宋体"/>
                <w:b w:val="0"/>
                <w:color w:val="000000"/>
                <w:sz w:val="18"/>
                <w:highlight w:val="none"/>
                <w:lang w:val="en-US" w:eastAsia="zh-CN"/>
              </w:rPr>
              <w:t>放大单次</w:t>
            </w:r>
            <w:r>
              <w:rPr>
                <w:rFonts w:hint="eastAsia" w:ascii="Times New Roman" w:hAnsi="Times New Roman" w:eastAsia="宋体"/>
                <w:b w:val="0"/>
                <w:color w:val="000000"/>
                <w:sz w:val="18"/>
                <w:highlight w:val="none"/>
                <w:lang w:eastAsia="zh-CN"/>
              </w:rPr>
              <w:t>大额亏损</w:t>
            </w:r>
            <w:r>
              <w:rPr>
                <w:rFonts w:hint="eastAsia" w:ascii="Times New Roman" w:hAnsi="Times New Roman" w:eastAsia="宋体"/>
                <w:b w:val="0"/>
                <w:color w:val="000000"/>
                <w:sz w:val="18"/>
                <w:highlight w:val="none"/>
                <w:lang w:val="en-US" w:eastAsia="zh-CN"/>
              </w:rPr>
              <w:t>的惩罚</w:t>
            </w:r>
            <w:r>
              <w:rPr>
                <w:rFonts w:hint="eastAsia" w:ascii="Times New Roman" w:hAnsi="Times New Roman" w:eastAsia="宋体"/>
                <w:b w:val="0"/>
                <w:color w:val="000000"/>
                <w:sz w:val="18"/>
                <w:highlight w:val="none"/>
                <w:lang w:eastAsia="zh-CN"/>
              </w:rPr>
              <w:t>，</w:t>
            </w:r>
            <w:r>
              <w:rPr>
                <w:rFonts w:hint="eastAsia" w:ascii="Times New Roman" w:hAnsi="Times New Roman" w:eastAsia="宋体"/>
                <w:b w:val="0"/>
                <w:color w:val="000000"/>
                <w:sz w:val="18"/>
                <w:highlight w:val="none"/>
                <w:lang w:val="en-US" w:eastAsia="zh-CN"/>
              </w:rPr>
              <w:t>展示</w:t>
            </w:r>
            <w:r>
              <w:rPr>
                <w:rFonts w:hint="eastAsia" w:ascii="Times New Roman" w:hAnsi="Times New Roman" w:eastAsia="宋体"/>
                <w:b w:val="0"/>
                <w:color w:val="000000"/>
                <w:sz w:val="18"/>
                <w:highlight w:val="none"/>
                <w:lang w:eastAsia="zh-CN"/>
              </w:rPr>
              <w:t>严惩大跌后的真实赚钱能力</w:t>
            </w:r>
          </w:p>
        </w:tc>
        <w:tc>
          <w:tcPr>
            <w:tcW w:w="1647" w:type="dxa"/>
            <w:tcBorders>
              <w:top w:val="nil"/>
              <w:left w:val="nil"/>
              <w:bottom w:val="nil"/>
              <w:right w:val="nil"/>
            </w:tcBorders>
            <w:shd w:val="clear" w:color="auto" w:fill="auto"/>
            <w:vAlign w:val="center"/>
          </w:tcPr>
          <w:p w14:paraId="1A20B31E">
            <w:pPr>
              <w:spacing w:after="40" w:line="276" w:lineRule="auto"/>
              <w:jc w:val="center"/>
              <w:rPr>
                <w:b w:val="0"/>
                <w:color w:val="000000"/>
                <w:lang w:eastAsia="zh-CN"/>
              </w:rPr>
            </w:pPr>
            <w:r>
              <w:rPr>
                <w:rFonts w:ascii="Times New Roman" w:hAnsi="Times New Roman" w:eastAsia="宋体"/>
                <w:b w:val="0"/>
                <w:color w:val="000000"/>
                <w:sz w:val="18"/>
                <w:lang w:eastAsia="zh-CN"/>
              </w:rPr>
              <w:t>三类比率均度量风险转化效率，MPPM额外防范极端风险操纵</w:t>
            </w:r>
          </w:p>
        </w:tc>
      </w:tr>
      <w:tr w14:paraId="3ABC1D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9" w:hRule="atLeast"/>
          <w:jc w:val="center"/>
        </w:trPr>
        <w:tc>
          <w:tcPr>
            <w:tcW w:w="677" w:type="dxa"/>
            <w:tcBorders>
              <w:top w:val="nil"/>
              <w:left w:val="nil"/>
              <w:bottom w:val="nil"/>
              <w:right w:val="nil"/>
            </w:tcBorders>
            <w:shd w:val="clear" w:color="auto" w:fill="auto"/>
            <w:vAlign w:val="center"/>
          </w:tcPr>
          <w:p w14:paraId="3493D2C9">
            <w:pPr>
              <w:spacing w:after="40" w:line="276" w:lineRule="auto"/>
              <w:jc w:val="center"/>
              <w:rPr>
                <w:b w:val="0"/>
                <w:color w:val="000000"/>
              </w:rPr>
            </w:pPr>
            <w:r>
              <w:rPr>
                <w:rFonts w:hint="eastAsia" w:ascii="Times New Roman" w:hAnsi="Times New Roman" w:eastAsia="宋体"/>
                <w:b w:val="0"/>
                <w:color w:val="000000"/>
                <w:sz w:val="18"/>
                <w:lang w:eastAsia="zh-CN"/>
              </w:rPr>
              <w:t xml:space="preserve">第四层 </w:t>
            </w:r>
            <w:r>
              <w:rPr>
                <w:rFonts w:ascii="Times New Roman" w:hAnsi="Times New Roman" w:eastAsia="宋体"/>
                <w:b w:val="0"/>
                <w:color w:val="000000"/>
                <w:sz w:val="18"/>
              </w:rPr>
              <w:t>交易执行</w:t>
            </w:r>
          </w:p>
        </w:tc>
        <w:tc>
          <w:tcPr>
            <w:tcW w:w="677" w:type="dxa"/>
            <w:tcBorders>
              <w:top w:val="nil"/>
              <w:left w:val="nil"/>
              <w:bottom w:val="nil"/>
              <w:right w:val="nil"/>
            </w:tcBorders>
            <w:shd w:val="clear" w:color="auto" w:fill="auto"/>
            <w:vAlign w:val="center"/>
          </w:tcPr>
          <w:p w14:paraId="260A4628">
            <w:pPr>
              <w:spacing w:after="40" w:line="276" w:lineRule="auto"/>
              <w:jc w:val="center"/>
              <w:rPr>
                <w:b w:val="0"/>
                <w:color w:val="000000"/>
              </w:rPr>
            </w:pPr>
            <w:r>
              <w:rPr>
                <w:rFonts w:ascii="Times New Roman" w:hAnsi="Times New Roman" w:eastAsia="宋体"/>
                <w:b w:val="0"/>
                <w:color w:val="000000"/>
                <w:sz w:val="18"/>
              </w:rPr>
              <w:t>风格稳定性</w:t>
            </w:r>
          </w:p>
        </w:tc>
        <w:tc>
          <w:tcPr>
            <w:tcW w:w="2061" w:type="dxa"/>
            <w:tcBorders>
              <w:top w:val="nil"/>
              <w:left w:val="nil"/>
              <w:bottom w:val="nil"/>
              <w:right w:val="nil"/>
            </w:tcBorders>
            <w:shd w:val="clear" w:color="auto" w:fill="auto"/>
            <w:vAlign w:val="center"/>
          </w:tcPr>
          <w:p w14:paraId="73323DE7">
            <w:pPr>
              <w:spacing w:after="40" w:line="276" w:lineRule="auto"/>
              <w:jc w:val="center"/>
              <w:rPr>
                <w:b w:val="0"/>
                <w:color w:val="000000"/>
                <w:lang w:eastAsia="zh-CN"/>
              </w:rPr>
            </w:pPr>
            <w:r>
              <w:rPr>
                <w:rFonts w:ascii="Times New Roman" w:hAnsi="Times New Roman" w:eastAsia="宋体"/>
                <w:b w:val="0"/>
                <w:color w:val="000000"/>
                <w:sz w:val="18"/>
                <w:lang w:eastAsia="zh-CN"/>
              </w:rPr>
              <w:t>净值风格漂移损害业绩与资金流稳定性（Wermers, 2012）</w:t>
            </w:r>
          </w:p>
        </w:tc>
        <w:tc>
          <w:tcPr>
            <w:tcW w:w="1371" w:type="dxa"/>
            <w:tcBorders>
              <w:top w:val="nil"/>
              <w:left w:val="nil"/>
              <w:bottom w:val="nil"/>
              <w:right w:val="nil"/>
            </w:tcBorders>
            <w:shd w:val="clear" w:color="auto" w:fill="auto"/>
            <w:vAlign w:val="center"/>
          </w:tcPr>
          <w:p w14:paraId="697DAACC">
            <w:pPr>
              <w:spacing w:after="40" w:line="276" w:lineRule="auto"/>
              <w:jc w:val="center"/>
              <w:rPr>
                <w:b w:val="0"/>
                <w:color w:val="000000"/>
              </w:rPr>
            </w:pPr>
            <w:r>
              <w:rPr>
                <w:rFonts w:ascii="Times New Roman" w:hAnsi="Times New Roman" w:eastAsia="宋体"/>
                <w:b w:val="0"/>
                <w:color w:val="000000"/>
                <w:sz w:val="18"/>
              </w:rPr>
              <w:t>策略偏离指数</w:t>
            </w:r>
          </w:p>
          <w:p w14:paraId="150E32E6">
            <w:pPr>
              <w:spacing w:after="40" w:line="276" w:lineRule="auto"/>
              <w:jc w:val="center"/>
              <w:rPr>
                <w:b w:val="0"/>
                <w:color w:val="000000"/>
              </w:rPr>
            </w:pPr>
            <w:r>
              <w:rPr>
                <w:rFonts w:ascii="Times New Roman" w:hAnsi="Times New Roman" w:eastAsia="宋体"/>
                <w:b w:val="0"/>
                <w:color w:val="000000"/>
                <w:sz w:val="18"/>
              </w:rPr>
              <w:t>SDI</w:t>
            </w:r>
          </w:p>
        </w:tc>
        <w:tc>
          <w:tcPr>
            <w:tcW w:w="2741" w:type="dxa"/>
            <w:tcBorders>
              <w:top w:val="nil"/>
              <w:left w:val="nil"/>
              <w:bottom w:val="nil"/>
              <w:right w:val="nil"/>
            </w:tcBorders>
            <w:shd w:val="clear" w:color="auto" w:fill="auto"/>
            <w:vAlign w:val="center"/>
          </w:tcPr>
          <w:p w14:paraId="4B575473">
            <w:pPr>
              <w:spacing w:after="40" w:line="276" w:lineRule="auto"/>
              <w:jc w:val="center"/>
              <w:rPr>
                <w:b w:val="0"/>
                <w:color w:val="000000"/>
                <w:lang w:eastAsia="zh-CN"/>
              </w:rPr>
            </w:pPr>
            <w:r>
              <w:rPr>
                <w:rFonts w:hint="default" w:ascii="Times New Roman" w:hAnsi="Times New Roman" w:eastAsia="Times New Roman" w:cs="Times New Roman"/>
                <w:b w:val="0"/>
                <w:i w:val="0"/>
                <w:iCs w:val="0"/>
                <w:caps w:val="0"/>
                <w:color w:val="000000"/>
                <w:spacing w:val="0"/>
                <w:sz w:val="20"/>
                <w:szCs w:val="20"/>
                <w:shd w:val="clear"/>
              </w:rPr>
              <w:t>SDI</w:t>
            </w:r>
            <w:r>
              <w:rPr>
                <w:rFonts w:hint="eastAsia" w:ascii="Times New Roman" w:hAnsi="Times New Roman" w:eastAsia="宋体" w:cs="Times New Roman"/>
                <w:b w:val="0"/>
                <w:i w:val="0"/>
                <w:iCs w:val="0"/>
                <w:caps w:val="0"/>
                <w:color w:val="000000"/>
                <w:spacing w:val="0"/>
                <w:sz w:val="20"/>
                <w:szCs w:val="20"/>
                <w:shd w:val="clear"/>
                <w:vertAlign w:val="subscript"/>
                <w:lang w:val="en-US" w:eastAsia="zh-CN"/>
              </w:rPr>
              <w:t>i,t</w:t>
            </w:r>
            <w:r>
              <w:rPr>
                <w:rFonts w:hint="default" w:ascii="Times New Roman" w:hAnsi="Times New Roman" w:eastAsia="Times New Roman" w:cs="Times New Roman"/>
                <w:b w:val="0"/>
                <w:i w:val="0"/>
                <w:iCs w:val="0"/>
                <w:caps w:val="0"/>
                <w:color w:val="000000"/>
                <w:spacing w:val="0"/>
                <w:sz w:val="20"/>
                <w:szCs w:val="20"/>
                <w:shd w:val="clear"/>
              </w:rPr>
              <w:t>=</w:t>
            </w:r>
            <w:r>
              <w:rPr>
                <w:rFonts w:ascii="KaTeX_Size1" w:hAnsi="KaTeX_Size1" w:eastAsia="KaTeX_Size1" w:cs="KaTeX_Size1"/>
                <w:b w:val="0"/>
                <w:i w:val="0"/>
                <w:iCs w:val="0"/>
                <w:caps w:val="0"/>
                <w:color w:val="000000"/>
                <w:spacing w:val="0"/>
                <w:sz w:val="20"/>
                <w:szCs w:val="20"/>
                <w:shd w:val="clear"/>
              </w:rPr>
              <w:t>∑</w:t>
            </w:r>
            <w:r>
              <w:rPr>
                <w:rFonts w:hint="eastAsia" w:ascii="KaTeX_Size1" w:hAnsi="KaTeX_Size1" w:eastAsia="宋体" w:cs="KaTeX_Size1"/>
                <w:b w:val="0"/>
                <w:i w:val="0"/>
                <w:iCs w:val="0"/>
                <w:caps w:val="0"/>
                <w:color w:val="000000"/>
                <w:spacing w:val="0"/>
                <w:sz w:val="20"/>
                <w:szCs w:val="20"/>
                <w:shd w:val="clear"/>
                <w:vertAlign w:val="superscript"/>
                <w:lang w:val="en-US" w:eastAsia="zh-CN"/>
              </w:rPr>
              <w:t>K</w:t>
            </w:r>
            <w:r>
              <w:rPr>
                <w:rFonts w:hint="default" w:ascii="Times New Roman" w:hAnsi="Times New Roman" w:eastAsia="Times New Roman" w:cs="Times New Roman"/>
                <w:b w:val="0"/>
                <w:i w:val="0"/>
                <w:iCs w:val="0"/>
                <w:caps w:val="0"/>
                <w:color w:val="000000"/>
                <w:spacing w:val="0"/>
                <w:sz w:val="1"/>
                <w:szCs w:val="1"/>
                <w:shd w:val="clear"/>
              </w:rPr>
              <w:t>​</w:t>
            </w:r>
            <w:r>
              <w:rPr>
                <w:rFonts w:hint="eastAsia" w:ascii="KaTeX_Size1" w:hAnsi="KaTeX_Size1" w:eastAsia="宋体" w:cs="KaTeX_Size1"/>
                <w:b w:val="0"/>
                <w:i w:val="0"/>
                <w:iCs w:val="0"/>
                <w:caps w:val="0"/>
                <w:color w:val="000000"/>
                <w:spacing w:val="0"/>
                <w:sz w:val="20"/>
                <w:szCs w:val="20"/>
                <w:shd w:val="clear"/>
                <w:vertAlign w:val="subscript"/>
                <w:lang w:val="en-US" w:eastAsia="zh-CN"/>
              </w:rPr>
              <w:t>k=1</w:t>
            </w:r>
            <w:r>
              <w:rPr>
                <w:rFonts w:hint="default" w:ascii="Times New Roman" w:hAnsi="Times New Roman" w:eastAsia="Times New Roman" w:cs="Times New Roman"/>
                <w:b w:val="0"/>
                <w:i w:val="0"/>
                <w:iCs w:val="0"/>
                <w:caps w:val="0"/>
                <w:color w:val="000000"/>
                <w:spacing w:val="0"/>
                <w:sz w:val="20"/>
                <w:szCs w:val="20"/>
                <w:shd w:val="clear"/>
              </w:rPr>
              <w:t>∣</w:t>
            </w:r>
            <w:r>
              <w:rPr>
                <w:rFonts w:hint="default" w:ascii="KaTeX_Math" w:hAnsi="KaTeX_Math" w:eastAsia="KaTeX_Math" w:cs="KaTeX_Math"/>
                <w:b w:val="0"/>
                <w:i/>
                <w:iCs/>
                <w:caps w:val="0"/>
                <w:color w:val="000000"/>
                <w:spacing w:val="0"/>
                <w:sz w:val="20"/>
                <w:szCs w:val="20"/>
                <w:shd w:val="clear"/>
              </w:rPr>
              <w:t>b</w:t>
            </w:r>
            <w:r>
              <w:rPr>
                <w:rFonts w:hint="default" w:ascii="KaTeX_Math" w:hAnsi="KaTeX_Math" w:eastAsia="KaTeX_Math" w:cs="KaTeX_Math"/>
                <w:b w:val="0"/>
                <w:i/>
                <w:iCs/>
                <w:caps w:val="0"/>
                <w:color w:val="000000"/>
                <w:spacing w:val="0"/>
                <w:sz w:val="14"/>
                <w:szCs w:val="14"/>
                <w:shd w:val="clear"/>
                <w:vertAlign w:val="subscript"/>
              </w:rPr>
              <w:t>k</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i</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t</w:t>
            </w:r>
            <w:r>
              <w:rPr>
                <w:rFonts w:hint="default" w:ascii="Times New Roman" w:hAnsi="Times New Roman" w:eastAsia="Times New Roman" w:cs="Times New Roman"/>
                <w:b w:val="0"/>
                <w:i w:val="0"/>
                <w:iCs w:val="0"/>
                <w:caps w:val="0"/>
                <w:color w:val="000000"/>
                <w:spacing w:val="0"/>
                <w:sz w:val="1"/>
                <w:szCs w:val="1"/>
                <w:shd w:val="clear"/>
                <w:vertAlign w:val="subscript"/>
              </w:rPr>
              <w:t>​</w:t>
            </w:r>
            <w:r>
              <w:rPr>
                <w:rFonts w:hint="default" w:ascii="Times New Roman" w:hAnsi="Times New Roman" w:eastAsia="Times New Roman" w:cs="Times New Roman"/>
                <w:b w:val="0"/>
                <w:i w:val="0"/>
                <w:iCs w:val="0"/>
                <w:caps w:val="0"/>
                <w:color w:val="000000"/>
                <w:spacing w:val="0"/>
                <w:sz w:val="20"/>
                <w:szCs w:val="20"/>
                <w:shd w:val="clear"/>
              </w:rPr>
              <w:t>−</w:t>
            </w:r>
            <w:r>
              <w:rPr>
                <w:rFonts w:hint="default" w:ascii="KaTeX_Math" w:hAnsi="KaTeX_Math" w:eastAsia="KaTeX_Math" w:cs="KaTeX_Math"/>
                <w:b w:val="0"/>
                <w:i/>
                <w:iCs/>
                <w:caps w:val="0"/>
                <w:color w:val="000000"/>
                <w:spacing w:val="0"/>
                <w:sz w:val="20"/>
                <w:szCs w:val="20"/>
                <w:shd w:val="clear"/>
              </w:rPr>
              <w:t>b</w:t>
            </w:r>
            <w:r>
              <w:rPr>
                <w:rFonts w:hint="default" w:ascii="KaTeX_Math" w:hAnsi="KaTeX_Math" w:eastAsia="KaTeX_Math" w:cs="KaTeX_Math"/>
                <w:b w:val="0"/>
                <w:i/>
                <w:iCs/>
                <w:caps w:val="0"/>
                <w:color w:val="000000"/>
                <w:spacing w:val="0"/>
                <w:sz w:val="14"/>
                <w:szCs w:val="14"/>
                <w:shd w:val="clear"/>
                <w:vertAlign w:val="subscript"/>
              </w:rPr>
              <w:t>k</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i</w:t>
            </w:r>
            <w:r>
              <w:rPr>
                <w:rFonts w:hint="default" w:ascii="Times New Roman" w:hAnsi="Times New Roman" w:eastAsia="Times New Roman" w:cs="Times New Roman"/>
                <w:b w:val="0"/>
                <w:i w:val="0"/>
                <w:iCs w:val="0"/>
                <w:caps w:val="0"/>
                <w:color w:val="000000"/>
                <w:spacing w:val="0"/>
                <w:sz w:val="14"/>
                <w:szCs w:val="14"/>
                <w:shd w:val="clear"/>
                <w:vertAlign w:val="subscript"/>
              </w:rPr>
              <w:t>,</w:t>
            </w:r>
            <w:r>
              <w:rPr>
                <w:rFonts w:hint="default" w:ascii="KaTeX_Math" w:hAnsi="KaTeX_Math" w:eastAsia="KaTeX_Math" w:cs="KaTeX_Math"/>
                <w:b w:val="0"/>
                <w:i/>
                <w:iCs/>
                <w:caps w:val="0"/>
                <w:color w:val="000000"/>
                <w:spacing w:val="0"/>
                <w:sz w:val="14"/>
                <w:szCs w:val="14"/>
                <w:shd w:val="clear"/>
                <w:vertAlign w:val="subscript"/>
              </w:rPr>
              <w:t>t</w:t>
            </w:r>
            <w:r>
              <w:rPr>
                <w:rFonts w:hint="default" w:ascii="Times New Roman" w:hAnsi="Times New Roman" w:eastAsia="Times New Roman" w:cs="Times New Roman"/>
                <w:b w:val="0"/>
                <w:i w:val="0"/>
                <w:iCs w:val="0"/>
                <w:caps w:val="0"/>
                <w:color w:val="000000"/>
                <w:spacing w:val="0"/>
                <w:sz w:val="14"/>
                <w:szCs w:val="14"/>
                <w:shd w:val="clear"/>
                <w:vertAlign w:val="subscript"/>
              </w:rPr>
              <w:t>−1</w:t>
            </w:r>
            <w:r>
              <w:rPr>
                <w:rFonts w:hint="default" w:ascii="Times New Roman" w:hAnsi="Times New Roman" w:eastAsia="Times New Roman" w:cs="Times New Roman"/>
                <w:b w:val="0"/>
                <w:i w:val="0"/>
                <w:iCs w:val="0"/>
                <w:caps w:val="0"/>
                <w:color w:val="000000"/>
                <w:spacing w:val="0"/>
                <w:sz w:val="1"/>
                <w:szCs w:val="1"/>
                <w:shd w:val="clear"/>
                <w:vertAlign w:val="subscript"/>
              </w:rPr>
              <w:t>​</w:t>
            </w:r>
            <w:r>
              <w:rPr>
                <w:rFonts w:hint="default" w:ascii="Times New Roman" w:hAnsi="Times New Roman" w:eastAsia="Times New Roman" w:cs="Times New Roman"/>
                <w:b w:val="0"/>
                <w:i w:val="0"/>
                <w:iCs w:val="0"/>
                <w:caps w:val="0"/>
                <w:color w:val="000000"/>
                <w:spacing w:val="0"/>
                <w:sz w:val="20"/>
                <w:szCs w:val="20"/>
                <w:shd w:val="clear"/>
              </w:rPr>
              <w:t>∣</w:t>
            </w:r>
            <w:r>
              <w:rPr>
                <w:rFonts w:hint="eastAsia" w:ascii="Times New Roman" w:hAnsi="Times New Roman" w:eastAsia="宋体"/>
                <w:b w:val="0"/>
                <w:color w:val="000000"/>
                <w:sz w:val="18"/>
                <w:highlight w:val="none"/>
                <w:shd w:val="clear"/>
                <w:lang w:eastAsia="zh-CN"/>
              </w:rPr>
              <w:t>每季度在不同风格（大/小盘、价值/成长）间左右横跳的剧烈程度</w:t>
            </w:r>
            <w:r>
              <w:rPr>
                <w:rFonts w:ascii="Times New Roman" w:hAnsi="Times New Roman" w:eastAsia="宋体"/>
                <w:b w:val="0"/>
                <w:color w:val="000000"/>
                <w:sz w:val="18"/>
                <w:lang w:eastAsia="zh-CN"/>
              </w:rPr>
              <w:t>；越大净值风格漂移越剧烈。</w:t>
            </w:r>
          </w:p>
        </w:tc>
        <w:tc>
          <w:tcPr>
            <w:tcW w:w="1647" w:type="dxa"/>
            <w:tcBorders>
              <w:top w:val="nil"/>
              <w:left w:val="nil"/>
              <w:bottom w:val="nil"/>
              <w:right w:val="nil"/>
            </w:tcBorders>
            <w:shd w:val="clear" w:color="auto" w:fill="auto"/>
            <w:vAlign w:val="center"/>
          </w:tcPr>
          <w:p w14:paraId="704FA6BA">
            <w:pPr>
              <w:spacing w:after="40" w:line="276" w:lineRule="auto"/>
              <w:jc w:val="center"/>
              <w:rPr>
                <w:b w:val="0"/>
                <w:color w:val="000000"/>
                <w:lang w:eastAsia="zh-CN"/>
              </w:rPr>
            </w:pPr>
            <w:r>
              <w:rPr>
                <w:rFonts w:ascii="Times New Roman" w:hAnsi="Times New Roman" w:eastAsia="宋体"/>
                <w:b w:val="0"/>
                <w:color w:val="000000"/>
                <w:sz w:val="18"/>
                <w:lang w:eastAsia="zh-CN"/>
              </w:rPr>
              <w:t>SDI越高→实际风格漂移越大（损害业绩）</w:t>
            </w:r>
          </w:p>
        </w:tc>
      </w:tr>
      <w:tr w14:paraId="080BC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55" w:hRule="atLeast"/>
          <w:jc w:val="center"/>
        </w:trPr>
        <w:tc>
          <w:tcPr>
            <w:tcW w:w="677" w:type="dxa"/>
            <w:tcBorders>
              <w:top w:val="nil"/>
              <w:left w:val="nil"/>
              <w:bottom w:val="single" w:color="000000" w:sz="12" w:space="0"/>
              <w:right w:val="nil"/>
            </w:tcBorders>
            <w:shd w:val="clear" w:color="auto" w:fill="auto"/>
            <w:vAlign w:val="center"/>
          </w:tcPr>
          <w:p w14:paraId="5DC232DE">
            <w:pPr>
              <w:spacing w:after="40" w:line="276" w:lineRule="auto"/>
              <w:jc w:val="center"/>
              <w:rPr>
                <w:b w:val="0"/>
                <w:color w:val="000000"/>
              </w:rPr>
            </w:pPr>
            <w:r>
              <w:rPr>
                <w:rFonts w:hint="eastAsia" w:ascii="Times New Roman" w:hAnsi="Times New Roman" w:eastAsia="宋体"/>
                <w:b w:val="0"/>
                <w:color w:val="000000"/>
                <w:sz w:val="18"/>
                <w:lang w:eastAsia="zh-CN"/>
              </w:rPr>
              <w:t xml:space="preserve">第四层 </w:t>
            </w:r>
            <w:r>
              <w:rPr>
                <w:rFonts w:ascii="Times New Roman" w:hAnsi="Times New Roman" w:eastAsia="宋体"/>
                <w:b w:val="0"/>
                <w:color w:val="000000"/>
                <w:sz w:val="18"/>
              </w:rPr>
              <w:t>交易执行</w:t>
            </w:r>
          </w:p>
        </w:tc>
        <w:tc>
          <w:tcPr>
            <w:tcW w:w="677" w:type="dxa"/>
            <w:tcBorders>
              <w:top w:val="nil"/>
              <w:left w:val="nil"/>
              <w:bottom w:val="single" w:color="000000" w:sz="12" w:space="0"/>
              <w:right w:val="nil"/>
            </w:tcBorders>
            <w:shd w:val="clear" w:color="auto" w:fill="auto"/>
            <w:vAlign w:val="center"/>
          </w:tcPr>
          <w:p w14:paraId="7E265F0A">
            <w:pPr>
              <w:spacing w:after="40" w:line="276" w:lineRule="auto"/>
              <w:jc w:val="center"/>
              <w:rPr>
                <w:b w:val="0"/>
                <w:color w:val="000000"/>
              </w:rPr>
            </w:pPr>
            <w:r>
              <w:rPr>
                <w:rFonts w:ascii="Times New Roman" w:hAnsi="Times New Roman" w:eastAsia="宋体"/>
                <w:b w:val="0"/>
                <w:color w:val="000000"/>
                <w:sz w:val="18"/>
              </w:rPr>
              <w:t>交易趋同</w:t>
            </w:r>
          </w:p>
        </w:tc>
        <w:tc>
          <w:tcPr>
            <w:tcW w:w="2061" w:type="dxa"/>
            <w:tcBorders>
              <w:top w:val="nil"/>
              <w:left w:val="nil"/>
              <w:bottom w:val="single" w:color="000000" w:sz="12" w:space="0"/>
              <w:right w:val="nil"/>
            </w:tcBorders>
            <w:shd w:val="clear" w:color="auto" w:fill="auto"/>
            <w:vAlign w:val="center"/>
          </w:tcPr>
          <w:p w14:paraId="2118EE28">
            <w:pPr>
              <w:spacing w:after="40" w:line="276" w:lineRule="auto"/>
              <w:jc w:val="center"/>
              <w:rPr>
                <w:b w:val="0"/>
                <w:color w:val="000000"/>
              </w:rPr>
            </w:pPr>
            <w:r>
              <w:rPr>
                <w:rFonts w:ascii="Times New Roman" w:hAnsi="Times New Roman" w:eastAsia="宋体"/>
                <w:b w:val="0"/>
                <w:color w:val="000000"/>
                <w:sz w:val="18"/>
              </w:rPr>
              <w:t>机构交易存在羊群行为（Lakonishok et al., 1992；Wermers, 1999）</w:t>
            </w:r>
          </w:p>
        </w:tc>
        <w:tc>
          <w:tcPr>
            <w:tcW w:w="1371" w:type="dxa"/>
            <w:tcBorders>
              <w:top w:val="nil"/>
              <w:left w:val="nil"/>
              <w:bottom w:val="single" w:color="000000" w:sz="12" w:space="0"/>
              <w:right w:val="nil"/>
            </w:tcBorders>
            <w:shd w:val="clear" w:color="auto" w:fill="auto"/>
            <w:vAlign w:val="center"/>
          </w:tcPr>
          <w:p w14:paraId="5475412F">
            <w:pPr>
              <w:spacing w:after="40" w:line="276" w:lineRule="auto"/>
              <w:jc w:val="center"/>
              <w:rPr>
                <w:b w:val="0"/>
                <w:color w:val="000000"/>
              </w:rPr>
            </w:pPr>
            <w:r>
              <w:rPr>
                <w:rFonts w:ascii="Times New Roman" w:hAnsi="Times New Roman" w:eastAsia="宋体"/>
                <w:b w:val="0"/>
                <w:color w:val="000000"/>
                <w:sz w:val="18"/>
              </w:rPr>
              <w:t>交易趋同度</w:t>
            </w:r>
          </w:p>
          <w:p w14:paraId="31527AF2">
            <w:pPr>
              <w:spacing w:after="40" w:line="276" w:lineRule="auto"/>
              <w:jc w:val="center"/>
              <w:rPr>
                <w:b w:val="0"/>
                <w:color w:val="000000"/>
              </w:rPr>
            </w:pPr>
            <w:r>
              <w:rPr>
                <w:rFonts w:ascii="Times New Roman" w:hAnsi="Times New Roman" w:eastAsia="宋体"/>
                <w:b w:val="0"/>
                <w:color w:val="000000"/>
                <w:sz w:val="18"/>
              </w:rPr>
              <w:t>LSV</w:t>
            </w:r>
          </w:p>
        </w:tc>
        <w:tc>
          <w:tcPr>
            <w:tcW w:w="2741" w:type="dxa"/>
            <w:tcBorders>
              <w:top w:val="nil"/>
              <w:left w:val="nil"/>
              <w:bottom w:val="single" w:color="000000" w:sz="12" w:space="0"/>
              <w:right w:val="nil"/>
            </w:tcBorders>
            <w:shd w:val="clear" w:color="auto" w:fill="auto"/>
            <w:vAlign w:val="center"/>
          </w:tcPr>
          <w:p w14:paraId="1B6D7251">
            <w:pPr>
              <w:spacing w:after="40" w:line="276" w:lineRule="auto"/>
              <w:jc w:val="center"/>
              <w:rPr>
                <w:b w:val="0"/>
                <w:color w:val="000000"/>
                <w:lang w:eastAsia="zh-CN"/>
              </w:rPr>
            </w:pPr>
            <w:r>
              <w:rPr>
                <w:rFonts w:ascii="Times New Roman" w:hAnsi="Times New Roman" w:eastAsia="宋体"/>
                <w:b w:val="0"/>
                <w:color w:val="000000"/>
                <w:sz w:val="18"/>
                <w:lang w:eastAsia="zh-CN"/>
              </w:rPr>
              <w:t>lsv = 均值_i(|p_i−p̄_t|−AF)</w:t>
            </w:r>
            <w:r>
              <w:rPr>
                <w:rFonts w:hint="eastAsia"/>
                <w:b w:val="0"/>
                <w:color w:val="000000"/>
                <w:lang w:eastAsia="zh-CN"/>
              </w:rPr>
              <w:t xml:space="preserve"> </w:t>
            </w:r>
            <w:r>
              <w:rPr>
                <w:rFonts w:ascii="Times New Roman" w:hAnsi="Times New Roman" w:eastAsia="宋体"/>
                <w:b w:val="0"/>
                <w:color w:val="000000"/>
                <w:sz w:val="18"/>
                <w:lang w:eastAsia="zh-CN"/>
              </w:rPr>
              <w:t>买入基金比例偏离市场均值绝对程度；越大买卖越跟风抱团。</w:t>
            </w:r>
          </w:p>
        </w:tc>
        <w:tc>
          <w:tcPr>
            <w:tcW w:w="1647" w:type="dxa"/>
            <w:tcBorders>
              <w:top w:val="nil"/>
              <w:left w:val="nil"/>
              <w:bottom w:val="single" w:color="000000" w:sz="12" w:space="0"/>
              <w:right w:val="nil"/>
            </w:tcBorders>
            <w:shd w:val="clear" w:color="auto" w:fill="auto"/>
            <w:vAlign w:val="center"/>
          </w:tcPr>
          <w:p w14:paraId="50C7476B">
            <w:pPr>
              <w:spacing w:after="40" w:line="276" w:lineRule="auto"/>
              <w:jc w:val="center"/>
              <w:rPr>
                <w:b w:val="0"/>
                <w:color w:val="000000"/>
                <w:lang w:eastAsia="zh-CN"/>
              </w:rPr>
            </w:pPr>
            <w:r>
              <w:rPr>
                <w:rFonts w:ascii="Times New Roman" w:hAnsi="Times New Roman" w:eastAsia="宋体"/>
                <w:b w:val="0"/>
                <w:color w:val="000000"/>
                <w:sz w:val="18"/>
                <w:lang w:eastAsia="zh-CN"/>
              </w:rPr>
              <w:t>度量买卖行为与同业的趋同程度</w:t>
            </w:r>
          </w:p>
        </w:tc>
      </w:tr>
    </w:tbl>
    <w:p w14:paraId="73B040CA">
      <w:pPr>
        <w:spacing w:after="160" w:line="360" w:lineRule="auto"/>
      </w:pPr>
      <w:r>
        <w:rPr>
          <w:rFonts w:ascii="Times New Roman" w:hAnsi="Times New Roman" w:eastAsia="宋体"/>
          <w:b w:val="0"/>
          <w:sz w:val="18"/>
        </w:rPr>
        <w:t>注：w 为持仓权重，σ 为标准差，TO 为换手率，R 为收益率，MKT 为市场超额收益，γ 为 HM 回归中市场下行项系数。</w:t>
      </w:r>
    </w:p>
    <w:p w14:paraId="12A88E6A">
      <w:pPr>
        <w:spacing w:before="280" w:after="120"/>
      </w:pPr>
      <w:r>
        <w:rPr>
          <w:rFonts w:ascii="Times New Roman" w:hAnsi="Times New Roman" w:eastAsia="黑体"/>
          <w:b/>
          <w:sz w:val="28"/>
        </w:rPr>
        <w:t>二、实证检验：行为指标的业绩解释力</w:t>
      </w:r>
    </w:p>
    <w:p w14:paraId="52E45862">
      <w:pPr>
        <w:keepNext/>
        <w:spacing w:before="180" w:after="80" w:line="324" w:lineRule="auto"/>
      </w:pPr>
      <w:r>
        <w:rPr>
          <w:rFonts w:ascii="Times New Roman" w:hAnsi="Times New Roman" w:eastAsia="黑体"/>
          <w:b/>
          <w:i w:val="0"/>
          <w:sz w:val="24"/>
        </w:rPr>
        <w:t>（一）样本与指标设计</w:t>
      </w:r>
    </w:p>
    <w:p w14:paraId="47241F39">
      <w:pPr>
        <w:spacing w:after="120" w:line="360" w:lineRule="auto"/>
        <w:ind w:firstLine="480"/>
        <w:rPr>
          <w:rFonts w:ascii="Times New Roman" w:hAnsi="Times New Roman" w:eastAsia="宋体"/>
          <w:sz w:val="24"/>
          <w:szCs w:val="24"/>
          <w:lang w:eastAsia="zh-CN"/>
        </w:rPr>
      </w:pPr>
      <w:r>
        <w:rPr>
          <w:rFonts w:ascii="Times New Roman" w:hAnsi="Times New Roman" w:eastAsia="宋体"/>
          <w:sz w:val="24"/>
          <w:szCs w:val="24"/>
        </w:rPr>
        <w:t>数据来源方面，基金净值、持仓与行业配置数据取自 AKShare 与东方财富，换手率取自 Wind。因变量为 Fama &amp; French 五因子模型调整后的超额收益（Fama &amp; French, 2015），其在中国市场的适用性已有文献检验支持（Li et al., 2017）。研究样本覆盖 2006 年三季度至 2026 年二季度共 80 个季度。在 400 只主动权益基金构建的非平衡面板中，选取存续期不少于 11 个季度（近三年）且具备完整因子数据的 362 只基金，构成基金层核心横截面回归样本。在指标体系设计中，本文首先基于行为金融学理论文献与实际可观测数据，系统梳理并提取了覆盖基本面特征、配置选择、认知偏差、风险应对与交易执行五个维度的全部 25 个候选行为与特征指标。需要特别说明的是，这 25 个指标构成了本文初期探索与实证检验的全局候选池；在后续实证中，经过严格的单变量显著性检验、控制变量剥离、同源性诊断与跨周期稳健性检验后，本文最终从中精选提炼出 16 个具有稳健解释力的核心成分指标，用于构建六维能力画像体系。在汇报实证检验结果之前，表 2 完整汇总了全部 25 个候选指标的理论预期方向、作用渠道与经济学逻辑，作为后续实证检验与有效性筛选的理论对照基准。</w:t>
      </w:r>
    </w:p>
    <w:p w14:paraId="73DD770B">
      <w:pPr>
        <w:keepNext/>
        <w:spacing w:before="60" w:after="20" w:line="312" w:lineRule="auto"/>
        <w:jc w:val="center"/>
      </w:pPr>
      <w:r>
        <w:rPr>
          <w:rFonts w:ascii="Times New Roman" w:hAnsi="Times New Roman" w:eastAsia="黑体"/>
          <w:b/>
          <w:i w:val="0"/>
          <w:sz w:val="21"/>
        </w:rPr>
        <w:t>表 2  各行为指标的理论预期方向</w:t>
      </w:r>
    </w:p>
    <w:tbl>
      <w:tblPr>
        <w:tblStyle w:val="33"/>
        <w:tblW w:w="9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60" w:type="dxa"/>
          <w:left w:w="100" w:type="dxa"/>
          <w:bottom w:w="60" w:type="dxa"/>
          <w:right w:w="100" w:type="dxa"/>
        </w:tblCellMar>
      </w:tblPr>
      <w:tblGrid>
        <w:gridCol w:w="1583"/>
        <w:gridCol w:w="1336"/>
        <w:gridCol w:w="2424"/>
        <w:gridCol w:w="1347"/>
        <w:gridCol w:w="2948"/>
      </w:tblGrid>
      <w:tr w14:paraId="1F94D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cantSplit/>
          <w:tblHeader/>
          <w:jc w:val="center"/>
        </w:trPr>
        <w:tc>
          <w:tcPr>
            <w:tcW w:w="1512" w:type="dxa"/>
            <w:tcBorders>
              <w:top w:val="single" w:color="000000" w:sz="12" w:space="0"/>
              <w:left w:val="nil"/>
              <w:bottom w:val="single" w:color="000000" w:sz="4" w:space="0"/>
              <w:right w:val="nil"/>
              <w:tl2br w:val="nil"/>
            </w:tcBorders>
            <w:shd w:val="clear" w:color="auto" w:fill="auto"/>
            <w:vAlign w:val="center"/>
          </w:tcPr>
          <w:p w14:paraId="2192B0E5">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层级</w:t>
            </w:r>
          </w:p>
        </w:tc>
        <w:tc>
          <w:tcPr>
            <w:tcW w:w="1368" w:type="dxa"/>
            <w:tcBorders>
              <w:top w:val="single" w:color="000000" w:sz="12" w:space="0"/>
              <w:left w:val="nil"/>
              <w:bottom w:val="single" w:color="000000" w:sz="4" w:space="0"/>
              <w:right w:val="nil"/>
            </w:tcBorders>
            <w:shd w:val="clear" w:color="auto" w:fill="auto"/>
            <w:vAlign w:val="center"/>
          </w:tcPr>
          <w:p w14:paraId="1398F33F">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维度</w:t>
            </w:r>
          </w:p>
        </w:tc>
        <w:tc>
          <w:tcPr>
            <w:tcW w:w="2376" w:type="dxa"/>
            <w:tcBorders>
              <w:top w:val="single" w:color="000000" w:sz="12" w:space="0"/>
              <w:left w:val="nil"/>
              <w:bottom w:val="single" w:color="000000" w:sz="4" w:space="0"/>
              <w:right w:val="nil"/>
            </w:tcBorders>
            <w:shd w:val="clear" w:color="auto" w:fill="auto"/>
            <w:vAlign w:val="center"/>
          </w:tcPr>
          <w:p w14:paraId="6DB8783F">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指标</w:t>
            </w:r>
          </w:p>
        </w:tc>
        <w:tc>
          <w:tcPr>
            <w:tcW w:w="1368" w:type="dxa"/>
            <w:tcBorders>
              <w:top w:val="single" w:color="000000" w:sz="12" w:space="0"/>
              <w:left w:val="nil"/>
              <w:bottom w:val="single" w:color="000000" w:sz="4" w:space="0"/>
              <w:right w:val="nil"/>
            </w:tcBorders>
            <w:shd w:val="clear" w:color="auto" w:fill="auto"/>
            <w:vAlign w:val="center"/>
          </w:tcPr>
          <w:p w14:paraId="58EA0A36">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理论预期</w:t>
            </w:r>
          </w:p>
        </w:tc>
        <w:tc>
          <w:tcPr>
            <w:tcW w:w="3024" w:type="dxa"/>
            <w:tcBorders>
              <w:top w:val="single" w:color="000000" w:sz="12" w:space="0"/>
              <w:left w:val="nil"/>
              <w:bottom w:val="single" w:color="000000" w:sz="4" w:space="0"/>
              <w:right w:val="nil"/>
            </w:tcBorders>
            <w:shd w:val="clear" w:color="auto" w:fill="auto"/>
            <w:vAlign w:val="center"/>
          </w:tcPr>
          <w:p w14:paraId="2596A717">
            <w:pPr>
              <w:spacing w:before="20" w:after="20" w:line="259" w:lineRule="auto"/>
              <w:jc w:val="center"/>
              <w:rPr>
                <w:rFonts w:hint="eastAsia" w:ascii="宋体" w:hAnsi="宋体" w:eastAsia="宋体"/>
                <w:b w:val="0"/>
                <w:color w:val="000000"/>
                <w:sz w:val="21"/>
                <w:szCs w:val="21"/>
              </w:rPr>
            </w:pPr>
            <w:r>
              <w:rPr>
                <w:rFonts w:ascii="宋体" w:hAnsi="宋体" w:eastAsia="宋体"/>
                <w:b w:val="0"/>
                <w:color w:val="000000"/>
                <w:sz w:val="21"/>
                <w:szCs w:val="21"/>
              </w:rPr>
              <w:t>理由</w:t>
            </w:r>
          </w:p>
        </w:tc>
      </w:tr>
      <w:tr w14:paraId="4693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single" w:color="000000" w:sz="4" w:space="0"/>
              <w:left w:val="nil"/>
              <w:bottom w:val="nil"/>
              <w:right w:val="nil"/>
            </w:tcBorders>
            <w:shd w:val="clear" w:color="auto" w:fill="auto"/>
          </w:tcPr>
          <w:p w14:paraId="44FF6B2D">
            <w:pPr>
              <w:spacing w:before="40" w:after="40" w:line="252" w:lineRule="auto"/>
              <w:jc w:val="center"/>
            </w:pPr>
            <w:r>
              <w:rPr>
                <w:rFonts w:ascii="Times New Roman" w:hAnsi="Times New Roman" w:eastAsia="宋体"/>
                <w:b w:val="0"/>
                <w:sz w:val="18"/>
              </w:rPr>
              <w:t>L1 基本面层</w:t>
            </w:r>
          </w:p>
        </w:tc>
        <w:tc>
          <w:tcPr>
            <w:tcW w:w="1368" w:type="dxa"/>
            <w:tcBorders>
              <w:top w:val="single" w:color="000000" w:sz="4" w:space="0"/>
              <w:left w:val="nil"/>
              <w:bottom w:val="nil"/>
              <w:right w:val="nil"/>
            </w:tcBorders>
            <w:shd w:val="clear" w:color="auto" w:fill="auto"/>
          </w:tcPr>
          <w:p w14:paraId="58DE8454">
            <w:pPr>
              <w:spacing w:before="40" w:after="40" w:line="252" w:lineRule="auto"/>
              <w:jc w:val="center"/>
            </w:pPr>
            <w:r>
              <w:rPr>
                <w:rFonts w:ascii="Times New Roman" w:hAnsi="Times New Roman" w:eastAsia="宋体"/>
                <w:b w:val="0"/>
                <w:sz w:val="18"/>
              </w:rPr>
              <w:t>基本面特征</w:t>
            </w:r>
          </w:p>
        </w:tc>
        <w:tc>
          <w:tcPr>
            <w:tcW w:w="2376" w:type="dxa"/>
            <w:tcBorders>
              <w:top w:val="single" w:color="000000" w:sz="4" w:space="0"/>
              <w:left w:val="nil"/>
              <w:bottom w:val="nil"/>
              <w:right w:val="nil"/>
            </w:tcBorders>
            <w:shd w:val="clear" w:color="auto" w:fill="auto"/>
          </w:tcPr>
          <w:p w14:paraId="1D89BFEE">
            <w:pPr>
              <w:spacing w:before="40" w:after="40" w:line="252" w:lineRule="auto"/>
              <w:jc w:val="left"/>
            </w:pPr>
            <w:r>
              <w:rPr>
                <w:rFonts w:ascii="Times New Roman" w:hAnsi="Times New Roman" w:eastAsia="宋体"/>
                <w:b w:val="0"/>
                <w:sz w:val="18"/>
              </w:rPr>
              <w:t>任职年限 tenure</w:t>
            </w:r>
          </w:p>
        </w:tc>
        <w:tc>
          <w:tcPr>
            <w:tcW w:w="1368" w:type="dxa"/>
            <w:tcBorders>
              <w:top w:val="single" w:color="000000" w:sz="4" w:space="0"/>
              <w:left w:val="nil"/>
              <w:bottom w:val="nil"/>
              <w:right w:val="nil"/>
            </w:tcBorders>
            <w:shd w:val="clear" w:color="auto" w:fill="auto"/>
          </w:tcPr>
          <w:p w14:paraId="56132965">
            <w:pPr>
              <w:spacing w:before="40" w:after="40" w:line="252" w:lineRule="auto"/>
              <w:jc w:val="center"/>
            </w:pPr>
            <w:r>
              <w:rPr>
                <w:rFonts w:ascii="Times New Roman" w:hAnsi="Times New Roman" w:eastAsia="宋体"/>
                <w:b w:val="0"/>
                <w:sz w:val="18"/>
              </w:rPr>
              <w:t>负向／不显著</w:t>
            </w:r>
          </w:p>
        </w:tc>
        <w:tc>
          <w:tcPr>
            <w:tcW w:w="3024" w:type="dxa"/>
            <w:tcBorders>
              <w:top w:val="single" w:color="000000" w:sz="4" w:space="0"/>
              <w:left w:val="nil"/>
              <w:bottom w:val="nil"/>
              <w:right w:val="nil"/>
            </w:tcBorders>
            <w:shd w:val="clear" w:color="auto" w:fill="auto"/>
          </w:tcPr>
          <w:p w14:paraId="42DAA622">
            <w:pPr>
              <w:spacing w:before="40" w:after="40" w:line="252" w:lineRule="auto"/>
              <w:jc w:val="left"/>
            </w:pPr>
            <w:r>
              <w:rPr>
                <w:rFonts w:ascii="Times New Roman" w:hAnsi="Times New Roman" w:eastAsia="宋体"/>
                <w:b w:val="0"/>
                <w:sz w:val="18"/>
              </w:rPr>
              <w:t>年轻经理职业关注激励强（Chevalier &amp; Ellison, 1999）；资深经理风险规避增加且精力受限</w:t>
            </w:r>
          </w:p>
        </w:tc>
      </w:tr>
      <w:tr w14:paraId="7DB96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3E79FB19">
            <w:pPr>
              <w:spacing w:before="40" w:after="40" w:line="252" w:lineRule="auto"/>
              <w:jc w:val="center"/>
            </w:pPr>
            <w:r>
              <w:rPr>
                <w:rFonts w:ascii="Times New Roman" w:hAnsi="Times New Roman" w:eastAsia="宋体"/>
                <w:b w:val="0"/>
                <w:sz w:val="18"/>
              </w:rPr>
              <w:t>L1 基本面层</w:t>
            </w:r>
          </w:p>
        </w:tc>
        <w:tc>
          <w:tcPr>
            <w:tcW w:w="1368" w:type="dxa"/>
            <w:tcBorders>
              <w:top w:val="nil"/>
              <w:left w:val="nil"/>
              <w:bottom w:val="nil"/>
              <w:right w:val="nil"/>
            </w:tcBorders>
            <w:shd w:val="clear" w:color="auto" w:fill="auto"/>
          </w:tcPr>
          <w:p w14:paraId="5C74EDD3">
            <w:pPr>
              <w:spacing w:before="40" w:after="40" w:line="252" w:lineRule="auto"/>
              <w:jc w:val="center"/>
            </w:pPr>
            <w:r>
              <w:rPr>
                <w:rFonts w:ascii="Times New Roman" w:hAnsi="Times New Roman" w:eastAsia="宋体"/>
                <w:b w:val="0"/>
                <w:sz w:val="18"/>
              </w:rPr>
              <w:t>基本面特征</w:t>
            </w:r>
          </w:p>
        </w:tc>
        <w:tc>
          <w:tcPr>
            <w:tcW w:w="2376" w:type="dxa"/>
            <w:tcBorders>
              <w:top w:val="nil"/>
              <w:left w:val="nil"/>
              <w:bottom w:val="nil"/>
              <w:right w:val="nil"/>
            </w:tcBorders>
            <w:shd w:val="clear" w:color="auto" w:fill="auto"/>
          </w:tcPr>
          <w:p w14:paraId="75EBB619">
            <w:pPr>
              <w:spacing w:before="40" w:after="40" w:line="252" w:lineRule="auto"/>
              <w:jc w:val="left"/>
            </w:pPr>
            <w:r>
              <w:rPr>
                <w:rFonts w:ascii="Times New Roman" w:hAnsi="Times New Roman" w:eastAsia="宋体"/>
                <w:b w:val="0"/>
                <w:sz w:val="18"/>
              </w:rPr>
              <w:t>基金年龄 log_age</w:t>
            </w:r>
          </w:p>
        </w:tc>
        <w:tc>
          <w:tcPr>
            <w:tcW w:w="1368" w:type="dxa"/>
            <w:tcBorders>
              <w:top w:val="nil"/>
              <w:left w:val="nil"/>
              <w:bottom w:val="nil"/>
              <w:right w:val="nil"/>
            </w:tcBorders>
            <w:shd w:val="clear" w:color="auto" w:fill="auto"/>
          </w:tcPr>
          <w:p w14:paraId="1EA8BCE0">
            <w:pPr>
              <w:spacing w:before="40" w:after="40" w:line="252" w:lineRule="auto"/>
              <w:jc w:val="center"/>
            </w:pPr>
            <w:r>
              <w:rPr>
                <w:rFonts w:ascii="Times New Roman" w:hAnsi="Times New Roman" w:eastAsia="宋体"/>
                <w:b w:val="0"/>
                <w:sz w:val="18"/>
              </w:rPr>
              <w:t>负向</w:t>
            </w:r>
          </w:p>
        </w:tc>
        <w:tc>
          <w:tcPr>
            <w:tcW w:w="3024" w:type="dxa"/>
            <w:tcBorders>
              <w:top w:val="nil"/>
              <w:left w:val="nil"/>
              <w:bottom w:val="nil"/>
              <w:right w:val="nil"/>
            </w:tcBorders>
            <w:shd w:val="clear" w:color="auto" w:fill="auto"/>
          </w:tcPr>
          <w:p w14:paraId="5F3DB192">
            <w:pPr>
              <w:spacing w:before="40" w:after="40" w:line="252" w:lineRule="auto"/>
              <w:jc w:val="left"/>
            </w:pPr>
            <w:r>
              <w:rPr>
                <w:rFonts w:ascii="Times New Roman" w:hAnsi="Times New Roman" w:eastAsia="宋体"/>
                <w:b w:val="0"/>
                <w:sz w:val="18"/>
              </w:rPr>
              <w:t>新设基金建仓灵活且包袱轻；存续久的老基金机制僵化与基数效应拖累业绩</w:t>
            </w:r>
          </w:p>
        </w:tc>
      </w:tr>
      <w:tr w14:paraId="3ACB57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7F98656E">
            <w:pPr>
              <w:spacing w:before="40" w:after="40" w:line="252" w:lineRule="auto"/>
              <w:jc w:val="center"/>
            </w:pPr>
            <w:r>
              <w:rPr>
                <w:rFonts w:ascii="Times New Roman" w:hAnsi="Times New Roman" w:eastAsia="宋体"/>
                <w:b w:val="0"/>
                <w:sz w:val="18"/>
              </w:rPr>
              <w:t>L1 基本面层</w:t>
            </w:r>
          </w:p>
        </w:tc>
        <w:tc>
          <w:tcPr>
            <w:tcW w:w="1368" w:type="dxa"/>
            <w:tcBorders>
              <w:top w:val="nil"/>
              <w:left w:val="nil"/>
              <w:bottom w:val="nil"/>
              <w:right w:val="nil"/>
            </w:tcBorders>
            <w:shd w:val="clear" w:color="auto" w:fill="auto"/>
          </w:tcPr>
          <w:p w14:paraId="1F2A5FA6">
            <w:pPr>
              <w:spacing w:before="40" w:after="40" w:line="252" w:lineRule="auto"/>
              <w:jc w:val="center"/>
            </w:pPr>
            <w:r>
              <w:rPr>
                <w:rFonts w:ascii="Times New Roman" w:hAnsi="Times New Roman" w:eastAsia="宋体"/>
                <w:b w:val="0"/>
                <w:sz w:val="18"/>
              </w:rPr>
              <w:t>基本面特征</w:t>
            </w:r>
          </w:p>
        </w:tc>
        <w:tc>
          <w:tcPr>
            <w:tcW w:w="2376" w:type="dxa"/>
            <w:tcBorders>
              <w:top w:val="nil"/>
              <w:left w:val="nil"/>
              <w:bottom w:val="nil"/>
              <w:right w:val="nil"/>
            </w:tcBorders>
            <w:shd w:val="clear" w:color="auto" w:fill="auto"/>
          </w:tcPr>
          <w:p w14:paraId="3992E306">
            <w:pPr>
              <w:spacing w:before="40" w:after="40" w:line="252" w:lineRule="auto"/>
              <w:jc w:val="left"/>
            </w:pPr>
            <w:r>
              <w:rPr>
                <w:rFonts w:ascii="Times New Roman" w:hAnsi="Times New Roman" w:eastAsia="宋体"/>
                <w:b w:val="0"/>
                <w:sz w:val="18"/>
              </w:rPr>
              <w:t>基金规模 log_aum</w:t>
            </w:r>
          </w:p>
        </w:tc>
        <w:tc>
          <w:tcPr>
            <w:tcW w:w="1368" w:type="dxa"/>
            <w:tcBorders>
              <w:top w:val="nil"/>
              <w:left w:val="nil"/>
              <w:bottom w:val="nil"/>
              <w:right w:val="nil"/>
            </w:tcBorders>
            <w:shd w:val="clear" w:color="auto" w:fill="auto"/>
          </w:tcPr>
          <w:p w14:paraId="0184D016">
            <w:pPr>
              <w:spacing w:before="40" w:after="40" w:line="252" w:lineRule="auto"/>
              <w:jc w:val="center"/>
            </w:pPr>
            <w:r>
              <w:rPr>
                <w:rFonts w:ascii="Times New Roman" w:hAnsi="Times New Roman" w:eastAsia="宋体"/>
                <w:b w:val="0"/>
                <w:sz w:val="18"/>
              </w:rPr>
              <w:t>显著负向</w:t>
            </w:r>
          </w:p>
        </w:tc>
        <w:tc>
          <w:tcPr>
            <w:tcW w:w="3024" w:type="dxa"/>
            <w:tcBorders>
              <w:top w:val="nil"/>
              <w:left w:val="nil"/>
              <w:bottom w:val="nil"/>
              <w:right w:val="nil"/>
            </w:tcBorders>
            <w:shd w:val="clear" w:color="auto" w:fill="auto"/>
          </w:tcPr>
          <w:p w14:paraId="7B91B7D9">
            <w:pPr>
              <w:spacing w:before="40" w:after="40" w:line="252" w:lineRule="auto"/>
              <w:jc w:val="left"/>
            </w:pPr>
            <w:r>
              <w:rPr>
                <w:rFonts w:ascii="Times New Roman" w:hAnsi="Times New Roman" w:eastAsia="宋体"/>
                <w:b w:val="0"/>
                <w:sz w:val="18"/>
              </w:rPr>
              <w:t>规模不经济物理约束显著（Berk &amp; Green, 2004）；大资金冲击成本高、流动性受限</w:t>
            </w:r>
          </w:p>
        </w:tc>
      </w:tr>
      <w:tr w14:paraId="2C046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41DAE90">
            <w:pPr>
              <w:spacing w:before="40" w:after="40" w:line="252" w:lineRule="auto"/>
              <w:jc w:val="center"/>
            </w:pPr>
            <w:r>
              <w:rPr>
                <w:rFonts w:ascii="Times New Roman" w:hAnsi="Times New Roman" w:eastAsia="宋体"/>
                <w:b w:val="0"/>
                <w:sz w:val="18"/>
              </w:rPr>
              <w:t>L1 基本面层</w:t>
            </w:r>
          </w:p>
        </w:tc>
        <w:tc>
          <w:tcPr>
            <w:tcW w:w="1368" w:type="dxa"/>
            <w:tcBorders>
              <w:top w:val="nil"/>
              <w:left w:val="nil"/>
              <w:bottom w:val="nil"/>
              <w:right w:val="nil"/>
            </w:tcBorders>
            <w:shd w:val="clear" w:color="auto" w:fill="auto"/>
          </w:tcPr>
          <w:p w14:paraId="644E8889">
            <w:pPr>
              <w:spacing w:before="40" w:after="40" w:line="252" w:lineRule="auto"/>
              <w:jc w:val="center"/>
            </w:pPr>
            <w:r>
              <w:rPr>
                <w:rFonts w:ascii="Times New Roman" w:hAnsi="Times New Roman" w:eastAsia="宋体"/>
                <w:b w:val="0"/>
                <w:sz w:val="18"/>
              </w:rPr>
              <w:t>个人背景特征</w:t>
            </w:r>
          </w:p>
        </w:tc>
        <w:tc>
          <w:tcPr>
            <w:tcW w:w="2376" w:type="dxa"/>
            <w:tcBorders>
              <w:top w:val="nil"/>
              <w:left w:val="nil"/>
              <w:bottom w:val="nil"/>
              <w:right w:val="nil"/>
            </w:tcBorders>
            <w:shd w:val="clear" w:color="auto" w:fill="auto"/>
          </w:tcPr>
          <w:p w14:paraId="537B243C">
            <w:pPr>
              <w:spacing w:before="40" w:after="40" w:line="252" w:lineRule="auto"/>
              <w:jc w:val="left"/>
            </w:pPr>
            <w:r>
              <w:rPr>
                <w:rFonts w:ascii="Times New Roman" w:hAnsi="Times New Roman" w:eastAsia="宋体"/>
                <w:b w:val="0"/>
                <w:sz w:val="18"/>
              </w:rPr>
              <w:t>性别 male（男=1）</w:t>
            </w:r>
          </w:p>
        </w:tc>
        <w:tc>
          <w:tcPr>
            <w:tcW w:w="1368" w:type="dxa"/>
            <w:tcBorders>
              <w:top w:val="nil"/>
              <w:left w:val="nil"/>
              <w:bottom w:val="nil"/>
              <w:right w:val="nil"/>
            </w:tcBorders>
            <w:shd w:val="clear" w:color="auto" w:fill="auto"/>
          </w:tcPr>
          <w:p w14:paraId="707C67BD">
            <w:pPr>
              <w:spacing w:before="40" w:after="40" w:line="252" w:lineRule="auto"/>
              <w:jc w:val="center"/>
            </w:pPr>
            <w:r>
              <w:rPr>
                <w:rFonts w:ascii="Times New Roman" w:hAnsi="Times New Roman" w:eastAsia="宋体"/>
                <w:b w:val="0"/>
                <w:sz w:val="18"/>
              </w:rPr>
              <w:t>不显著／负向</w:t>
            </w:r>
          </w:p>
        </w:tc>
        <w:tc>
          <w:tcPr>
            <w:tcW w:w="3024" w:type="dxa"/>
            <w:tcBorders>
              <w:top w:val="nil"/>
              <w:left w:val="nil"/>
              <w:bottom w:val="nil"/>
              <w:right w:val="nil"/>
            </w:tcBorders>
            <w:shd w:val="clear" w:color="auto" w:fill="auto"/>
          </w:tcPr>
          <w:p w14:paraId="507297F5">
            <w:pPr>
              <w:spacing w:before="40" w:after="40" w:line="252" w:lineRule="auto"/>
              <w:jc w:val="left"/>
            </w:pPr>
            <w:r>
              <w:rPr>
                <w:rFonts w:ascii="Times New Roman" w:hAnsi="Times New Roman" w:eastAsia="宋体"/>
                <w:b w:val="0"/>
                <w:sz w:val="18"/>
              </w:rPr>
              <w:t>行为金融学表明男性更易过度自信与过度交易（Barber &amp; Odean, 2001）；传统金融学预期无显著超额差异</w:t>
            </w:r>
          </w:p>
        </w:tc>
      </w:tr>
      <w:tr w14:paraId="2490F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279C6B2F">
            <w:pPr>
              <w:spacing w:before="40" w:after="40" w:line="252" w:lineRule="auto"/>
              <w:jc w:val="center"/>
            </w:pPr>
            <w:r>
              <w:rPr>
                <w:rFonts w:ascii="Times New Roman" w:hAnsi="Times New Roman" w:eastAsia="宋体"/>
                <w:b w:val="0"/>
                <w:sz w:val="18"/>
              </w:rPr>
              <w:t>L1 基本面层</w:t>
            </w:r>
          </w:p>
        </w:tc>
        <w:tc>
          <w:tcPr>
            <w:tcW w:w="1368" w:type="dxa"/>
            <w:tcBorders>
              <w:top w:val="nil"/>
              <w:left w:val="nil"/>
              <w:bottom w:val="nil"/>
              <w:right w:val="nil"/>
            </w:tcBorders>
            <w:shd w:val="clear" w:color="auto" w:fill="auto"/>
          </w:tcPr>
          <w:p w14:paraId="6ABA21E9">
            <w:pPr>
              <w:spacing w:before="40" w:after="40" w:line="252" w:lineRule="auto"/>
              <w:jc w:val="center"/>
            </w:pPr>
            <w:r>
              <w:rPr>
                <w:rFonts w:ascii="Times New Roman" w:hAnsi="Times New Roman" w:eastAsia="宋体"/>
                <w:b w:val="0"/>
                <w:sz w:val="18"/>
              </w:rPr>
              <w:t>个人背景特征</w:t>
            </w:r>
          </w:p>
        </w:tc>
        <w:tc>
          <w:tcPr>
            <w:tcW w:w="2376" w:type="dxa"/>
            <w:tcBorders>
              <w:top w:val="nil"/>
              <w:left w:val="nil"/>
              <w:bottom w:val="nil"/>
              <w:right w:val="nil"/>
            </w:tcBorders>
            <w:shd w:val="clear" w:color="auto" w:fill="auto"/>
          </w:tcPr>
          <w:p w14:paraId="5BF2A58F">
            <w:pPr>
              <w:spacing w:before="40" w:after="40" w:line="252" w:lineRule="auto"/>
              <w:jc w:val="left"/>
            </w:pPr>
            <w:r>
              <w:rPr>
                <w:rFonts w:ascii="Times New Roman" w:hAnsi="Times New Roman" w:eastAsia="宋体"/>
                <w:b w:val="0"/>
                <w:sz w:val="18"/>
              </w:rPr>
              <w:t>CFA持证 has_CFA</w:t>
            </w:r>
          </w:p>
        </w:tc>
        <w:tc>
          <w:tcPr>
            <w:tcW w:w="1368" w:type="dxa"/>
            <w:tcBorders>
              <w:top w:val="nil"/>
              <w:left w:val="nil"/>
              <w:bottom w:val="nil"/>
              <w:right w:val="nil"/>
            </w:tcBorders>
            <w:shd w:val="clear" w:color="auto" w:fill="auto"/>
          </w:tcPr>
          <w:p w14:paraId="00F0B41D">
            <w:pPr>
              <w:spacing w:before="40" w:after="40" w:line="252" w:lineRule="auto"/>
              <w:jc w:val="center"/>
            </w:pPr>
            <w:r>
              <w:rPr>
                <w:rFonts w:ascii="Times New Roman" w:hAnsi="Times New Roman" w:eastAsia="宋体"/>
                <w:b w:val="0"/>
                <w:sz w:val="18"/>
              </w:rPr>
              <w:t>不显著／正向</w:t>
            </w:r>
          </w:p>
        </w:tc>
        <w:tc>
          <w:tcPr>
            <w:tcW w:w="3024" w:type="dxa"/>
            <w:tcBorders>
              <w:top w:val="nil"/>
              <w:left w:val="nil"/>
              <w:bottom w:val="nil"/>
              <w:right w:val="nil"/>
            </w:tcBorders>
            <w:shd w:val="clear" w:color="auto" w:fill="auto"/>
          </w:tcPr>
          <w:p w14:paraId="2F04040C">
            <w:pPr>
              <w:spacing w:before="40" w:after="40" w:line="252" w:lineRule="auto"/>
              <w:jc w:val="left"/>
            </w:pPr>
            <w:r>
              <w:rPr>
                <w:rFonts w:ascii="Times New Roman" w:hAnsi="Times New Roman" w:eastAsia="宋体"/>
                <w:b w:val="0"/>
                <w:sz w:val="18"/>
              </w:rPr>
              <w:t>专业资格认证反映系统性金融知识储备，但考证知识与实际投资中的心理抗压和实操可能脱节</w:t>
            </w:r>
          </w:p>
        </w:tc>
      </w:tr>
      <w:tr w14:paraId="48750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150C1B6">
            <w:pPr>
              <w:spacing w:before="40" w:after="40" w:line="252" w:lineRule="auto"/>
              <w:jc w:val="center"/>
            </w:pPr>
            <w:r>
              <w:rPr>
                <w:rFonts w:ascii="Times New Roman" w:hAnsi="Times New Roman" w:eastAsia="宋体"/>
                <w:b w:val="0"/>
                <w:sz w:val="18"/>
              </w:rPr>
              <w:t>L1 基本面层</w:t>
            </w:r>
          </w:p>
        </w:tc>
        <w:tc>
          <w:tcPr>
            <w:tcW w:w="1368" w:type="dxa"/>
            <w:tcBorders>
              <w:top w:val="nil"/>
              <w:left w:val="nil"/>
              <w:bottom w:val="nil"/>
              <w:right w:val="nil"/>
            </w:tcBorders>
            <w:shd w:val="clear" w:color="auto" w:fill="auto"/>
          </w:tcPr>
          <w:p w14:paraId="33C2A385">
            <w:pPr>
              <w:spacing w:before="40" w:after="40" w:line="252" w:lineRule="auto"/>
              <w:jc w:val="center"/>
            </w:pPr>
            <w:r>
              <w:rPr>
                <w:rFonts w:ascii="Times New Roman" w:hAnsi="Times New Roman" w:eastAsia="宋体"/>
                <w:b w:val="0"/>
                <w:sz w:val="18"/>
              </w:rPr>
              <w:t>个人背景特征</w:t>
            </w:r>
          </w:p>
        </w:tc>
        <w:tc>
          <w:tcPr>
            <w:tcW w:w="2376" w:type="dxa"/>
            <w:tcBorders>
              <w:top w:val="nil"/>
              <w:left w:val="nil"/>
              <w:bottom w:val="nil"/>
              <w:right w:val="nil"/>
            </w:tcBorders>
            <w:shd w:val="clear" w:color="auto" w:fill="auto"/>
          </w:tcPr>
          <w:p w14:paraId="2E459FB9">
            <w:pPr>
              <w:spacing w:before="40" w:after="40" w:line="252" w:lineRule="auto"/>
              <w:jc w:val="left"/>
            </w:pPr>
            <w:r>
              <w:rPr>
                <w:rFonts w:ascii="Times New Roman" w:hAnsi="Times New Roman" w:eastAsia="宋体"/>
                <w:b w:val="0"/>
                <w:sz w:val="18"/>
              </w:rPr>
              <w:t>学历 master_up（硕士及以上）</w:t>
            </w:r>
          </w:p>
        </w:tc>
        <w:tc>
          <w:tcPr>
            <w:tcW w:w="1368" w:type="dxa"/>
            <w:tcBorders>
              <w:top w:val="nil"/>
              <w:left w:val="nil"/>
              <w:bottom w:val="nil"/>
              <w:right w:val="nil"/>
            </w:tcBorders>
            <w:shd w:val="clear" w:color="auto" w:fill="auto"/>
          </w:tcPr>
          <w:p w14:paraId="5B1D952A">
            <w:pPr>
              <w:spacing w:before="40" w:after="40" w:line="252" w:lineRule="auto"/>
              <w:jc w:val="center"/>
            </w:pPr>
            <w:r>
              <w:rPr>
                <w:rFonts w:ascii="Times New Roman" w:hAnsi="Times New Roman" w:eastAsia="宋体"/>
                <w:b w:val="0"/>
                <w:sz w:val="18"/>
              </w:rPr>
              <w:t>不显著</w:t>
            </w:r>
          </w:p>
        </w:tc>
        <w:tc>
          <w:tcPr>
            <w:tcW w:w="3024" w:type="dxa"/>
            <w:tcBorders>
              <w:top w:val="nil"/>
              <w:left w:val="nil"/>
              <w:bottom w:val="nil"/>
              <w:right w:val="nil"/>
            </w:tcBorders>
            <w:shd w:val="clear" w:color="auto" w:fill="auto"/>
          </w:tcPr>
          <w:p w14:paraId="4C7C208B">
            <w:pPr>
              <w:spacing w:before="40" w:after="40" w:line="252" w:lineRule="auto"/>
              <w:jc w:val="left"/>
            </w:pPr>
            <w:r>
              <w:rPr>
                <w:rFonts w:ascii="Times New Roman" w:hAnsi="Times New Roman" w:eastAsia="宋体"/>
                <w:b w:val="0"/>
                <w:sz w:val="18"/>
              </w:rPr>
              <w:t>公募基金经理学历门槛极高（硕士及以上占比超 90%），学历在群体内部高度同质化，缺乏区分度</w:t>
            </w:r>
          </w:p>
        </w:tc>
      </w:tr>
      <w:tr w14:paraId="2A72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7606F2A">
            <w:pPr>
              <w:spacing w:before="40" w:after="40" w:line="252" w:lineRule="auto"/>
              <w:jc w:val="center"/>
            </w:pPr>
            <w:r>
              <w:rPr>
                <w:rFonts w:ascii="Times New Roman" w:hAnsi="Times New Roman" w:eastAsia="宋体"/>
                <w:b w:val="0"/>
                <w:sz w:val="18"/>
              </w:rPr>
              <w:t>L1 基本面层</w:t>
            </w:r>
          </w:p>
        </w:tc>
        <w:tc>
          <w:tcPr>
            <w:tcW w:w="1368" w:type="dxa"/>
            <w:tcBorders>
              <w:top w:val="nil"/>
              <w:left w:val="nil"/>
              <w:bottom w:val="nil"/>
              <w:right w:val="nil"/>
            </w:tcBorders>
            <w:shd w:val="clear" w:color="auto" w:fill="auto"/>
          </w:tcPr>
          <w:p w14:paraId="6345B218">
            <w:pPr>
              <w:spacing w:before="40" w:after="40" w:line="252" w:lineRule="auto"/>
              <w:jc w:val="center"/>
            </w:pPr>
            <w:r>
              <w:rPr>
                <w:rFonts w:ascii="Times New Roman" w:hAnsi="Times New Roman" w:eastAsia="宋体"/>
                <w:b w:val="0"/>
                <w:sz w:val="18"/>
              </w:rPr>
              <w:t>个人背景特征</w:t>
            </w:r>
          </w:p>
        </w:tc>
        <w:tc>
          <w:tcPr>
            <w:tcW w:w="2376" w:type="dxa"/>
            <w:tcBorders>
              <w:top w:val="nil"/>
              <w:left w:val="nil"/>
              <w:bottom w:val="nil"/>
              <w:right w:val="nil"/>
            </w:tcBorders>
            <w:shd w:val="clear" w:color="auto" w:fill="auto"/>
          </w:tcPr>
          <w:p w14:paraId="40D34F5E">
            <w:pPr>
              <w:spacing w:before="40" w:after="40" w:line="252" w:lineRule="auto"/>
              <w:jc w:val="left"/>
            </w:pPr>
            <w:r>
              <w:rPr>
                <w:rFonts w:ascii="Times New Roman" w:hAnsi="Times New Roman" w:eastAsia="宋体"/>
                <w:b w:val="0"/>
                <w:sz w:val="18"/>
              </w:rPr>
              <w:t>院校层次 top_school（名校毕业）</w:t>
            </w:r>
          </w:p>
        </w:tc>
        <w:tc>
          <w:tcPr>
            <w:tcW w:w="1368" w:type="dxa"/>
            <w:tcBorders>
              <w:top w:val="nil"/>
              <w:left w:val="nil"/>
              <w:bottom w:val="nil"/>
              <w:right w:val="nil"/>
            </w:tcBorders>
            <w:shd w:val="clear" w:color="auto" w:fill="auto"/>
          </w:tcPr>
          <w:p w14:paraId="3EF3CD30">
            <w:pPr>
              <w:spacing w:before="40" w:after="40" w:line="252" w:lineRule="auto"/>
              <w:jc w:val="center"/>
            </w:pPr>
            <w:r>
              <w:rPr>
                <w:rFonts w:ascii="Times New Roman" w:hAnsi="Times New Roman" w:eastAsia="宋体"/>
                <w:b w:val="0"/>
                <w:sz w:val="18"/>
              </w:rPr>
              <w:t>不显著／弱正向</w:t>
            </w:r>
          </w:p>
        </w:tc>
        <w:tc>
          <w:tcPr>
            <w:tcW w:w="3024" w:type="dxa"/>
            <w:tcBorders>
              <w:top w:val="nil"/>
              <w:left w:val="nil"/>
              <w:bottom w:val="nil"/>
              <w:right w:val="nil"/>
            </w:tcBorders>
            <w:shd w:val="clear" w:color="auto" w:fill="auto"/>
          </w:tcPr>
          <w:p w14:paraId="565D8F14">
            <w:pPr>
              <w:spacing w:before="40" w:after="40" w:line="252" w:lineRule="auto"/>
              <w:jc w:val="left"/>
            </w:pPr>
            <w:r>
              <w:rPr>
                <w:rFonts w:ascii="Times New Roman" w:hAnsi="Times New Roman" w:eastAsia="宋体"/>
                <w:b w:val="0"/>
                <w:sz w:val="18"/>
              </w:rPr>
              <w:t>名校校友圈层带来信息获取优势与声誉筛选效应，但难以直接决定统计显著的超额投资收益</w:t>
            </w:r>
          </w:p>
        </w:tc>
      </w:tr>
      <w:tr w14:paraId="68FBA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F107116">
            <w:pPr>
              <w:spacing w:before="40" w:after="40" w:line="252" w:lineRule="auto"/>
              <w:jc w:val="center"/>
            </w:pPr>
            <w:r>
              <w:rPr>
                <w:rFonts w:ascii="Times New Roman" w:hAnsi="Times New Roman" w:eastAsia="宋体"/>
                <w:b w:val="0"/>
                <w:sz w:val="18"/>
              </w:rPr>
              <w:t>L1 配置选择层</w:t>
            </w:r>
          </w:p>
        </w:tc>
        <w:tc>
          <w:tcPr>
            <w:tcW w:w="1368" w:type="dxa"/>
            <w:tcBorders>
              <w:top w:val="nil"/>
              <w:left w:val="nil"/>
              <w:bottom w:val="nil"/>
              <w:right w:val="nil"/>
            </w:tcBorders>
            <w:shd w:val="clear" w:color="auto" w:fill="auto"/>
          </w:tcPr>
          <w:p w14:paraId="323BBD5F">
            <w:pPr>
              <w:spacing w:before="40" w:after="40" w:line="252" w:lineRule="auto"/>
              <w:jc w:val="center"/>
            </w:pPr>
            <w:r>
              <w:rPr>
                <w:rFonts w:ascii="Times New Roman" w:hAnsi="Times New Roman" w:eastAsia="宋体"/>
                <w:b w:val="0"/>
                <w:sz w:val="18"/>
              </w:rPr>
              <w:t>行业配置</w:t>
            </w:r>
          </w:p>
        </w:tc>
        <w:tc>
          <w:tcPr>
            <w:tcW w:w="2376" w:type="dxa"/>
            <w:tcBorders>
              <w:top w:val="nil"/>
              <w:left w:val="nil"/>
              <w:bottom w:val="nil"/>
              <w:right w:val="nil"/>
            </w:tcBorders>
            <w:shd w:val="clear" w:color="auto" w:fill="auto"/>
          </w:tcPr>
          <w:p w14:paraId="796A069B">
            <w:pPr>
              <w:spacing w:before="40" w:after="40" w:line="252" w:lineRule="auto"/>
              <w:jc w:val="left"/>
            </w:pPr>
            <w:r>
              <w:rPr>
                <w:rFonts w:ascii="Times New Roman" w:hAnsi="Times New Roman" w:eastAsia="宋体"/>
                <w:b w:val="0"/>
                <w:sz w:val="18"/>
              </w:rPr>
              <w:t>行业集中度 ICI</w:t>
            </w:r>
          </w:p>
        </w:tc>
        <w:tc>
          <w:tcPr>
            <w:tcW w:w="1368" w:type="dxa"/>
            <w:tcBorders>
              <w:top w:val="nil"/>
              <w:left w:val="nil"/>
              <w:bottom w:val="nil"/>
              <w:right w:val="nil"/>
            </w:tcBorders>
            <w:shd w:val="clear" w:color="auto" w:fill="auto"/>
          </w:tcPr>
          <w:p w14:paraId="705AD2E0">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026A165F">
            <w:pPr>
              <w:spacing w:before="40" w:after="40" w:line="252" w:lineRule="auto"/>
              <w:jc w:val="left"/>
            </w:pPr>
            <w:r>
              <w:rPr>
                <w:rFonts w:ascii="Times New Roman" w:hAnsi="Times New Roman" w:eastAsia="宋体"/>
                <w:b w:val="0"/>
                <w:sz w:val="18"/>
              </w:rPr>
              <w:t>集中重仓看好行业体现私有信息优势与深度选股自信（Kacperczyk et al., 2005）</w:t>
            </w:r>
          </w:p>
        </w:tc>
      </w:tr>
      <w:tr w14:paraId="18DAA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20C87B77">
            <w:pPr>
              <w:spacing w:before="40" w:after="40" w:line="252" w:lineRule="auto"/>
              <w:jc w:val="center"/>
            </w:pPr>
            <w:r>
              <w:rPr>
                <w:rFonts w:ascii="Times New Roman" w:hAnsi="Times New Roman" w:eastAsia="宋体"/>
                <w:b w:val="0"/>
                <w:sz w:val="18"/>
              </w:rPr>
              <w:t>L1 配置选择层</w:t>
            </w:r>
          </w:p>
        </w:tc>
        <w:tc>
          <w:tcPr>
            <w:tcW w:w="1368" w:type="dxa"/>
            <w:tcBorders>
              <w:top w:val="nil"/>
              <w:left w:val="nil"/>
              <w:bottom w:val="nil"/>
              <w:right w:val="nil"/>
            </w:tcBorders>
            <w:shd w:val="clear" w:color="auto" w:fill="auto"/>
          </w:tcPr>
          <w:p w14:paraId="2C93D347">
            <w:pPr>
              <w:spacing w:before="40" w:after="40" w:line="252" w:lineRule="auto"/>
              <w:jc w:val="center"/>
            </w:pPr>
            <w:r>
              <w:rPr>
                <w:rFonts w:ascii="Times New Roman" w:hAnsi="Times New Roman" w:eastAsia="宋体"/>
                <w:b w:val="0"/>
                <w:sz w:val="18"/>
              </w:rPr>
              <w:t>风格稳定</w:t>
            </w:r>
          </w:p>
        </w:tc>
        <w:tc>
          <w:tcPr>
            <w:tcW w:w="2376" w:type="dxa"/>
            <w:tcBorders>
              <w:top w:val="nil"/>
              <w:left w:val="nil"/>
              <w:bottom w:val="nil"/>
              <w:right w:val="nil"/>
            </w:tcBorders>
            <w:shd w:val="clear" w:color="auto" w:fill="auto"/>
          </w:tcPr>
          <w:p w14:paraId="027A2502">
            <w:pPr>
              <w:spacing w:before="40" w:after="40" w:line="252" w:lineRule="auto"/>
              <w:jc w:val="left"/>
            </w:pPr>
            <w:r>
              <w:rPr>
                <w:rFonts w:ascii="Times New Roman" w:hAnsi="Times New Roman" w:eastAsia="宋体"/>
                <w:b w:val="0"/>
                <w:sz w:val="18"/>
              </w:rPr>
              <w:t>行业风格漂移 ISDI</w:t>
            </w:r>
          </w:p>
        </w:tc>
        <w:tc>
          <w:tcPr>
            <w:tcW w:w="1368" w:type="dxa"/>
            <w:tcBorders>
              <w:top w:val="nil"/>
              <w:left w:val="nil"/>
              <w:bottom w:val="nil"/>
              <w:right w:val="nil"/>
            </w:tcBorders>
            <w:shd w:val="clear" w:color="auto" w:fill="auto"/>
          </w:tcPr>
          <w:p w14:paraId="6D832569">
            <w:pPr>
              <w:spacing w:before="40" w:after="40" w:line="252" w:lineRule="auto"/>
              <w:jc w:val="center"/>
            </w:pPr>
            <w:r>
              <w:rPr>
                <w:rFonts w:ascii="Times New Roman" w:hAnsi="Times New Roman" w:eastAsia="宋体"/>
                <w:b w:val="0"/>
                <w:sz w:val="18"/>
              </w:rPr>
              <w:t>显著负向</w:t>
            </w:r>
          </w:p>
        </w:tc>
        <w:tc>
          <w:tcPr>
            <w:tcW w:w="3024" w:type="dxa"/>
            <w:tcBorders>
              <w:top w:val="nil"/>
              <w:left w:val="nil"/>
              <w:bottom w:val="nil"/>
              <w:right w:val="nil"/>
            </w:tcBorders>
            <w:shd w:val="clear" w:color="auto" w:fill="auto"/>
          </w:tcPr>
          <w:p w14:paraId="42C421D0">
            <w:pPr>
              <w:spacing w:before="40" w:after="40" w:line="252" w:lineRule="auto"/>
              <w:jc w:val="left"/>
            </w:pPr>
            <w:r>
              <w:rPr>
                <w:rFonts w:ascii="Times New Roman" w:hAnsi="Times New Roman" w:eastAsia="宋体"/>
                <w:b w:val="0"/>
                <w:sz w:val="18"/>
              </w:rPr>
              <w:t>跨行业弹性组频繁横跳反映缺乏稳定投资框架与追逐热点损耗（Chen &amp; Wei, 2025）</w:t>
            </w:r>
          </w:p>
        </w:tc>
      </w:tr>
      <w:tr w14:paraId="5898C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7DEAC5EE">
            <w:pPr>
              <w:spacing w:before="40" w:after="40" w:line="252" w:lineRule="auto"/>
              <w:jc w:val="center"/>
            </w:pPr>
            <w:r>
              <w:rPr>
                <w:rFonts w:ascii="Times New Roman" w:hAnsi="Times New Roman" w:eastAsia="宋体"/>
                <w:b w:val="0"/>
                <w:sz w:val="18"/>
              </w:rPr>
              <w:t>L1 配置选择层</w:t>
            </w:r>
          </w:p>
        </w:tc>
        <w:tc>
          <w:tcPr>
            <w:tcW w:w="1368" w:type="dxa"/>
            <w:tcBorders>
              <w:top w:val="nil"/>
              <w:left w:val="nil"/>
              <w:bottom w:val="nil"/>
              <w:right w:val="nil"/>
            </w:tcBorders>
            <w:shd w:val="clear" w:color="auto" w:fill="auto"/>
          </w:tcPr>
          <w:p w14:paraId="09E0AD5C">
            <w:pPr>
              <w:spacing w:before="40" w:after="40" w:line="252" w:lineRule="auto"/>
              <w:jc w:val="center"/>
            </w:pPr>
            <w:r>
              <w:rPr>
                <w:rFonts w:ascii="Times New Roman" w:hAnsi="Times New Roman" w:eastAsia="宋体"/>
                <w:b w:val="0"/>
                <w:sz w:val="18"/>
              </w:rPr>
              <w:t>选股偏离</w:t>
            </w:r>
          </w:p>
        </w:tc>
        <w:tc>
          <w:tcPr>
            <w:tcW w:w="2376" w:type="dxa"/>
            <w:tcBorders>
              <w:top w:val="nil"/>
              <w:left w:val="nil"/>
              <w:bottom w:val="nil"/>
              <w:right w:val="nil"/>
            </w:tcBorders>
            <w:shd w:val="clear" w:color="auto" w:fill="auto"/>
          </w:tcPr>
          <w:p w14:paraId="23BD094A">
            <w:pPr>
              <w:spacing w:before="40" w:after="40" w:line="252" w:lineRule="auto"/>
              <w:jc w:val="left"/>
            </w:pPr>
            <w:r>
              <w:rPr>
                <w:rFonts w:ascii="Times New Roman" w:hAnsi="Times New Roman" w:eastAsia="宋体"/>
                <w:b w:val="0"/>
                <w:sz w:val="18"/>
              </w:rPr>
              <w:t>改进主动份额 AS_improved</w:t>
            </w:r>
          </w:p>
        </w:tc>
        <w:tc>
          <w:tcPr>
            <w:tcW w:w="1368" w:type="dxa"/>
            <w:tcBorders>
              <w:top w:val="nil"/>
              <w:left w:val="nil"/>
              <w:bottom w:val="nil"/>
              <w:right w:val="nil"/>
            </w:tcBorders>
            <w:shd w:val="clear" w:color="auto" w:fill="auto"/>
          </w:tcPr>
          <w:p w14:paraId="41239126">
            <w:pPr>
              <w:spacing w:before="40" w:after="40" w:line="252" w:lineRule="auto"/>
              <w:jc w:val="center"/>
            </w:pPr>
            <w:r>
              <w:rPr>
                <w:rFonts w:ascii="Times New Roman" w:hAnsi="Times New Roman" w:eastAsia="宋体"/>
                <w:b w:val="0"/>
                <w:sz w:val="18"/>
              </w:rPr>
              <w:t>正向</w:t>
            </w:r>
          </w:p>
        </w:tc>
        <w:tc>
          <w:tcPr>
            <w:tcW w:w="3024" w:type="dxa"/>
            <w:tcBorders>
              <w:top w:val="nil"/>
              <w:left w:val="nil"/>
              <w:bottom w:val="nil"/>
              <w:right w:val="nil"/>
            </w:tcBorders>
            <w:shd w:val="clear" w:color="auto" w:fill="auto"/>
          </w:tcPr>
          <w:p w14:paraId="5BB931AB">
            <w:pPr>
              <w:spacing w:before="40" w:after="40" w:line="252" w:lineRule="auto"/>
              <w:jc w:val="left"/>
            </w:pPr>
            <w:r>
              <w:rPr>
                <w:rFonts w:ascii="Times New Roman" w:hAnsi="Times New Roman" w:eastAsia="宋体"/>
                <w:b w:val="0"/>
                <w:sz w:val="18"/>
              </w:rPr>
              <w:t>持仓相对基准的主动偏离度高，体现主动选股意愿与创造 Alpha 潜力（Cremers &amp; Petajisto, 2009）</w:t>
            </w:r>
          </w:p>
        </w:tc>
      </w:tr>
      <w:tr w14:paraId="6B60B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05EE3C4A">
            <w:pPr>
              <w:spacing w:before="40" w:after="40" w:line="252" w:lineRule="auto"/>
              <w:jc w:val="center"/>
            </w:pPr>
            <w:r>
              <w:rPr>
                <w:rFonts w:ascii="Times New Roman" w:hAnsi="Times New Roman" w:eastAsia="宋体"/>
                <w:b w:val="0"/>
                <w:sz w:val="18"/>
              </w:rPr>
              <w:t>L2 认知偏差层</w:t>
            </w:r>
          </w:p>
        </w:tc>
        <w:tc>
          <w:tcPr>
            <w:tcW w:w="1368" w:type="dxa"/>
            <w:tcBorders>
              <w:top w:val="nil"/>
              <w:left w:val="nil"/>
              <w:bottom w:val="nil"/>
              <w:right w:val="nil"/>
            </w:tcBorders>
            <w:shd w:val="clear" w:color="auto" w:fill="auto"/>
          </w:tcPr>
          <w:p w14:paraId="0EA623A9">
            <w:pPr>
              <w:spacing w:before="40" w:after="40" w:line="252" w:lineRule="auto"/>
              <w:jc w:val="center"/>
            </w:pPr>
            <w:r>
              <w:rPr>
                <w:rFonts w:ascii="Times New Roman" w:hAnsi="Times New Roman" w:eastAsia="宋体"/>
                <w:b w:val="0"/>
                <w:sz w:val="18"/>
              </w:rPr>
              <w:t>风险态度</w:t>
            </w:r>
          </w:p>
        </w:tc>
        <w:tc>
          <w:tcPr>
            <w:tcW w:w="2376" w:type="dxa"/>
            <w:tcBorders>
              <w:top w:val="nil"/>
              <w:left w:val="nil"/>
              <w:bottom w:val="nil"/>
              <w:right w:val="nil"/>
            </w:tcBorders>
            <w:shd w:val="clear" w:color="auto" w:fill="auto"/>
          </w:tcPr>
          <w:p w14:paraId="5F94934F">
            <w:pPr>
              <w:spacing w:before="40" w:after="40" w:line="252" w:lineRule="auto"/>
              <w:jc w:val="left"/>
            </w:pPr>
            <w:r>
              <w:rPr>
                <w:rFonts w:ascii="Times New Roman" w:hAnsi="Times New Roman" w:eastAsia="宋体"/>
                <w:b w:val="0"/>
                <w:sz w:val="18"/>
              </w:rPr>
              <w:t>风险偏好不对称 risk_asym</w:t>
            </w:r>
          </w:p>
        </w:tc>
        <w:tc>
          <w:tcPr>
            <w:tcW w:w="1368" w:type="dxa"/>
            <w:tcBorders>
              <w:top w:val="nil"/>
              <w:left w:val="nil"/>
              <w:bottom w:val="nil"/>
              <w:right w:val="nil"/>
            </w:tcBorders>
            <w:shd w:val="clear" w:color="auto" w:fill="auto"/>
          </w:tcPr>
          <w:p w14:paraId="5D45427D">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14775291">
            <w:pPr>
              <w:spacing w:before="40" w:after="40" w:line="252" w:lineRule="auto"/>
              <w:jc w:val="left"/>
            </w:pPr>
            <w:r>
              <w:rPr>
                <w:rFonts w:ascii="Times New Roman" w:hAnsi="Times New Roman" w:eastAsia="宋体"/>
                <w:b w:val="0"/>
                <w:sz w:val="18"/>
              </w:rPr>
              <w:t>盈利期敢于进攻、亏损期严格防守，展现情境适应力与止损纪律</w:t>
            </w:r>
          </w:p>
        </w:tc>
      </w:tr>
      <w:tr w14:paraId="67FD6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F5E89F5">
            <w:pPr>
              <w:spacing w:before="40" w:after="40" w:line="252" w:lineRule="auto"/>
              <w:jc w:val="center"/>
            </w:pPr>
            <w:r>
              <w:rPr>
                <w:rFonts w:ascii="Times New Roman" w:hAnsi="Times New Roman" w:eastAsia="宋体"/>
                <w:b w:val="0"/>
                <w:sz w:val="18"/>
              </w:rPr>
              <w:t>L2 认知偏差层</w:t>
            </w:r>
          </w:p>
        </w:tc>
        <w:tc>
          <w:tcPr>
            <w:tcW w:w="1368" w:type="dxa"/>
            <w:tcBorders>
              <w:top w:val="nil"/>
              <w:left w:val="nil"/>
              <w:bottom w:val="nil"/>
              <w:right w:val="nil"/>
            </w:tcBorders>
            <w:shd w:val="clear" w:color="auto" w:fill="auto"/>
          </w:tcPr>
          <w:p w14:paraId="058427DC">
            <w:pPr>
              <w:spacing w:before="40" w:after="40" w:line="252" w:lineRule="auto"/>
              <w:jc w:val="center"/>
            </w:pPr>
            <w:r>
              <w:rPr>
                <w:rFonts w:ascii="Times New Roman" w:hAnsi="Times New Roman" w:eastAsia="宋体"/>
                <w:b w:val="0"/>
                <w:sz w:val="18"/>
              </w:rPr>
              <w:t>参考点偏误</w:t>
            </w:r>
          </w:p>
        </w:tc>
        <w:tc>
          <w:tcPr>
            <w:tcW w:w="2376" w:type="dxa"/>
            <w:tcBorders>
              <w:top w:val="nil"/>
              <w:left w:val="nil"/>
              <w:bottom w:val="nil"/>
              <w:right w:val="nil"/>
            </w:tcBorders>
            <w:shd w:val="clear" w:color="auto" w:fill="auto"/>
          </w:tcPr>
          <w:p w14:paraId="1D4394A2">
            <w:pPr>
              <w:spacing w:before="40" w:after="40" w:line="252" w:lineRule="auto"/>
              <w:jc w:val="left"/>
            </w:pPr>
            <w:r>
              <w:rPr>
                <w:rFonts w:ascii="Times New Roman" w:hAnsi="Times New Roman" w:eastAsia="宋体"/>
                <w:b w:val="0"/>
                <w:sz w:val="18"/>
              </w:rPr>
              <w:t>处置效应 de</w:t>
            </w:r>
          </w:p>
        </w:tc>
        <w:tc>
          <w:tcPr>
            <w:tcW w:w="1368" w:type="dxa"/>
            <w:tcBorders>
              <w:top w:val="nil"/>
              <w:left w:val="nil"/>
              <w:bottom w:val="nil"/>
              <w:right w:val="nil"/>
            </w:tcBorders>
            <w:shd w:val="clear" w:color="auto" w:fill="auto"/>
          </w:tcPr>
          <w:p w14:paraId="3243B3D1">
            <w:pPr>
              <w:spacing w:before="40" w:after="40" w:line="252" w:lineRule="auto"/>
              <w:jc w:val="center"/>
            </w:pPr>
            <w:r>
              <w:rPr>
                <w:rFonts w:ascii="Times New Roman" w:hAnsi="Times New Roman" w:eastAsia="宋体"/>
                <w:b w:val="0"/>
                <w:sz w:val="18"/>
              </w:rPr>
              <w:t>显著负向</w:t>
            </w:r>
          </w:p>
        </w:tc>
        <w:tc>
          <w:tcPr>
            <w:tcW w:w="3024" w:type="dxa"/>
            <w:tcBorders>
              <w:top w:val="nil"/>
              <w:left w:val="nil"/>
              <w:bottom w:val="nil"/>
              <w:right w:val="nil"/>
            </w:tcBorders>
            <w:shd w:val="clear" w:color="auto" w:fill="auto"/>
          </w:tcPr>
          <w:p w14:paraId="4159A036">
            <w:pPr>
              <w:spacing w:before="40" w:after="40" w:line="252" w:lineRule="auto"/>
              <w:jc w:val="left"/>
            </w:pPr>
            <w:r>
              <w:rPr>
                <w:rFonts w:ascii="Times New Roman" w:hAnsi="Times New Roman" w:eastAsia="宋体"/>
                <w:b w:val="0"/>
                <w:sz w:val="18"/>
              </w:rPr>
              <w:t>售盈持亏心理偏差（Shefrin &amp; Statman, 1985），过早止盈阻断涨幅、死扛亏损放大回撤</w:t>
            </w:r>
          </w:p>
        </w:tc>
      </w:tr>
      <w:tr w14:paraId="7B70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2A4A31F9">
            <w:pPr>
              <w:spacing w:before="40" w:after="40" w:line="252" w:lineRule="auto"/>
              <w:jc w:val="center"/>
            </w:pPr>
            <w:r>
              <w:rPr>
                <w:rFonts w:ascii="Times New Roman" w:hAnsi="Times New Roman" w:eastAsia="宋体"/>
                <w:b w:val="0"/>
                <w:sz w:val="18"/>
              </w:rPr>
              <w:t>L2 认知偏差层</w:t>
            </w:r>
          </w:p>
        </w:tc>
        <w:tc>
          <w:tcPr>
            <w:tcW w:w="1368" w:type="dxa"/>
            <w:tcBorders>
              <w:top w:val="nil"/>
              <w:left w:val="nil"/>
              <w:bottom w:val="nil"/>
              <w:right w:val="nil"/>
            </w:tcBorders>
            <w:shd w:val="clear" w:color="auto" w:fill="auto"/>
          </w:tcPr>
          <w:p w14:paraId="7F98E33A">
            <w:pPr>
              <w:spacing w:before="40" w:after="40" w:line="252" w:lineRule="auto"/>
              <w:jc w:val="center"/>
            </w:pPr>
            <w:r>
              <w:rPr>
                <w:rFonts w:ascii="Times New Roman" w:hAnsi="Times New Roman" w:eastAsia="宋体"/>
                <w:b w:val="0"/>
                <w:sz w:val="18"/>
              </w:rPr>
              <w:t>参考点偏误</w:t>
            </w:r>
          </w:p>
        </w:tc>
        <w:tc>
          <w:tcPr>
            <w:tcW w:w="2376" w:type="dxa"/>
            <w:tcBorders>
              <w:top w:val="nil"/>
              <w:left w:val="nil"/>
              <w:bottom w:val="nil"/>
              <w:right w:val="nil"/>
            </w:tcBorders>
            <w:shd w:val="clear" w:color="auto" w:fill="auto"/>
          </w:tcPr>
          <w:p w14:paraId="682E0420">
            <w:pPr>
              <w:spacing w:before="40" w:after="40" w:line="252" w:lineRule="auto"/>
              <w:jc w:val="left"/>
            </w:pPr>
            <w:r>
              <w:rPr>
                <w:rFonts w:ascii="Times New Roman" w:hAnsi="Times New Roman" w:eastAsia="宋体"/>
                <w:b w:val="0"/>
                <w:sz w:val="18"/>
              </w:rPr>
              <w:t>锚定效应 anchor_high</w:t>
            </w:r>
          </w:p>
        </w:tc>
        <w:tc>
          <w:tcPr>
            <w:tcW w:w="1368" w:type="dxa"/>
            <w:tcBorders>
              <w:top w:val="nil"/>
              <w:left w:val="nil"/>
              <w:bottom w:val="nil"/>
              <w:right w:val="nil"/>
            </w:tcBorders>
            <w:shd w:val="clear" w:color="auto" w:fill="auto"/>
          </w:tcPr>
          <w:p w14:paraId="55994463">
            <w:pPr>
              <w:spacing w:before="40" w:after="40" w:line="252" w:lineRule="auto"/>
              <w:jc w:val="center"/>
            </w:pPr>
            <w:r>
              <w:rPr>
                <w:rFonts w:ascii="Times New Roman" w:hAnsi="Times New Roman" w:eastAsia="宋体"/>
                <w:b w:val="0"/>
                <w:sz w:val="18"/>
              </w:rPr>
              <w:t>负向（实证为正）</w:t>
            </w:r>
          </w:p>
        </w:tc>
        <w:tc>
          <w:tcPr>
            <w:tcW w:w="3024" w:type="dxa"/>
            <w:tcBorders>
              <w:top w:val="nil"/>
              <w:left w:val="nil"/>
              <w:bottom w:val="nil"/>
              <w:right w:val="nil"/>
            </w:tcBorders>
            <w:shd w:val="clear" w:color="auto" w:fill="auto"/>
          </w:tcPr>
          <w:p w14:paraId="6BC913D3">
            <w:pPr>
              <w:spacing w:before="40" w:after="40" w:line="252" w:lineRule="auto"/>
              <w:jc w:val="left"/>
            </w:pPr>
            <w:r>
              <w:rPr>
                <w:rFonts w:ascii="Times New Roman" w:hAnsi="Times New Roman" w:eastAsia="宋体"/>
                <w:b w:val="0"/>
                <w:sz w:val="18"/>
              </w:rPr>
              <w:t>理论上锚定历史高价拒绝止损损害业绩；实证受 A 股右侧动量追随效应支撑呈现正向</w:t>
            </w:r>
          </w:p>
        </w:tc>
      </w:tr>
      <w:tr w14:paraId="0B34F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6FA1EC4E">
            <w:pPr>
              <w:spacing w:before="40" w:after="40" w:line="252" w:lineRule="auto"/>
              <w:jc w:val="center"/>
            </w:pPr>
            <w:r>
              <w:rPr>
                <w:rFonts w:ascii="Times New Roman" w:hAnsi="Times New Roman" w:eastAsia="宋体"/>
                <w:b w:val="0"/>
                <w:sz w:val="18"/>
              </w:rPr>
              <w:t>L2 认知偏差层</w:t>
            </w:r>
          </w:p>
        </w:tc>
        <w:tc>
          <w:tcPr>
            <w:tcW w:w="1368" w:type="dxa"/>
            <w:tcBorders>
              <w:top w:val="nil"/>
              <w:left w:val="nil"/>
              <w:bottom w:val="nil"/>
              <w:right w:val="nil"/>
            </w:tcBorders>
            <w:shd w:val="clear" w:color="auto" w:fill="auto"/>
          </w:tcPr>
          <w:p w14:paraId="1DC00407">
            <w:pPr>
              <w:spacing w:before="40" w:after="40" w:line="252" w:lineRule="auto"/>
              <w:jc w:val="center"/>
            </w:pPr>
            <w:r>
              <w:rPr>
                <w:rFonts w:ascii="Times New Roman" w:hAnsi="Times New Roman" w:eastAsia="宋体"/>
                <w:b w:val="0"/>
                <w:sz w:val="18"/>
              </w:rPr>
              <w:t>过度自信</w:t>
            </w:r>
          </w:p>
        </w:tc>
        <w:tc>
          <w:tcPr>
            <w:tcW w:w="2376" w:type="dxa"/>
            <w:tcBorders>
              <w:top w:val="nil"/>
              <w:left w:val="nil"/>
              <w:bottom w:val="nil"/>
              <w:right w:val="nil"/>
            </w:tcBorders>
            <w:shd w:val="clear" w:color="auto" w:fill="auto"/>
          </w:tcPr>
          <w:p w14:paraId="1FDF821C">
            <w:pPr>
              <w:spacing w:before="40" w:after="40" w:line="252" w:lineRule="auto"/>
              <w:jc w:val="left"/>
            </w:pPr>
            <w:r>
              <w:rPr>
                <w:rFonts w:ascii="Times New Roman" w:hAnsi="Times New Roman" w:eastAsia="宋体"/>
                <w:b w:val="0"/>
                <w:sz w:val="18"/>
              </w:rPr>
              <w:t>过度自信 oc_conf</w:t>
            </w:r>
          </w:p>
        </w:tc>
        <w:tc>
          <w:tcPr>
            <w:tcW w:w="1368" w:type="dxa"/>
            <w:tcBorders>
              <w:top w:val="nil"/>
              <w:left w:val="nil"/>
              <w:bottom w:val="nil"/>
              <w:right w:val="nil"/>
            </w:tcBorders>
            <w:shd w:val="clear" w:color="auto" w:fill="auto"/>
          </w:tcPr>
          <w:p w14:paraId="5875AC4C">
            <w:pPr>
              <w:spacing w:before="40" w:after="40" w:line="252" w:lineRule="auto"/>
              <w:jc w:val="center"/>
            </w:pPr>
            <w:r>
              <w:rPr>
                <w:rFonts w:ascii="Times New Roman" w:hAnsi="Times New Roman" w:eastAsia="宋体"/>
                <w:b w:val="0"/>
                <w:sz w:val="18"/>
              </w:rPr>
              <w:t>显著负向</w:t>
            </w:r>
          </w:p>
        </w:tc>
        <w:tc>
          <w:tcPr>
            <w:tcW w:w="3024" w:type="dxa"/>
            <w:tcBorders>
              <w:top w:val="nil"/>
              <w:left w:val="nil"/>
              <w:bottom w:val="nil"/>
              <w:right w:val="nil"/>
            </w:tcBorders>
            <w:shd w:val="clear" w:color="auto" w:fill="auto"/>
          </w:tcPr>
          <w:p w14:paraId="34C668DD">
            <w:pPr>
              <w:spacing w:before="40" w:after="40" w:line="252" w:lineRule="auto"/>
              <w:jc w:val="left"/>
            </w:pPr>
            <w:r>
              <w:rPr>
                <w:rFonts w:ascii="Times New Roman" w:hAnsi="Times New Roman" w:eastAsia="宋体"/>
                <w:b w:val="0"/>
                <w:sz w:val="18"/>
              </w:rPr>
              <w:t>前期盈利后自负加码频繁交易，摩擦成本与决策失误侵蚀业绩（Gervais &amp; Odean, 2001）</w:t>
            </w:r>
          </w:p>
        </w:tc>
      </w:tr>
      <w:tr w14:paraId="075FB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32CC55CE">
            <w:pPr>
              <w:spacing w:before="40" w:after="40" w:line="252" w:lineRule="auto"/>
              <w:jc w:val="center"/>
            </w:pPr>
            <w:r>
              <w:rPr>
                <w:rFonts w:ascii="Times New Roman" w:hAnsi="Times New Roman" w:eastAsia="宋体"/>
                <w:b w:val="0"/>
                <w:sz w:val="18"/>
              </w:rPr>
              <w:t>L2 认知偏差层</w:t>
            </w:r>
          </w:p>
        </w:tc>
        <w:tc>
          <w:tcPr>
            <w:tcW w:w="1368" w:type="dxa"/>
            <w:tcBorders>
              <w:top w:val="nil"/>
              <w:left w:val="nil"/>
              <w:bottom w:val="nil"/>
              <w:right w:val="nil"/>
            </w:tcBorders>
            <w:shd w:val="clear" w:color="auto" w:fill="auto"/>
          </w:tcPr>
          <w:p w14:paraId="7607FCCE">
            <w:pPr>
              <w:spacing w:before="40" w:after="40" w:line="252" w:lineRule="auto"/>
              <w:jc w:val="center"/>
            </w:pPr>
            <w:r>
              <w:rPr>
                <w:rFonts w:ascii="Times New Roman" w:hAnsi="Times New Roman" w:eastAsia="宋体"/>
                <w:b w:val="0"/>
                <w:sz w:val="18"/>
              </w:rPr>
              <w:t>趋势外推</w:t>
            </w:r>
          </w:p>
        </w:tc>
        <w:tc>
          <w:tcPr>
            <w:tcW w:w="2376" w:type="dxa"/>
            <w:tcBorders>
              <w:top w:val="nil"/>
              <w:left w:val="nil"/>
              <w:bottom w:val="nil"/>
              <w:right w:val="nil"/>
            </w:tcBorders>
            <w:shd w:val="clear" w:color="auto" w:fill="auto"/>
          </w:tcPr>
          <w:p w14:paraId="2269127D">
            <w:pPr>
              <w:spacing w:before="40" w:after="40" w:line="252" w:lineRule="auto"/>
              <w:jc w:val="left"/>
            </w:pPr>
            <w:r>
              <w:rPr>
                <w:rFonts w:ascii="Times New Roman" w:hAnsi="Times New Roman" w:eastAsia="宋体"/>
                <w:b w:val="0"/>
                <w:sz w:val="18"/>
              </w:rPr>
              <w:t>追涨杀跌 rc_mom</w:t>
            </w:r>
          </w:p>
        </w:tc>
        <w:tc>
          <w:tcPr>
            <w:tcW w:w="1368" w:type="dxa"/>
            <w:tcBorders>
              <w:top w:val="nil"/>
              <w:left w:val="nil"/>
              <w:bottom w:val="nil"/>
              <w:right w:val="nil"/>
            </w:tcBorders>
            <w:shd w:val="clear" w:color="auto" w:fill="auto"/>
          </w:tcPr>
          <w:p w14:paraId="369FF547">
            <w:pPr>
              <w:spacing w:before="40" w:after="40" w:line="252" w:lineRule="auto"/>
              <w:jc w:val="center"/>
            </w:pPr>
            <w:r>
              <w:rPr>
                <w:rFonts w:ascii="Times New Roman" w:hAnsi="Times New Roman" w:eastAsia="宋体"/>
                <w:b w:val="0"/>
                <w:sz w:val="18"/>
              </w:rPr>
              <w:t>负向／不显著</w:t>
            </w:r>
          </w:p>
        </w:tc>
        <w:tc>
          <w:tcPr>
            <w:tcW w:w="3024" w:type="dxa"/>
            <w:tcBorders>
              <w:top w:val="nil"/>
              <w:left w:val="nil"/>
              <w:bottom w:val="nil"/>
              <w:right w:val="nil"/>
            </w:tcBorders>
            <w:shd w:val="clear" w:color="auto" w:fill="auto"/>
          </w:tcPr>
          <w:p w14:paraId="35431F2B">
            <w:pPr>
              <w:spacing w:before="40" w:after="40" w:line="252" w:lineRule="auto"/>
              <w:jc w:val="left"/>
            </w:pPr>
            <w:r>
              <w:rPr>
                <w:rFonts w:ascii="Times New Roman" w:hAnsi="Times New Roman" w:eastAsia="宋体"/>
                <w:b w:val="0"/>
                <w:sz w:val="18"/>
              </w:rPr>
              <w:t>追逐近期短期暴涨股票容易买在情绪高点承担泡沫破裂风险（Greenwood &amp; Shleifer, 2014）</w:t>
            </w:r>
          </w:p>
        </w:tc>
      </w:tr>
      <w:tr w14:paraId="5233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70DBBBD4">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05E88EBA">
            <w:pPr>
              <w:spacing w:before="40" w:after="40" w:line="252" w:lineRule="auto"/>
              <w:jc w:val="center"/>
            </w:pPr>
            <w:r>
              <w:rPr>
                <w:rFonts w:ascii="Times New Roman" w:hAnsi="Times New Roman" w:eastAsia="宋体"/>
                <w:b w:val="0"/>
                <w:sz w:val="18"/>
              </w:rPr>
              <w:t>过程应对</w:t>
            </w:r>
          </w:p>
        </w:tc>
        <w:tc>
          <w:tcPr>
            <w:tcW w:w="2376" w:type="dxa"/>
            <w:tcBorders>
              <w:top w:val="nil"/>
              <w:left w:val="nil"/>
              <w:bottom w:val="nil"/>
              <w:right w:val="nil"/>
            </w:tcBorders>
            <w:shd w:val="clear" w:color="auto" w:fill="auto"/>
          </w:tcPr>
          <w:p w14:paraId="50D2E6F8">
            <w:pPr>
              <w:spacing w:before="40" w:after="40" w:line="252" w:lineRule="auto"/>
              <w:jc w:val="left"/>
            </w:pPr>
            <w:r>
              <w:rPr>
                <w:rFonts w:ascii="Times New Roman" w:hAnsi="Times New Roman" w:eastAsia="宋体"/>
                <w:b w:val="0"/>
                <w:sz w:val="18"/>
              </w:rPr>
              <w:t>调仓幅度 ARG</w:t>
            </w:r>
          </w:p>
        </w:tc>
        <w:tc>
          <w:tcPr>
            <w:tcW w:w="1368" w:type="dxa"/>
            <w:tcBorders>
              <w:top w:val="nil"/>
              <w:left w:val="nil"/>
              <w:bottom w:val="nil"/>
              <w:right w:val="nil"/>
            </w:tcBorders>
            <w:shd w:val="clear" w:color="auto" w:fill="auto"/>
          </w:tcPr>
          <w:p w14:paraId="518C15CC">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317DE129">
            <w:pPr>
              <w:spacing w:before="40" w:after="40" w:line="252" w:lineRule="auto"/>
              <w:jc w:val="left"/>
            </w:pPr>
            <w:r>
              <w:rPr>
                <w:rFonts w:ascii="Times New Roman" w:hAnsi="Times New Roman" w:eastAsia="宋体"/>
                <w:b w:val="0"/>
                <w:sz w:val="18"/>
              </w:rPr>
              <w:t>定期报告披露外的主动调仓预示管理能力与短期定价错误捕捉（Kacperczyk et al., 2008）</w:t>
            </w:r>
          </w:p>
        </w:tc>
      </w:tr>
      <w:tr w14:paraId="5BA2F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113377F6">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3CC9F296">
            <w:pPr>
              <w:spacing w:before="40" w:after="40" w:line="252" w:lineRule="auto"/>
              <w:jc w:val="center"/>
            </w:pPr>
            <w:r>
              <w:rPr>
                <w:rFonts w:ascii="Times New Roman" w:hAnsi="Times New Roman" w:eastAsia="宋体"/>
                <w:b w:val="0"/>
                <w:sz w:val="18"/>
              </w:rPr>
              <w:t>过程应对</w:t>
            </w:r>
          </w:p>
        </w:tc>
        <w:tc>
          <w:tcPr>
            <w:tcW w:w="2376" w:type="dxa"/>
            <w:tcBorders>
              <w:top w:val="nil"/>
              <w:left w:val="nil"/>
              <w:bottom w:val="nil"/>
              <w:right w:val="nil"/>
            </w:tcBorders>
            <w:shd w:val="clear" w:color="auto" w:fill="auto"/>
          </w:tcPr>
          <w:p w14:paraId="44EB0D3F">
            <w:pPr>
              <w:spacing w:before="40" w:after="40" w:line="252" w:lineRule="auto"/>
              <w:jc w:val="left"/>
            </w:pPr>
            <w:r>
              <w:rPr>
                <w:rFonts w:ascii="Times New Roman" w:hAnsi="Times New Roman" w:eastAsia="宋体"/>
                <w:b w:val="0"/>
                <w:sz w:val="18"/>
              </w:rPr>
              <w:t>下行保护 timing</w:t>
            </w:r>
          </w:p>
        </w:tc>
        <w:tc>
          <w:tcPr>
            <w:tcW w:w="1368" w:type="dxa"/>
            <w:tcBorders>
              <w:top w:val="nil"/>
              <w:left w:val="nil"/>
              <w:bottom w:val="nil"/>
              <w:right w:val="nil"/>
            </w:tcBorders>
            <w:shd w:val="clear" w:color="auto" w:fill="auto"/>
          </w:tcPr>
          <w:p w14:paraId="6774D786">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6CF1E716">
            <w:pPr>
              <w:spacing w:before="40" w:after="40" w:line="252" w:lineRule="auto"/>
              <w:jc w:val="left"/>
            </w:pPr>
            <w:r>
              <w:rPr>
                <w:rFonts w:ascii="Times New Roman" w:hAnsi="Times New Roman" w:eastAsia="宋体"/>
                <w:b w:val="0"/>
                <w:sz w:val="18"/>
              </w:rPr>
              <w:t>大盘下行期主动收缩风险暴露（HM 跌市额外项取反），保本防守能力强（Henriksson &amp; Merton, 1981）</w:t>
            </w:r>
          </w:p>
        </w:tc>
      </w:tr>
      <w:tr w14:paraId="680B6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32A21D95">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1D8400AA">
            <w:pPr>
              <w:spacing w:before="40" w:after="40" w:line="252" w:lineRule="auto"/>
              <w:jc w:val="center"/>
            </w:pPr>
            <w:r>
              <w:rPr>
                <w:rFonts w:ascii="Times New Roman" w:hAnsi="Times New Roman" w:eastAsia="宋体"/>
                <w:b w:val="0"/>
                <w:sz w:val="18"/>
              </w:rPr>
              <w:t>过程应对</w:t>
            </w:r>
          </w:p>
        </w:tc>
        <w:tc>
          <w:tcPr>
            <w:tcW w:w="2376" w:type="dxa"/>
            <w:tcBorders>
              <w:top w:val="nil"/>
              <w:left w:val="nil"/>
              <w:bottom w:val="nil"/>
              <w:right w:val="nil"/>
            </w:tcBorders>
            <w:shd w:val="clear" w:color="auto" w:fill="auto"/>
          </w:tcPr>
          <w:p w14:paraId="4C8D303F">
            <w:pPr>
              <w:spacing w:before="40" w:after="40" w:line="252" w:lineRule="auto"/>
              <w:jc w:val="left"/>
            </w:pPr>
            <w:r>
              <w:rPr>
                <w:rFonts w:ascii="Times New Roman" w:hAnsi="Times New Roman" w:eastAsia="宋体"/>
                <w:b w:val="0"/>
                <w:sz w:val="18"/>
              </w:rPr>
              <w:t>收益波动率 volatility</w:t>
            </w:r>
          </w:p>
        </w:tc>
        <w:tc>
          <w:tcPr>
            <w:tcW w:w="1368" w:type="dxa"/>
            <w:tcBorders>
              <w:top w:val="nil"/>
              <w:left w:val="nil"/>
              <w:bottom w:val="nil"/>
              <w:right w:val="nil"/>
            </w:tcBorders>
            <w:shd w:val="clear" w:color="auto" w:fill="auto"/>
          </w:tcPr>
          <w:p w14:paraId="1683FA59">
            <w:pPr>
              <w:spacing w:before="40" w:after="40" w:line="252" w:lineRule="auto"/>
              <w:jc w:val="center"/>
            </w:pPr>
            <w:r>
              <w:rPr>
                <w:rFonts w:ascii="Times New Roman" w:hAnsi="Times New Roman" w:eastAsia="宋体"/>
                <w:b w:val="0"/>
                <w:sz w:val="18"/>
              </w:rPr>
              <w:t>负向</w:t>
            </w:r>
          </w:p>
        </w:tc>
        <w:tc>
          <w:tcPr>
            <w:tcW w:w="3024" w:type="dxa"/>
            <w:tcBorders>
              <w:top w:val="nil"/>
              <w:left w:val="nil"/>
              <w:bottom w:val="nil"/>
              <w:right w:val="nil"/>
            </w:tcBorders>
            <w:shd w:val="clear" w:color="auto" w:fill="auto"/>
          </w:tcPr>
          <w:p w14:paraId="02F0E767">
            <w:pPr>
              <w:spacing w:before="40" w:after="40" w:line="252" w:lineRule="auto"/>
              <w:jc w:val="left"/>
            </w:pPr>
            <w:r>
              <w:rPr>
                <w:rFonts w:ascii="Times New Roman" w:hAnsi="Times New Roman" w:eastAsia="宋体"/>
                <w:b w:val="0"/>
                <w:sz w:val="18"/>
              </w:rPr>
              <w:t>未经风险调整的过高总波动反映持仓博弈剧烈、风险敞口过大，损害长期复利</w:t>
            </w:r>
          </w:p>
        </w:tc>
      </w:tr>
      <w:tr w14:paraId="0EF64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74534369">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61619F9D">
            <w:pPr>
              <w:spacing w:before="40" w:after="40" w:line="252" w:lineRule="auto"/>
              <w:jc w:val="center"/>
            </w:pPr>
            <w:r>
              <w:rPr>
                <w:rFonts w:ascii="Times New Roman" w:hAnsi="Times New Roman" w:eastAsia="宋体"/>
                <w:b w:val="0"/>
                <w:sz w:val="18"/>
              </w:rPr>
              <w:t>过程应对</w:t>
            </w:r>
          </w:p>
        </w:tc>
        <w:tc>
          <w:tcPr>
            <w:tcW w:w="2376" w:type="dxa"/>
            <w:tcBorders>
              <w:top w:val="nil"/>
              <w:left w:val="nil"/>
              <w:bottom w:val="nil"/>
              <w:right w:val="nil"/>
            </w:tcBorders>
            <w:shd w:val="clear" w:color="auto" w:fill="auto"/>
          </w:tcPr>
          <w:p w14:paraId="1AA9E86B">
            <w:pPr>
              <w:spacing w:before="40" w:after="40" w:line="252" w:lineRule="auto"/>
              <w:jc w:val="left"/>
            </w:pPr>
            <w:r>
              <w:rPr>
                <w:rFonts w:ascii="Times New Roman" w:hAnsi="Times New Roman" w:eastAsia="宋体"/>
                <w:b w:val="0"/>
                <w:sz w:val="18"/>
              </w:rPr>
              <w:t>风格稳定性 rsstab</w:t>
            </w:r>
          </w:p>
        </w:tc>
        <w:tc>
          <w:tcPr>
            <w:tcW w:w="1368" w:type="dxa"/>
            <w:tcBorders>
              <w:top w:val="nil"/>
              <w:left w:val="nil"/>
              <w:bottom w:val="nil"/>
              <w:right w:val="nil"/>
            </w:tcBorders>
            <w:shd w:val="clear" w:color="auto" w:fill="auto"/>
          </w:tcPr>
          <w:p w14:paraId="5DA1A1E7">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7AECE45B">
            <w:pPr>
              <w:spacing w:before="40" w:after="40" w:line="252" w:lineRule="auto"/>
              <w:jc w:val="left"/>
            </w:pPr>
            <w:r>
              <w:rPr>
                <w:rFonts w:ascii="Times New Roman" w:hAnsi="Times New Roman" w:eastAsia="宋体"/>
                <w:b w:val="0"/>
                <w:sz w:val="18"/>
              </w:rPr>
              <w:t>风格回归拟合度 R² 稳定，表明投资风格专一、载荷平稳，利于 Alpha 沉淀</w:t>
            </w:r>
          </w:p>
        </w:tc>
      </w:tr>
      <w:tr w14:paraId="2B1A0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6E271201">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3B2694E2">
            <w:pPr>
              <w:spacing w:before="40" w:after="40" w:line="252" w:lineRule="auto"/>
              <w:jc w:val="center"/>
            </w:pPr>
            <w:r>
              <w:rPr>
                <w:rFonts w:ascii="Times New Roman" w:hAnsi="Times New Roman" w:eastAsia="宋体"/>
                <w:b w:val="0"/>
                <w:sz w:val="18"/>
              </w:rPr>
              <w:t>转化效率</w:t>
            </w:r>
          </w:p>
        </w:tc>
        <w:tc>
          <w:tcPr>
            <w:tcW w:w="2376" w:type="dxa"/>
            <w:tcBorders>
              <w:top w:val="nil"/>
              <w:left w:val="nil"/>
              <w:bottom w:val="nil"/>
              <w:right w:val="nil"/>
            </w:tcBorders>
            <w:shd w:val="clear" w:color="auto" w:fill="auto"/>
          </w:tcPr>
          <w:p w14:paraId="726B2178">
            <w:pPr>
              <w:spacing w:before="40" w:after="40" w:line="252" w:lineRule="auto"/>
              <w:jc w:val="left"/>
            </w:pPr>
            <w:r>
              <w:rPr>
                <w:rFonts w:ascii="Times New Roman" w:hAnsi="Times New Roman" w:eastAsia="宋体"/>
                <w:b w:val="0"/>
                <w:sz w:val="18"/>
              </w:rPr>
              <w:t>夏普比率 Sharpe</w:t>
            </w:r>
          </w:p>
        </w:tc>
        <w:tc>
          <w:tcPr>
            <w:tcW w:w="1368" w:type="dxa"/>
            <w:tcBorders>
              <w:top w:val="nil"/>
              <w:left w:val="nil"/>
              <w:bottom w:val="nil"/>
              <w:right w:val="nil"/>
            </w:tcBorders>
            <w:shd w:val="clear" w:color="auto" w:fill="auto"/>
          </w:tcPr>
          <w:p w14:paraId="31F2E8E3">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0C6A22B0">
            <w:pPr>
              <w:spacing w:before="40" w:after="40" w:line="252" w:lineRule="auto"/>
              <w:jc w:val="left"/>
            </w:pPr>
            <w:r>
              <w:rPr>
                <w:rFonts w:ascii="Times New Roman" w:hAnsi="Times New Roman" w:eastAsia="宋体"/>
                <w:b w:val="0"/>
                <w:sz w:val="18"/>
              </w:rPr>
              <w:t>单位总风险带来的超额回报，衡量基础风险调整收益能力（Sharpe, 1966）</w:t>
            </w:r>
          </w:p>
        </w:tc>
      </w:tr>
      <w:tr w14:paraId="17F39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0226273D">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45BDCEF8">
            <w:pPr>
              <w:spacing w:before="40" w:after="40" w:line="252" w:lineRule="auto"/>
              <w:jc w:val="center"/>
            </w:pPr>
            <w:r>
              <w:rPr>
                <w:rFonts w:ascii="Times New Roman" w:hAnsi="Times New Roman" w:eastAsia="宋体"/>
                <w:b w:val="0"/>
                <w:sz w:val="18"/>
              </w:rPr>
              <w:t>转化效率</w:t>
            </w:r>
          </w:p>
        </w:tc>
        <w:tc>
          <w:tcPr>
            <w:tcW w:w="2376" w:type="dxa"/>
            <w:tcBorders>
              <w:top w:val="nil"/>
              <w:left w:val="nil"/>
              <w:bottom w:val="nil"/>
              <w:right w:val="nil"/>
            </w:tcBorders>
            <w:shd w:val="clear" w:color="auto" w:fill="auto"/>
          </w:tcPr>
          <w:p w14:paraId="5996CD1A">
            <w:pPr>
              <w:spacing w:before="40" w:after="40" w:line="252" w:lineRule="auto"/>
              <w:jc w:val="left"/>
            </w:pPr>
            <w:r>
              <w:rPr>
                <w:rFonts w:ascii="Times New Roman" w:hAnsi="Times New Roman" w:eastAsia="宋体"/>
                <w:b w:val="0"/>
                <w:sz w:val="18"/>
              </w:rPr>
              <w:t>索提诺比率 Sortino</w:t>
            </w:r>
          </w:p>
        </w:tc>
        <w:tc>
          <w:tcPr>
            <w:tcW w:w="1368" w:type="dxa"/>
            <w:tcBorders>
              <w:top w:val="nil"/>
              <w:left w:val="nil"/>
              <w:bottom w:val="nil"/>
              <w:right w:val="nil"/>
            </w:tcBorders>
            <w:shd w:val="clear" w:color="auto" w:fill="auto"/>
          </w:tcPr>
          <w:p w14:paraId="08C28FFE">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1DB373DB">
            <w:pPr>
              <w:spacing w:before="40" w:after="40" w:line="252" w:lineRule="auto"/>
              <w:jc w:val="left"/>
            </w:pPr>
            <w:r>
              <w:rPr>
                <w:rFonts w:ascii="Times New Roman" w:hAnsi="Times New Roman" w:eastAsia="宋体"/>
                <w:b w:val="0"/>
                <w:sz w:val="18"/>
              </w:rPr>
              <w:t>区分上下行风险并专注于惩罚下行波动，衡量下行风险转化质量（Sortino &amp; Price, 1994）</w:t>
            </w:r>
          </w:p>
        </w:tc>
      </w:tr>
      <w:tr w14:paraId="19DFF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6398878">
            <w:pPr>
              <w:spacing w:before="40" w:after="40" w:line="252" w:lineRule="auto"/>
              <w:jc w:val="center"/>
            </w:pPr>
            <w:r>
              <w:rPr>
                <w:rFonts w:ascii="Times New Roman" w:hAnsi="Times New Roman" w:eastAsia="宋体"/>
                <w:b w:val="0"/>
                <w:sz w:val="18"/>
              </w:rPr>
              <w:t>L3 风险应对层</w:t>
            </w:r>
          </w:p>
        </w:tc>
        <w:tc>
          <w:tcPr>
            <w:tcW w:w="1368" w:type="dxa"/>
            <w:tcBorders>
              <w:top w:val="nil"/>
              <w:left w:val="nil"/>
              <w:bottom w:val="nil"/>
              <w:right w:val="nil"/>
            </w:tcBorders>
            <w:shd w:val="clear" w:color="auto" w:fill="auto"/>
          </w:tcPr>
          <w:p w14:paraId="45632F0B">
            <w:pPr>
              <w:spacing w:before="40" w:after="40" w:line="252" w:lineRule="auto"/>
              <w:jc w:val="center"/>
            </w:pPr>
            <w:r>
              <w:rPr>
                <w:rFonts w:ascii="Times New Roman" w:hAnsi="Times New Roman" w:eastAsia="宋体"/>
                <w:b w:val="0"/>
                <w:sz w:val="18"/>
              </w:rPr>
              <w:t>转化效率</w:t>
            </w:r>
          </w:p>
        </w:tc>
        <w:tc>
          <w:tcPr>
            <w:tcW w:w="2376" w:type="dxa"/>
            <w:tcBorders>
              <w:top w:val="nil"/>
              <w:left w:val="nil"/>
              <w:bottom w:val="nil"/>
              <w:right w:val="nil"/>
            </w:tcBorders>
            <w:shd w:val="clear" w:color="auto" w:fill="auto"/>
          </w:tcPr>
          <w:p w14:paraId="6ECCF117">
            <w:pPr>
              <w:spacing w:before="40" w:after="40" w:line="252" w:lineRule="auto"/>
              <w:jc w:val="left"/>
            </w:pPr>
            <w:r>
              <w:rPr>
                <w:rFonts w:ascii="Times New Roman" w:hAnsi="Times New Roman" w:eastAsia="宋体"/>
                <w:b w:val="0"/>
                <w:sz w:val="18"/>
              </w:rPr>
              <w:t>MPPM测度</w:t>
            </w:r>
          </w:p>
        </w:tc>
        <w:tc>
          <w:tcPr>
            <w:tcW w:w="1368" w:type="dxa"/>
            <w:tcBorders>
              <w:top w:val="nil"/>
              <w:left w:val="nil"/>
              <w:bottom w:val="nil"/>
              <w:right w:val="nil"/>
            </w:tcBorders>
            <w:shd w:val="clear" w:color="auto" w:fill="auto"/>
          </w:tcPr>
          <w:p w14:paraId="7CF456FC">
            <w:pPr>
              <w:spacing w:before="40" w:after="40" w:line="252" w:lineRule="auto"/>
              <w:jc w:val="center"/>
            </w:pPr>
            <w:r>
              <w:rPr>
                <w:rFonts w:ascii="Times New Roman" w:hAnsi="Times New Roman" w:eastAsia="宋体"/>
                <w:b w:val="0"/>
                <w:sz w:val="18"/>
              </w:rPr>
              <w:t>显著正向</w:t>
            </w:r>
          </w:p>
        </w:tc>
        <w:tc>
          <w:tcPr>
            <w:tcW w:w="3024" w:type="dxa"/>
            <w:tcBorders>
              <w:top w:val="nil"/>
              <w:left w:val="nil"/>
              <w:bottom w:val="nil"/>
              <w:right w:val="nil"/>
            </w:tcBorders>
            <w:shd w:val="clear" w:color="auto" w:fill="auto"/>
          </w:tcPr>
          <w:p w14:paraId="2C53BEFF">
            <w:pPr>
              <w:spacing w:before="40" w:after="40" w:line="252" w:lineRule="auto"/>
              <w:jc w:val="left"/>
            </w:pPr>
            <w:r>
              <w:rPr>
                <w:rFonts w:ascii="Times New Roman" w:hAnsi="Times New Roman" w:eastAsia="宋体"/>
                <w:b w:val="0"/>
                <w:sz w:val="18"/>
              </w:rPr>
              <w:t>以幂效用严惩大额亏损，能有效穿透动态杠杆与极端尾部风险操纵（Goetzmann et al., 2007）</w:t>
            </w:r>
          </w:p>
        </w:tc>
      </w:tr>
      <w:tr w14:paraId="1FFBC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5EDC82FB">
            <w:pPr>
              <w:spacing w:before="40" w:after="40" w:line="252" w:lineRule="auto"/>
              <w:jc w:val="center"/>
            </w:pPr>
            <w:r>
              <w:rPr>
                <w:rFonts w:ascii="Times New Roman" w:hAnsi="Times New Roman" w:eastAsia="宋体"/>
                <w:b w:val="0"/>
                <w:sz w:val="18"/>
              </w:rPr>
              <w:t>L4 交易执行层</w:t>
            </w:r>
          </w:p>
        </w:tc>
        <w:tc>
          <w:tcPr>
            <w:tcW w:w="1368" w:type="dxa"/>
            <w:tcBorders>
              <w:top w:val="nil"/>
              <w:left w:val="nil"/>
              <w:bottom w:val="nil"/>
              <w:right w:val="nil"/>
            </w:tcBorders>
            <w:shd w:val="clear" w:color="auto" w:fill="auto"/>
          </w:tcPr>
          <w:p w14:paraId="11FAD5BF">
            <w:pPr>
              <w:spacing w:before="40" w:after="40" w:line="252" w:lineRule="auto"/>
              <w:jc w:val="center"/>
            </w:pPr>
            <w:r>
              <w:rPr>
                <w:rFonts w:ascii="Times New Roman" w:hAnsi="Times New Roman" w:eastAsia="宋体"/>
                <w:b w:val="0"/>
                <w:sz w:val="18"/>
              </w:rPr>
              <w:t>风格稳定性</w:t>
            </w:r>
          </w:p>
        </w:tc>
        <w:tc>
          <w:tcPr>
            <w:tcW w:w="2376" w:type="dxa"/>
            <w:tcBorders>
              <w:top w:val="nil"/>
              <w:left w:val="nil"/>
              <w:bottom w:val="nil"/>
              <w:right w:val="nil"/>
            </w:tcBorders>
            <w:shd w:val="clear" w:color="auto" w:fill="auto"/>
          </w:tcPr>
          <w:p w14:paraId="2B8A9352">
            <w:pPr>
              <w:spacing w:before="40" w:after="40" w:line="252" w:lineRule="auto"/>
              <w:jc w:val="left"/>
            </w:pPr>
            <w:r>
              <w:rPr>
                <w:rFonts w:ascii="Times New Roman" w:hAnsi="Times New Roman" w:eastAsia="宋体"/>
                <w:b w:val="0"/>
                <w:sz w:val="18"/>
              </w:rPr>
              <w:t>策略偏离指数 SDI</w:t>
            </w:r>
          </w:p>
        </w:tc>
        <w:tc>
          <w:tcPr>
            <w:tcW w:w="1368" w:type="dxa"/>
            <w:tcBorders>
              <w:top w:val="nil"/>
              <w:left w:val="nil"/>
              <w:bottom w:val="nil"/>
              <w:right w:val="nil"/>
            </w:tcBorders>
            <w:shd w:val="clear" w:color="auto" w:fill="auto"/>
          </w:tcPr>
          <w:p w14:paraId="58C58B6B">
            <w:pPr>
              <w:spacing w:before="40" w:after="40" w:line="252" w:lineRule="auto"/>
              <w:jc w:val="center"/>
            </w:pPr>
            <w:r>
              <w:rPr>
                <w:rFonts w:ascii="Times New Roman" w:hAnsi="Times New Roman" w:eastAsia="宋体"/>
                <w:b w:val="0"/>
                <w:sz w:val="18"/>
              </w:rPr>
              <w:t>显著负向</w:t>
            </w:r>
          </w:p>
        </w:tc>
        <w:tc>
          <w:tcPr>
            <w:tcW w:w="3024" w:type="dxa"/>
            <w:tcBorders>
              <w:top w:val="nil"/>
              <w:left w:val="nil"/>
              <w:bottom w:val="nil"/>
              <w:right w:val="nil"/>
            </w:tcBorders>
            <w:shd w:val="clear" w:color="auto" w:fill="auto"/>
          </w:tcPr>
          <w:p w14:paraId="1DB765AF">
            <w:pPr>
              <w:spacing w:before="40" w:after="40" w:line="252" w:lineRule="auto"/>
              <w:jc w:val="left"/>
            </w:pPr>
            <w:r>
              <w:rPr>
                <w:rFonts w:ascii="Times New Roman" w:hAnsi="Times New Roman" w:eastAsia="宋体"/>
                <w:b w:val="0"/>
                <w:sz w:val="18"/>
              </w:rPr>
              <w:t>风格回归隐含权重相邻季度剧烈晃动，净值风格漂移严重损害长期业绩（Wermers, 2012）</w:t>
            </w:r>
          </w:p>
        </w:tc>
      </w:tr>
      <w:tr w14:paraId="744BF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nil"/>
              <w:right w:val="nil"/>
            </w:tcBorders>
            <w:shd w:val="clear" w:color="auto" w:fill="auto"/>
          </w:tcPr>
          <w:p w14:paraId="4E2B5D14">
            <w:pPr>
              <w:spacing w:before="40" w:after="40" w:line="252" w:lineRule="auto"/>
              <w:jc w:val="center"/>
            </w:pPr>
            <w:r>
              <w:rPr>
                <w:rFonts w:ascii="Times New Roman" w:hAnsi="Times New Roman" w:eastAsia="宋体"/>
                <w:b w:val="0"/>
                <w:sz w:val="18"/>
              </w:rPr>
              <w:t>L4 交易执行层</w:t>
            </w:r>
          </w:p>
        </w:tc>
        <w:tc>
          <w:tcPr>
            <w:tcW w:w="1368" w:type="dxa"/>
            <w:tcBorders>
              <w:top w:val="nil"/>
              <w:left w:val="nil"/>
              <w:bottom w:val="nil"/>
              <w:right w:val="nil"/>
            </w:tcBorders>
            <w:shd w:val="clear" w:color="auto" w:fill="auto"/>
          </w:tcPr>
          <w:p w14:paraId="6CECFC7E">
            <w:pPr>
              <w:spacing w:before="40" w:after="40" w:line="252" w:lineRule="auto"/>
              <w:jc w:val="center"/>
            </w:pPr>
            <w:r>
              <w:rPr>
                <w:rFonts w:ascii="Times New Roman" w:hAnsi="Times New Roman" w:eastAsia="宋体"/>
                <w:b w:val="0"/>
                <w:sz w:val="18"/>
              </w:rPr>
              <w:t>交易互动</w:t>
            </w:r>
          </w:p>
        </w:tc>
        <w:tc>
          <w:tcPr>
            <w:tcW w:w="2376" w:type="dxa"/>
            <w:tcBorders>
              <w:top w:val="nil"/>
              <w:left w:val="nil"/>
              <w:bottom w:val="nil"/>
              <w:right w:val="nil"/>
            </w:tcBorders>
            <w:shd w:val="clear" w:color="auto" w:fill="auto"/>
          </w:tcPr>
          <w:p w14:paraId="7F699040">
            <w:pPr>
              <w:spacing w:before="40" w:after="40" w:line="252" w:lineRule="auto"/>
              <w:jc w:val="left"/>
            </w:pPr>
            <w:r>
              <w:rPr>
                <w:rFonts w:ascii="Times New Roman" w:hAnsi="Times New Roman" w:eastAsia="宋体"/>
                <w:b w:val="0"/>
                <w:sz w:val="18"/>
              </w:rPr>
              <w:t>交易趋同度 LSV</w:t>
            </w:r>
          </w:p>
        </w:tc>
        <w:tc>
          <w:tcPr>
            <w:tcW w:w="1368" w:type="dxa"/>
            <w:tcBorders>
              <w:top w:val="nil"/>
              <w:left w:val="nil"/>
              <w:bottom w:val="nil"/>
              <w:right w:val="nil"/>
            </w:tcBorders>
            <w:shd w:val="clear" w:color="auto" w:fill="auto"/>
          </w:tcPr>
          <w:p w14:paraId="76AE8EE6">
            <w:pPr>
              <w:spacing w:before="40" w:after="40" w:line="252" w:lineRule="auto"/>
              <w:jc w:val="center"/>
            </w:pPr>
            <w:r>
              <w:rPr>
                <w:rFonts w:ascii="Times New Roman" w:hAnsi="Times New Roman" w:eastAsia="宋体"/>
                <w:b w:val="0"/>
                <w:sz w:val="18"/>
              </w:rPr>
              <w:t>负向（实证为正）</w:t>
            </w:r>
          </w:p>
        </w:tc>
        <w:tc>
          <w:tcPr>
            <w:tcW w:w="3024" w:type="dxa"/>
            <w:tcBorders>
              <w:top w:val="nil"/>
              <w:left w:val="nil"/>
              <w:bottom w:val="nil"/>
              <w:right w:val="nil"/>
            </w:tcBorders>
            <w:shd w:val="clear" w:color="auto" w:fill="auto"/>
          </w:tcPr>
          <w:p w14:paraId="6389598B">
            <w:pPr>
              <w:spacing w:before="40" w:after="40" w:line="252" w:lineRule="auto"/>
              <w:jc w:val="left"/>
            </w:pPr>
            <w:r>
              <w:rPr>
                <w:rFonts w:ascii="Times New Roman" w:hAnsi="Times New Roman" w:eastAsia="宋体"/>
                <w:b w:val="0"/>
                <w:sz w:val="18"/>
              </w:rPr>
              <w:t>经典理论认为羊群抱团损害定价效率；实证在 A 股机构共识驱动下展现出显著信息与流动性溢价</w:t>
            </w:r>
          </w:p>
        </w:tc>
      </w:tr>
      <w:tr w14:paraId="73942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60" w:type="dxa"/>
            <w:left w:w="100" w:type="dxa"/>
            <w:bottom w:w="60" w:type="dxa"/>
            <w:right w:w="100" w:type="dxa"/>
          </w:tblCellMar>
        </w:tblPrEx>
        <w:trPr>
          <w:jc w:val="center"/>
        </w:trPr>
        <w:tc>
          <w:tcPr>
            <w:tcW w:w="1512" w:type="dxa"/>
            <w:tcBorders>
              <w:top w:val="nil"/>
              <w:left w:val="nil"/>
              <w:bottom w:val="single" w:color="000000" w:sz="12" w:space="0"/>
              <w:right w:val="nil"/>
            </w:tcBorders>
            <w:shd w:val="clear" w:color="auto" w:fill="auto"/>
          </w:tcPr>
          <w:p w14:paraId="7C3818B4">
            <w:pPr>
              <w:spacing w:before="40" w:after="40" w:line="252" w:lineRule="auto"/>
              <w:jc w:val="center"/>
            </w:pPr>
            <w:r>
              <w:rPr>
                <w:rFonts w:ascii="Times New Roman" w:hAnsi="Times New Roman" w:eastAsia="宋体"/>
                <w:b w:val="0"/>
                <w:sz w:val="18"/>
              </w:rPr>
              <w:t>L4 交易执行层</w:t>
            </w:r>
          </w:p>
        </w:tc>
        <w:tc>
          <w:tcPr>
            <w:tcW w:w="1368" w:type="dxa"/>
            <w:tcBorders>
              <w:top w:val="nil"/>
              <w:left w:val="nil"/>
              <w:bottom w:val="single" w:color="000000" w:sz="12" w:space="0"/>
              <w:right w:val="nil"/>
            </w:tcBorders>
            <w:shd w:val="clear" w:color="auto" w:fill="auto"/>
          </w:tcPr>
          <w:p w14:paraId="335B9A16">
            <w:pPr>
              <w:spacing w:before="40" w:after="40" w:line="252" w:lineRule="auto"/>
              <w:jc w:val="center"/>
            </w:pPr>
            <w:r>
              <w:rPr>
                <w:rFonts w:ascii="Times New Roman" w:hAnsi="Times New Roman" w:eastAsia="宋体"/>
                <w:b w:val="0"/>
                <w:sz w:val="18"/>
              </w:rPr>
              <w:t>交易执行</w:t>
            </w:r>
          </w:p>
        </w:tc>
        <w:tc>
          <w:tcPr>
            <w:tcW w:w="2376" w:type="dxa"/>
            <w:tcBorders>
              <w:top w:val="nil"/>
              <w:left w:val="nil"/>
              <w:bottom w:val="single" w:color="000000" w:sz="12" w:space="0"/>
              <w:right w:val="nil"/>
            </w:tcBorders>
            <w:shd w:val="clear" w:color="auto" w:fill="auto"/>
          </w:tcPr>
          <w:p w14:paraId="0425B883">
            <w:pPr>
              <w:spacing w:before="40" w:after="40" w:line="252" w:lineRule="auto"/>
              <w:jc w:val="left"/>
            </w:pPr>
            <w:r>
              <w:rPr>
                <w:rFonts w:ascii="Times New Roman" w:hAnsi="Times New Roman" w:eastAsia="宋体"/>
                <w:b w:val="0"/>
                <w:sz w:val="18"/>
              </w:rPr>
              <w:t>换手率 turnover</w:t>
            </w:r>
          </w:p>
        </w:tc>
        <w:tc>
          <w:tcPr>
            <w:tcW w:w="1368" w:type="dxa"/>
            <w:tcBorders>
              <w:top w:val="nil"/>
              <w:left w:val="nil"/>
              <w:bottom w:val="single" w:color="000000" w:sz="12" w:space="0"/>
              <w:right w:val="nil"/>
            </w:tcBorders>
            <w:shd w:val="clear" w:color="auto" w:fill="auto"/>
          </w:tcPr>
          <w:p w14:paraId="2FF930A3">
            <w:pPr>
              <w:spacing w:before="40" w:after="40" w:line="252" w:lineRule="auto"/>
              <w:jc w:val="center"/>
            </w:pPr>
            <w:r>
              <w:rPr>
                <w:rFonts w:ascii="Times New Roman" w:hAnsi="Times New Roman" w:eastAsia="宋体"/>
                <w:b w:val="0"/>
                <w:sz w:val="18"/>
              </w:rPr>
              <w:t>负向</w:t>
            </w:r>
          </w:p>
        </w:tc>
        <w:tc>
          <w:tcPr>
            <w:tcW w:w="3024" w:type="dxa"/>
            <w:tcBorders>
              <w:top w:val="nil"/>
              <w:left w:val="nil"/>
              <w:bottom w:val="single" w:color="000000" w:sz="12" w:space="0"/>
              <w:right w:val="nil"/>
            </w:tcBorders>
            <w:shd w:val="clear" w:color="auto" w:fill="auto"/>
          </w:tcPr>
          <w:p w14:paraId="487EF56D">
            <w:pPr>
              <w:spacing w:before="40" w:after="40" w:line="252" w:lineRule="auto"/>
              <w:jc w:val="left"/>
            </w:pPr>
            <w:r>
              <w:rPr>
                <w:rFonts w:ascii="Times New Roman" w:hAnsi="Times New Roman" w:eastAsia="宋体"/>
                <w:b w:val="0"/>
                <w:sz w:val="18"/>
              </w:rPr>
              <w:t>过高换手率增加佣金税费与冲击成本，过度投机损耗组合长期收益</w:t>
            </w:r>
          </w:p>
        </w:tc>
      </w:tr>
    </w:tbl>
    <w:p w14:paraId="62138A77">
      <w:pPr>
        <w:spacing w:after="0" w:line="360" w:lineRule="auto" w:before="0"/>
        <w:ind w:firstLine="480"/>
        <w:rPr>
          <w:rFonts w:hint="eastAsia" w:eastAsia="宋体"/>
          <w:color w:val="auto"/>
          <w:highlight w:val="yellow"/>
          <w:lang w:eastAsia="zh-CN"/>
        </w:rPr>
      </w:pPr>
      <w:r/>
    </w:p>
    <w:p w14:paraId="7FF7CD6B">
      <w:pPr>
        <w:spacing w:after="80" w:line="360" w:lineRule="auto"/>
        <w:ind w:firstLine="480"/>
        <w:rPr>
          <w:color w:val="auto"/>
          <w:sz w:val="24"/>
          <w:szCs w:val="28"/>
          <w:highlight w:val="none"/>
        </w:rPr>
      </w:pPr>
      <w:r>
        <w:rPr>
          <w:sz w:val="24"/>
          <w:szCs w:val="28"/>
        </w:rPr>
        <w:t>样本是否足够广泛、有没有“只挑了好年景”？逐年结构来回答（表 3）：自 2006 年以来覆盖完整牛熊周期，2015年后有效基金数稳步扩张（2006–2014年存续基金不足10只、2006–2010年每年仅1只，仅供长历史参照，主横截面不依赖早期稀疏年份）；存续期不少于 11 个季度（近三年）的 362 只基金构成横截面回归样本；2015、2018、2022三段下跌与2019–2021结构性上涨均在样本内，结论降低了单一行情依赖。</w:t>
      </w:r>
    </w:p>
    <w:p w14:paraId="33041DEC">
      <w:pPr>
        <w:keepNext/>
        <w:spacing w:before="60" w:after="20" w:line="312" w:lineRule="auto"/>
        <w:jc w:val="center"/>
      </w:pPr>
      <w:r>
        <w:rPr>
          <w:rFonts w:ascii="Times New Roman" w:hAnsi="Times New Roman" w:eastAsia="黑体"/>
          <w:b/>
          <w:i w:val="0"/>
          <w:sz w:val="21"/>
        </w:rPr>
        <w:t>表 3  样本的逐年分布与统计性描述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04B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976D464">
            <w:pPr>
              <w:spacing w:before="0" w:after="0" w:line="240" w:lineRule="auto"/>
              <w:ind w:firstLine="0"/>
              <w:jc w:val="center"/>
            </w:pPr>
            <w:r>
              <w:rPr>
                <w:rFonts w:ascii="Times New Roman" w:hAnsi="Times New Roman" w:eastAsia="宋体"/>
                <w:b/>
                <w:i w:val="0"/>
                <w:sz w:val="18"/>
              </w:rPr>
              <w:t>年份</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F1F989">
            <w:pPr>
              <w:spacing w:before="0" w:after="0" w:line="240" w:lineRule="auto"/>
              <w:ind w:firstLine="0"/>
              <w:jc w:val="center"/>
            </w:pPr>
            <w:r>
              <w:rPr>
                <w:rFonts w:ascii="Times New Roman" w:hAnsi="Times New Roman" w:eastAsia="宋体"/>
                <w:b/>
                <w:i w:val="0"/>
                <w:sz w:val="18"/>
              </w:rPr>
              <w:t>基金数</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0B2BBF">
            <w:pPr>
              <w:spacing w:before="0" w:after="0" w:line="240" w:lineRule="auto"/>
              <w:ind w:firstLine="0"/>
              <w:jc w:val="center"/>
            </w:pPr>
            <w:r>
              <w:rPr>
                <w:rFonts w:ascii="Times New Roman" w:hAnsi="Times New Roman" w:eastAsia="宋体"/>
                <w:b/>
                <w:i w:val="0"/>
                <w:sz w:val="18"/>
              </w:rPr>
              <w:t>平均规模</w:t>
            </w:r>
            <w:r>
              <w:rPr>
                <w:rFonts w:ascii="Times New Roman" w:hAnsi="Times New Roman" w:eastAsia="宋体"/>
                <w:b/>
                <w:i w:val="0"/>
                <w:sz w:val="18"/>
              </w:rPr>
              <w:br w:type="textWrapping"/>
            </w:r>
            <w:r>
              <w:rPr>
                <w:rFonts w:ascii="Times New Roman" w:hAnsi="Times New Roman" w:eastAsia="宋体"/>
                <w:b/>
                <w:i w:val="0"/>
                <w:sz w:val="18"/>
              </w:rPr>
              <w:t>(亿元)</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490F877">
            <w:pPr>
              <w:spacing w:before="0" w:after="0" w:line="240" w:lineRule="auto"/>
              <w:ind w:firstLine="0"/>
              <w:jc w:val="center"/>
            </w:pPr>
            <w:r>
              <w:rPr>
                <w:rFonts w:ascii="Times New Roman" w:hAnsi="Times New Roman" w:eastAsia="宋体"/>
                <w:b/>
                <w:i w:val="0"/>
                <w:sz w:val="18"/>
              </w:rPr>
              <w:t>平均换手率</w:t>
            </w:r>
            <w:r>
              <w:rPr>
                <w:rFonts w:ascii="Times New Roman" w:hAnsi="Times New Roman" w:eastAsia="宋体"/>
                <w:b/>
                <w:i w:val="0"/>
                <w:sz w:val="18"/>
              </w:rPr>
              <w:br w:type="textWrapping"/>
            </w:r>
            <w:r>
              <w:rPr>
                <w:rFonts w:ascii="Times New Roman" w:hAnsi="Times New Roman" w:eastAsia="宋体"/>
                <w:b/>
                <w:i w:val="0"/>
                <w:sz w:val="18"/>
              </w:rPr>
              <w:t>(单边 %)</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851180">
            <w:pPr>
              <w:spacing w:before="0" w:after="0" w:line="240" w:lineRule="auto"/>
              <w:ind w:firstLine="0"/>
              <w:jc w:val="center"/>
            </w:pPr>
            <w:r>
              <w:rPr>
                <w:rFonts w:ascii="Times New Roman" w:hAnsi="Times New Roman" w:eastAsia="宋体"/>
                <w:b/>
                <w:i w:val="0"/>
                <w:sz w:val="18"/>
              </w:rPr>
              <w:t>平均季度收益</w:t>
            </w:r>
            <w:r>
              <w:rPr>
                <w:rFonts w:ascii="Times New Roman" w:hAnsi="Times New Roman" w:eastAsia="宋体"/>
                <w:b/>
                <w:i w:val="0"/>
                <w:sz w:val="18"/>
              </w:rPr>
              <w:br w:type="textWrapping"/>
            </w:r>
            <w:r>
              <w:rPr>
                <w:rFonts w:ascii="Times New Roman" w:hAnsi="Times New Roman" w:eastAsia="宋体"/>
                <w:b/>
                <w:i w:val="0"/>
                <w:sz w:val="18"/>
              </w:rPr>
              <w:t>(%)</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004137E">
            <w:pPr>
              <w:spacing w:before="0" w:after="0" w:line="240" w:lineRule="auto"/>
              <w:ind w:firstLine="0"/>
              <w:jc w:val="center"/>
            </w:pPr>
            <w:r>
              <w:rPr>
                <w:rFonts w:ascii="Times New Roman" w:hAnsi="Times New Roman" w:eastAsia="宋体"/>
                <w:b/>
                <w:i w:val="0"/>
                <w:sz w:val="18"/>
              </w:rPr>
              <w:t>平均超额收益</w:t>
            </w:r>
            <w:r>
              <w:rPr>
                <w:rFonts w:ascii="Times New Roman" w:hAnsi="Times New Roman" w:eastAsia="宋体"/>
                <w:b/>
                <w:i w:val="0"/>
                <w:sz w:val="18"/>
              </w:rPr>
              <w:br w:type="textWrapping"/>
            </w:r>
            <w:r>
              <w:rPr>
                <w:rFonts w:ascii="Times New Roman" w:hAnsi="Times New Roman" w:eastAsia="宋体"/>
                <w:b/>
                <w:i w:val="0"/>
                <w:sz w:val="18"/>
              </w:rPr>
              <w:t>(%)</w:t>
            </w:r>
          </w:p>
        </w:tc>
      </w:tr>
      <w:tr w14:paraId="013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798EC6E">
            <w:pPr>
              <w:spacing w:before="0" w:after="0" w:line="240" w:lineRule="auto"/>
              <w:ind w:firstLine="0"/>
              <w:jc w:val="center"/>
            </w:pPr>
            <w:r>
              <w:rPr>
                <w:rFonts w:ascii="Times New Roman" w:hAnsi="Times New Roman" w:eastAsia="宋体"/>
                <w:b w:val="0"/>
                <w:i w:val="0"/>
                <w:sz w:val="18"/>
              </w:rPr>
              <w:t>2006</w:t>
            </w:r>
          </w:p>
        </w:tc>
        <w:tc>
          <w:tcPr>
            <w:tcW w:w="1247" w:type="dxa"/>
            <w:tcBorders>
              <w:top w:val="nil"/>
              <w:left w:val="nil"/>
              <w:bottom w:val="nil"/>
              <w:right w:val="nil"/>
            </w:tcBorders>
            <w:tcMar>
              <w:top w:w="20" w:type="dxa"/>
              <w:left w:w="45" w:type="dxa"/>
              <w:bottom w:w="20" w:type="dxa"/>
              <w:right w:w="45" w:type="dxa"/>
            </w:tcMar>
            <w:vAlign w:val="center"/>
          </w:tcPr>
          <w:p w14:paraId="21452632">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2B290CF8">
            <w:pPr>
              <w:spacing w:before="0" w:after="0" w:line="240" w:lineRule="auto"/>
              <w:ind w:firstLine="0"/>
              <w:jc w:val="center"/>
            </w:pPr>
            <w:r>
              <w:rPr>
                <w:rFonts w:ascii="Times New Roman" w:hAnsi="Times New Roman" w:eastAsia="宋体"/>
                <w:b w:val="0"/>
                <w:i w:val="0"/>
                <w:sz w:val="18"/>
              </w:rPr>
              <w:t>73.7</w:t>
            </w:r>
          </w:p>
        </w:tc>
        <w:tc>
          <w:tcPr>
            <w:tcW w:w="1814" w:type="dxa"/>
            <w:tcBorders>
              <w:top w:val="nil"/>
              <w:left w:val="nil"/>
              <w:bottom w:val="nil"/>
              <w:right w:val="nil"/>
            </w:tcBorders>
            <w:tcMar>
              <w:top w:w="20" w:type="dxa"/>
              <w:left w:w="45" w:type="dxa"/>
              <w:bottom w:w="20" w:type="dxa"/>
              <w:right w:w="45" w:type="dxa"/>
            </w:tcMar>
            <w:vAlign w:val="center"/>
          </w:tcPr>
          <w:p w14:paraId="34139F9F">
            <w:pPr>
              <w:spacing w:before="0" w:after="0" w:line="240" w:lineRule="auto"/>
              <w:ind w:firstLine="0"/>
              <w:jc w:val="center"/>
            </w:pPr>
            <w:r>
              <w:rPr>
                <w:rFonts w:ascii="Times New Roman" w:hAnsi="Times New Roman" w:eastAsia="宋体"/>
                <w:b w:val="0"/>
                <w:i w:val="0"/>
                <w:sz w:val="18"/>
              </w:rPr>
              <w:t>190</w:t>
            </w:r>
          </w:p>
        </w:tc>
        <w:tc>
          <w:tcPr>
            <w:tcW w:w="1814" w:type="dxa"/>
            <w:tcBorders>
              <w:top w:val="nil"/>
              <w:left w:val="nil"/>
              <w:bottom w:val="nil"/>
              <w:right w:val="nil"/>
            </w:tcBorders>
            <w:tcMar>
              <w:top w:w="20" w:type="dxa"/>
              <w:left w:w="45" w:type="dxa"/>
              <w:bottom w:w="20" w:type="dxa"/>
              <w:right w:w="45" w:type="dxa"/>
            </w:tcMar>
            <w:vAlign w:val="center"/>
          </w:tcPr>
          <w:p w14:paraId="48B7CFFE">
            <w:pPr>
              <w:spacing w:before="0" w:after="0" w:line="240" w:lineRule="auto"/>
              <w:ind w:firstLine="0"/>
              <w:jc w:val="center"/>
            </w:pPr>
            <w:r>
              <w:rPr>
                <w:rFonts w:ascii="Times New Roman" w:hAnsi="Times New Roman" w:eastAsia="宋体"/>
                <w:b w:val="0"/>
                <w:i w:val="0"/>
                <w:sz w:val="18"/>
              </w:rPr>
              <w:t>+22.51</w:t>
            </w:r>
          </w:p>
        </w:tc>
        <w:tc>
          <w:tcPr>
            <w:tcW w:w="1814" w:type="dxa"/>
            <w:tcBorders>
              <w:top w:val="nil"/>
              <w:left w:val="nil"/>
              <w:bottom w:val="nil"/>
              <w:right w:val="nil"/>
            </w:tcBorders>
            <w:tcMar>
              <w:top w:w="20" w:type="dxa"/>
              <w:left w:w="45" w:type="dxa"/>
              <w:bottom w:w="20" w:type="dxa"/>
              <w:right w:w="45" w:type="dxa"/>
            </w:tcMar>
            <w:vAlign w:val="center"/>
          </w:tcPr>
          <w:p w14:paraId="1C10288D">
            <w:pPr>
              <w:spacing w:before="0" w:after="0" w:line="240" w:lineRule="auto"/>
              <w:ind w:firstLine="0"/>
              <w:jc w:val="center"/>
            </w:pPr>
            <w:r>
              <w:rPr>
                <w:rFonts w:ascii="Times New Roman" w:hAnsi="Times New Roman" w:eastAsia="宋体"/>
                <w:b w:val="0"/>
                <w:i w:val="0"/>
                <w:sz w:val="18"/>
              </w:rPr>
              <w:t>+22.26</w:t>
            </w:r>
          </w:p>
        </w:tc>
      </w:tr>
      <w:tr w14:paraId="67B1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EDE2239">
            <w:pPr>
              <w:spacing w:before="0" w:after="0" w:line="240" w:lineRule="auto"/>
              <w:ind w:firstLine="0"/>
              <w:jc w:val="center"/>
            </w:pPr>
            <w:r>
              <w:rPr>
                <w:rFonts w:ascii="Times New Roman" w:hAnsi="Times New Roman" w:eastAsia="宋体"/>
                <w:b w:val="0"/>
                <w:i w:val="0"/>
                <w:sz w:val="18"/>
              </w:rPr>
              <w:t>2007</w:t>
            </w:r>
          </w:p>
        </w:tc>
        <w:tc>
          <w:tcPr>
            <w:tcW w:w="1247" w:type="dxa"/>
            <w:tcBorders>
              <w:top w:val="nil"/>
              <w:left w:val="nil"/>
              <w:bottom w:val="nil"/>
              <w:right w:val="nil"/>
            </w:tcBorders>
            <w:tcMar>
              <w:top w:w="20" w:type="dxa"/>
              <w:left w:w="45" w:type="dxa"/>
              <w:bottom w:w="20" w:type="dxa"/>
              <w:right w:w="45" w:type="dxa"/>
            </w:tcMar>
            <w:vAlign w:val="center"/>
          </w:tcPr>
          <w:p w14:paraId="2E4F8308">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411DF490">
            <w:pPr>
              <w:spacing w:before="0" w:after="0" w:line="240" w:lineRule="auto"/>
              <w:ind w:firstLine="0"/>
              <w:jc w:val="center"/>
            </w:pPr>
            <w:r>
              <w:rPr>
                <w:rFonts w:ascii="Times New Roman" w:hAnsi="Times New Roman" w:eastAsia="宋体"/>
                <w:b w:val="0"/>
                <w:i w:val="0"/>
                <w:sz w:val="18"/>
              </w:rPr>
              <w:t>91.4</w:t>
            </w:r>
          </w:p>
        </w:tc>
        <w:tc>
          <w:tcPr>
            <w:tcW w:w="1814" w:type="dxa"/>
            <w:tcBorders>
              <w:top w:val="nil"/>
              <w:left w:val="nil"/>
              <w:bottom w:val="nil"/>
              <w:right w:val="nil"/>
            </w:tcBorders>
            <w:tcMar>
              <w:top w:w="20" w:type="dxa"/>
              <w:left w:w="45" w:type="dxa"/>
              <w:bottom w:w="20" w:type="dxa"/>
              <w:right w:w="45" w:type="dxa"/>
            </w:tcMar>
            <w:vAlign w:val="center"/>
          </w:tcPr>
          <w:p w14:paraId="3900F053">
            <w:pPr>
              <w:spacing w:before="0" w:after="0" w:line="240" w:lineRule="auto"/>
              <w:ind w:firstLine="0"/>
              <w:jc w:val="center"/>
            </w:pPr>
            <w:r>
              <w:rPr>
                <w:rFonts w:ascii="Times New Roman" w:hAnsi="Times New Roman" w:eastAsia="宋体"/>
                <w:b w:val="0"/>
                <w:i w:val="0"/>
                <w:sz w:val="18"/>
              </w:rPr>
              <w:t>140</w:t>
            </w:r>
          </w:p>
        </w:tc>
        <w:tc>
          <w:tcPr>
            <w:tcW w:w="1814" w:type="dxa"/>
            <w:tcBorders>
              <w:top w:val="nil"/>
              <w:left w:val="nil"/>
              <w:bottom w:val="nil"/>
              <w:right w:val="nil"/>
            </w:tcBorders>
            <w:tcMar>
              <w:top w:w="20" w:type="dxa"/>
              <w:left w:w="45" w:type="dxa"/>
              <w:bottom w:w="20" w:type="dxa"/>
              <w:right w:w="45" w:type="dxa"/>
            </w:tcMar>
            <w:vAlign w:val="center"/>
          </w:tcPr>
          <w:p w14:paraId="651EF79F">
            <w:pPr>
              <w:spacing w:before="0" w:after="0" w:line="240" w:lineRule="auto"/>
              <w:ind w:firstLine="0"/>
              <w:jc w:val="center"/>
            </w:pPr>
            <w:r>
              <w:rPr>
                <w:rFonts w:ascii="Times New Roman" w:hAnsi="Times New Roman" w:eastAsia="宋体"/>
                <w:b w:val="0"/>
                <w:i w:val="0"/>
                <w:sz w:val="18"/>
              </w:rPr>
              <w:t>+8.32</w:t>
            </w:r>
          </w:p>
        </w:tc>
        <w:tc>
          <w:tcPr>
            <w:tcW w:w="1814" w:type="dxa"/>
            <w:tcBorders>
              <w:top w:val="nil"/>
              <w:left w:val="nil"/>
              <w:bottom w:val="nil"/>
              <w:right w:val="nil"/>
            </w:tcBorders>
            <w:tcMar>
              <w:top w:w="20" w:type="dxa"/>
              <w:left w:w="45" w:type="dxa"/>
              <w:bottom w:w="20" w:type="dxa"/>
              <w:right w:w="45" w:type="dxa"/>
            </w:tcMar>
            <w:vAlign w:val="center"/>
          </w:tcPr>
          <w:p w14:paraId="1207D673">
            <w:pPr>
              <w:spacing w:before="0" w:after="0" w:line="240" w:lineRule="auto"/>
              <w:ind w:firstLine="0"/>
              <w:jc w:val="center"/>
            </w:pPr>
            <w:r>
              <w:rPr>
                <w:rFonts w:ascii="Times New Roman" w:hAnsi="Times New Roman" w:eastAsia="宋体"/>
                <w:b w:val="0"/>
                <w:i w:val="0"/>
                <w:sz w:val="18"/>
              </w:rPr>
              <w:t>+8.07</w:t>
            </w:r>
          </w:p>
        </w:tc>
      </w:tr>
      <w:tr w14:paraId="146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2C11F28C">
            <w:pPr>
              <w:spacing w:before="0" w:after="0" w:line="240" w:lineRule="auto"/>
              <w:ind w:firstLine="0"/>
              <w:jc w:val="center"/>
            </w:pPr>
            <w:r>
              <w:rPr>
                <w:rFonts w:ascii="Times New Roman" w:hAnsi="Times New Roman" w:eastAsia="宋体"/>
                <w:b w:val="0"/>
                <w:i w:val="0"/>
                <w:sz w:val="18"/>
              </w:rPr>
              <w:t>2008</w:t>
            </w:r>
          </w:p>
        </w:tc>
        <w:tc>
          <w:tcPr>
            <w:tcW w:w="1247" w:type="dxa"/>
            <w:tcBorders>
              <w:top w:val="nil"/>
              <w:left w:val="nil"/>
              <w:bottom w:val="nil"/>
              <w:right w:val="nil"/>
            </w:tcBorders>
            <w:tcMar>
              <w:top w:w="20" w:type="dxa"/>
              <w:left w:w="45" w:type="dxa"/>
              <w:bottom w:w="20" w:type="dxa"/>
              <w:right w:w="45" w:type="dxa"/>
            </w:tcMar>
            <w:vAlign w:val="center"/>
          </w:tcPr>
          <w:p w14:paraId="50A6AA1B">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756C3DF3">
            <w:pPr>
              <w:spacing w:before="0" w:after="0" w:line="240" w:lineRule="auto"/>
              <w:ind w:firstLine="0"/>
              <w:jc w:val="center"/>
            </w:pPr>
            <w:r>
              <w:rPr>
                <w:rFonts w:ascii="Times New Roman" w:hAnsi="Times New Roman" w:eastAsia="宋体"/>
                <w:b w:val="0"/>
                <w:i w:val="0"/>
                <w:sz w:val="18"/>
              </w:rPr>
              <w:t>70.3</w:t>
            </w:r>
          </w:p>
        </w:tc>
        <w:tc>
          <w:tcPr>
            <w:tcW w:w="1814" w:type="dxa"/>
            <w:tcBorders>
              <w:top w:val="nil"/>
              <w:left w:val="nil"/>
              <w:bottom w:val="nil"/>
              <w:right w:val="nil"/>
            </w:tcBorders>
            <w:tcMar>
              <w:top w:w="20" w:type="dxa"/>
              <w:left w:w="45" w:type="dxa"/>
              <w:bottom w:w="20" w:type="dxa"/>
              <w:right w:w="45" w:type="dxa"/>
            </w:tcMar>
            <w:vAlign w:val="center"/>
          </w:tcPr>
          <w:p w14:paraId="4EE2CE58">
            <w:pPr>
              <w:spacing w:before="0" w:after="0" w:line="240" w:lineRule="auto"/>
              <w:ind w:firstLine="0"/>
              <w:jc w:val="center"/>
            </w:pPr>
            <w:r>
              <w:rPr>
                <w:rFonts w:ascii="Times New Roman" w:hAnsi="Times New Roman" w:eastAsia="宋体"/>
                <w:b w:val="0"/>
                <w:i w:val="0"/>
                <w:sz w:val="18"/>
              </w:rPr>
              <w:t>132</w:t>
            </w:r>
          </w:p>
        </w:tc>
        <w:tc>
          <w:tcPr>
            <w:tcW w:w="1814" w:type="dxa"/>
            <w:tcBorders>
              <w:top w:val="nil"/>
              <w:left w:val="nil"/>
              <w:bottom w:val="nil"/>
              <w:right w:val="nil"/>
            </w:tcBorders>
            <w:tcMar>
              <w:top w:w="20" w:type="dxa"/>
              <w:left w:w="45" w:type="dxa"/>
              <w:bottom w:w="20" w:type="dxa"/>
              <w:right w:w="45" w:type="dxa"/>
            </w:tcMar>
            <w:vAlign w:val="center"/>
          </w:tcPr>
          <w:p w14:paraId="39DEF89C">
            <w:pPr>
              <w:spacing w:before="0" w:after="0" w:line="240" w:lineRule="auto"/>
              <w:ind w:firstLine="0"/>
              <w:jc w:val="center"/>
            </w:pPr>
            <w:r>
              <w:rPr>
                <w:rFonts w:ascii="Times New Roman" w:hAnsi="Times New Roman" w:eastAsia="宋体"/>
                <w:b w:val="0"/>
                <w:i w:val="0"/>
                <w:sz w:val="18"/>
              </w:rPr>
              <w:t>-15.05</w:t>
            </w:r>
          </w:p>
        </w:tc>
        <w:tc>
          <w:tcPr>
            <w:tcW w:w="1814" w:type="dxa"/>
            <w:tcBorders>
              <w:top w:val="nil"/>
              <w:left w:val="nil"/>
              <w:bottom w:val="nil"/>
              <w:right w:val="nil"/>
            </w:tcBorders>
            <w:tcMar>
              <w:top w:w="20" w:type="dxa"/>
              <w:left w:w="45" w:type="dxa"/>
              <w:bottom w:w="20" w:type="dxa"/>
              <w:right w:w="45" w:type="dxa"/>
            </w:tcMar>
            <w:vAlign w:val="center"/>
          </w:tcPr>
          <w:p w14:paraId="48E017CE">
            <w:pPr>
              <w:spacing w:before="0" w:after="0" w:line="240" w:lineRule="auto"/>
              <w:ind w:firstLine="0"/>
              <w:jc w:val="center"/>
            </w:pPr>
            <w:r>
              <w:rPr>
                <w:rFonts w:ascii="Times New Roman" w:hAnsi="Times New Roman" w:eastAsia="宋体"/>
                <w:b w:val="0"/>
                <w:i w:val="0"/>
                <w:sz w:val="18"/>
              </w:rPr>
              <w:t>-15.30</w:t>
            </w:r>
          </w:p>
        </w:tc>
      </w:tr>
      <w:tr w14:paraId="790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4095C7E3">
            <w:pPr>
              <w:spacing w:before="0" w:after="0" w:line="240" w:lineRule="auto"/>
              <w:ind w:firstLine="0"/>
              <w:jc w:val="center"/>
            </w:pPr>
            <w:r>
              <w:rPr>
                <w:rFonts w:ascii="Times New Roman" w:hAnsi="Times New Roman" w:eastAsia="宋体"/>
                <w:b w:val="0"/>
                <w:i w:val="0"/>
                <w:sz w:val="18"/>
              </w:rPr>
              <w:t>2009</w:t>
            </w:r>
          </w:p>
        </w:tc>
        <w:tc>
          <w:tcPr>
            <w:tcW w:w="1247" w:type="dxa"/>
            <w:tcBorders>
              <w:top w:val="nil"/>
              <w:left w:val="nil"/>
              <w:bottom w:val="nil"/>
              <w:right w:val="nil"/>
            </w:tcBorders>
            <w:tcMar>
              <w:top w:w="20" w:type="dxa"/>
              <w:left w:w="45" w:type="dxa"/>
              <w:bottom w:w="20" w:type="dxa"/>
              <w:right w:w="45" w:type="dxa"/>
            </w:tcMar>
            <w:vAlign w:val="center"/>
          </w:tcPr>
          <w:p w14:paraId="197F94AF">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007BDD60">
            <w:pPr>
              <w:spacing w:before="0" w:after="0" w:line="240" w:lineRule="auto"/>
              <w:ind w:firstLine="0"/>
              <w:jc w:val="center"/>
            </w:pPr>
            <w:r>
              <w:rPr>
                <w:rFonts w:ascii="Times New Roman" w:hAnsi="Times New Roman" w:eastAsia="宋体"/>
                <w:b w:val="0"/>
                <w:i w:val="0"/>
                <w:sz w:val="18"/>
              </w:rPr>
              <w:t>66.2</w:t>
            </w:r>
          </w:p>
        </w:tc>
        <w:tc>
          <w:tcPr>
            <w:tcW w:w="1814" w:type="dxa"/>
            <w:tcBorders>
              <w:top w:val="nil"/>
              <w:left w:val="nil"/>
              <w:bottom w:val="nil"/>
              <w:right w:val="nil"/>
            </w:tcBorders>
            <w:tcMar>
              <w:top w:w="20" w:type="dxa"/>
              <w:left w:w="45" w:type="dxa"/>
              <w:bottom w:w="20" w:type="dxa"/>
              <w:right w:w="45" w:type="dxa"/>
            </w:tcMar>
            <w:vAlign w:val="center"/>
          </w:tcPr>
          <w:p w14:paraId="0B5930B7">
            <w:pPr>
              <w:spacing w:before="0" w:after="0" w:line="240" w:lineRule="auto"/>
              <w:ind w:firstLine="0"/>
              <w:jc w:val="center"/>
            </w:pPr>
            <w:r>
              <w:rPr>
                <w:rFonts w:ascii="Times New Roman" w:hAnsi="Times New Roman" w:eastAsia="宋体"/>
                <w:b w:val="0"/>
                <w:i w:val="0"/>
                <w:sz w:val="18"/>
              </w:rPr>
              <w:t>162</w:t>
            </w:r>
          </w:p>
        </w:tc>
        <w:tc>
          <w:tcPr>
            <w:tcW w:w="1814" w:type="dxa"/>
            <w:tcBorders>
              <w:top w:val="nil"/>
              <w:left w:val="nil"/>
              <w:bottom w:val="nil"/>
              <w:right w:val="nil"/>
            </w:tcBorders>
            <w:tcMar>
              <w:top w:w="20" w:type="dxa"/>
              <w:left w:w="45" w:type="dxa"/>
              <w:bottom w:w="20" w:type="dxa"/>
              <w:right w:w="45" w:type="dxa"/>
            </w:tcMar>
            <w:vAlign w:val="center"/>
          </w:tcPr>
          <w:p w14:paraId="29BBBE43">
            <w:pPr>
              <w:spacing w:before="0" w:after="0" w:line="240" w:lineRule="auto"/>
              <w:ind w:firstLine="0"/>
              <w:jc w:val="center"/>
            </w:pPr>
            <w:r>
              <w:rPr>
                <w:rFonts w:ascii="Times New Roman" w:hAnsi="Times New Roman" w:eastAsia="宋体"/>
                <w:b w:val="0"/>
                <w:i w:val="0"/>
                <w:sz w:val="18"/>
              </w:rPr>
              <w:t>+13.19</w:t>
            </w:r>
          </w:p>
        </w:tc>
        <w:tc>
          <w:tcPr>
            <w:tcW w:w="1814" w:type="dxa"/>
            <w:tcBorders>
              <w:top w:val="nil"/>
              <w:left w:val="nil"/>
              <w:bottom w:val="nil"/>
              <w:right w:val="nil"/>
            </w:tcBorders>
            <w:tcMar>
              <w:top w:w="20" w:type="dxa"/>
              <w:left w:w="45" w:type="dxa"/>
              <w:bottom w:w="20" w:type="dxa"/>
              <w:right w:w="45" w:type="dxa"/>
            </w:tcMar>
            <w:vAlign w:val="center"/>
          </w:tcPr>
          <w:p w14:paraId="797D7002">
            <w:pPr>
              <w:spacing w:before="0" w:after="0" w:line="240" w:lineRule="auto"/>
              <w:ind w:firstLine="0"/>
              <w:jc w:val="center"/>
            </w:pPr>
            <w:r>
              <w:rPr>
                <w:rFonts w:ascii="Times New Roman" w:hAnsi="Times New Roman" w:eastAsia="宋体"/>
                <w:b w:val="0"/>
                <w:i w:val="0"/>
                <w:sz w:val="18"/>
              </w:rPr>
              <w:t>+12.94</w:t>
            </w:r>
          </w:p>
        </w:tc>
      </w:tr>
      <w:tr w14:paraId="31D6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647D252">
            <w:pPr>
              <w:spacing w:before="0" w:after="0" w:line="240" w:lineRule="auto"/>
              <w:ind w:firstLine="0"/>
              <w:jc w:val="center"/>
            </w:pPr>
            <w:r>
              <w:rPr>
                <w:rFonts w:ascii="Times New Roman" w:hAnsi="Times New Roman" w:eastAsia="宋体"/>
                <w:b w:val="0"/>
                <w:i w:val="0"/>
                <w:sz w:val="18"/>
              </w:rPr>
              <w:t>2010</w:t>
            </w:r>
          </w:p>
        </w:tc>
        <w:tc>
          <w:tcPr>
            <w:tcW w:w="1247" w:type="dxa"/>
            <w:tcBorders>
              <w:top w:val="nil"/>
              <w:left w:val="nil"/>
              <w:bottom w:val="nil"/>
              <w:right w:val="nil"/>
            </w:tcBorders>
            <w:tcMar>
              <w:top w:w="20" w:type="dxa"/>
              <w:left w:w="45" w:type="dxa"/>
              <w:bottom w:w="20" w:type="dxa"/>
              <w:right w:w="45" w:type="dxa"/>
            </w:tcMar>
            <w:vAlign w:val="center"/>
          </w:tcPr>
          <w:p w14:paraId="603529BA">
            <w:pPr>
              <w:spacing w:before="0" w:after="0" w:line="240" w:lineRule="auto"/>
              <w:ind w:firstLine="0"/>
              <w:jc w:val="center"/>
            </w:pPr>
            <w:r>
              <w:rPr>
                <w:rFonts w:ascii="Times New Roman" w:hAnsi="Times New Roman" w:eastAsia="宋体"/>
                <w:b w:val="0"/>
                <w:i w:val="0"/>
                <w:sz w:val="18"/>
              </w:rPr>
              <w:t>1</w:t>
            </w:r>
          </w:p>
        </w:tc>
        <w:tc>
          <w:tcPr>
            <w:tcW w:w="1701" w:type="dxa"/>
            <w:tcBorders>
              <w:top w:val="nil"/>
              <w:left w:val="nil"/>
              <w:bottom w:val="nil"/>
              <w:right w:val="nil"/>
            </w:tcBorders>
            <w:tcMar>
              <w:top w:w="20" w:type="dxa"/>
              <w:left w:w="45" w:type="dxa"/>
              <w:bottom w:w="20" w:type="dxa"/>
              <w:right w:w="45" w:type="dxa"/>
            </w:tcMar>
            <w:vAlign w:val="center"/>
          </w:tcPr>
          <w:p w14:paraId="7420B4C8">
            <w:pPr>
              <w:spacing w:before="0" w:after="0" w:line="240" w:lineRule="auto"/>
              <w:ind w:firstLine="0"/>
              <w:jc w:val="center"/>
            </w:pPr>
            <w:r>
              <w:rPr>
                <w:rFonts w:ascii="Times New Roman" w:hAnsi="Times New Roman" w:eastAsia="宋体"/>
                <w:b w:val="0"/>
                <w:i w:val="0"/>
                <w:sz w:val="18"/>
              </w:rPr>
              <w:t>56.5</w:t>
            </w:r>
          </w:p>
        </w:tc>
        <w:tc>
          <w:tcPr>
            <w:tcW w:w="1814" w:type="dxa"/>
            <w:tcBorders>
              <w:top w:val="nil"/>
              <w:left w:val="nil"/>
              <w:bottom w:val="nil"/>
              <w:right w:val="nil"/>
            </w:tcBorders>
            <w:tcMar>
              <w:top w:w="20" w:type="dxa"/>
              <w:left w:w="45" w:type="dxa"/>
              <w:bottom w:w="20" w:type="dxa"/>
              <w:right w:w="45" w:type="dxa"/>
            </w:tcMar>
            <w:vAlign w:val="center"/>
          </w:tcPr>
          <w:p w14:paraId="7285868A">
            <w:pPr>
              <w:spacing w:before="0" w:after="0" w:line="240" w:lineRule="auto"/>
              <w:ind w:firstLine="0"/>
              <w:jc w:val="center"/>
            </w:pPr>
            <w:r>
              <w:rPr>
                <w:rFonts w:ascii="Times New Roman" w:hAnsi="Times New Roman" w:eastAsia="宋体"/>
                <w:b w:val="0"/>
                <w:i w:val="0"/>
                <w:sz w:val="18"/>
              </w:rPr>
              <w:t>95</w:t>
            </w:r>
          </w:p>
        </w:tc>
        <w:tc>
          <w:tcPr>
            <w:tcW w:w="1814" w:type="dxa"/>
            <w:tcBorders>
              <w:top w:val="nil"/>
              <w:left w:val="nil"/>
              <w:bottom w:val="nil"/>
              <w:right w:val="nil"/>
            </w:tcBorders>
            <w:tcMar>
              <w:top w:w="20" w:type="dxa"/>
              <w:left w:w="45" w:type="dxa"/>
              <w:bottom w:w="20" w:type="dxa"/>
              <w:right w:w="45" w:type="dxa"/>
            </w:tcMar>
            <w:vAlign w:val="center"/>
          </w:tcPr>
          <w:p w14:paraId="2595A5DD">
            <w:pPr>
              <w:spacing w:before="0" w:after="0" w:line="240" w:lineRule="auto"/>
              <w:ind w:firstLine="0"/>
              <w:jc w:val="center"/>
            </w:pPr>
            <w:r>
              <w:rPr>
                <w:rFonts w:ascii="Times New Roman" w:hAnsi="Times New Roman" w:eastAsia="宋体"/>
                <w:b w:val="0"/>
                <w:i w:val="0"/>
                <w:sz w:val="18"/>
              </w:rPr>
              <w:t>-0.31</w:t>
            </w:r>
          </w:p>
        </w:tc>
        <w:tc>
          <w:tcPr>
            <w:tcW w:w="1814" w:type="dxa"/>
            <w:tcBorders>
              <w:top w:val="nil"/>
              <w:left w:val="nil"/>
              <w:bottom w:val="nil"/>
              <w:right w:val="nil"/>
            </w:tcBorders>
            <w:tcMar>
              <w:top w:w="20" w:type="dxa"/>
              <w:left w:w="45" w:type="dxa"/>
              <w:bottom w:w="20" w:type="dxa"/>
              <w:right w:w="45" w:type="dxa"/>
            </w:tcMar>
            <w:vAlign w:val="center"/>
          </w:tcPr>
          <w:p w14:paraId="10BB9852">
            <w:pPr>
              <w:spacing w:before="0" w:after="0" w:line="240" w:lineRule="auto"/>
              <w:ind w:firstLine="0"/>
              <w:jc w:val="center"/>
            </w:pPr>
            <w:r>
              <w:rPr>
                <w:rFonts w:ascii="Times New Roman" w:hAnsi="Times New Roman" w:eastAsia="宋体"/>
                <w:b w:val="0"/>
                <w:i w:val="0"/>
                <w:sz w:val="18"/>
              </w:rPr>
              <w:t>-0.56</w:t>
            </w:r>
          </w:p>
        </w:tc>
      </w:tr>
      <w:tr w14:paraId="6099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79B4760">
            <w:pPr>
              <w:spacing w:before="0" w:after="0" w:line="240" w:lineRule="auto"/>
              <w:ind w:firstLine="0"/>
              <w:jc w:val="center"/>
            </w:pPr>
            <w:r>
              <w:rPr>
                <w:rFonts w:ascii="Times New Roman" w:hAnsi="Times New Roman" w:eastAsia="宋体"/>
                <w:b w:val="0"/>
                <w:i w:val="0"/>
                <w:sz w:val="18"/>
              </w:rPr>
              <w:t>2011</w:t>
            </w:r>
          </w:p>
        </w:tc>
        <w:tc>
          <w:tcPr>
            <w:tcW w:w="1247" w:type="dxa"/>
            <w:tcBorders>
              <w:top w:val="nil"/>
              <w:left w:val="nil"/>
              <w:bottom w:val="nil"/>
              <w:right w:val="nil"/>
            </w:tcBorders>
            <w:tcMar>
              <w:top w:w="20" w:type="dxa"/>
              <w:left w:w="45" w:type="dxa"/>
              <w:bottom w:w="20" w:type="dxa"/>
              <w:right w:w="45" w:type="dxa"/>
            </w:tcMar>
            <w:vAlign w:val="center"/>
          </w:tcPr>
          <w:p w14:paraId="1D084824">
            <w:pPr>
              <w:spacing w:before="0" w:after="0" w:line="240" w:lineRule="auto"/>
              <w:ind w:firstLine="0"/>
              <w:jc w:val="center"/>
            </w:pPr>
            <w:r>
              <w:rPr>
                <w:rFonts w:ascii="Times New Roman" w:hAnsi="Times New Roman" w:eastAsia="宋体"/>
                <w:b w:val="0"/>
                <w:i w:val="0"/>
                <w:sz w:val="18"/>
              </w:rPr>
              <w:t>2</w:t>
            </w:r>
          </w:p>
        </w:tc>
        <w:tc>
          <w:tcPr>
            <w:tcW w:w="1701" w:type="dxa"/>
            <w:tcBorders>
              <w:top w:val="nil"/>
              <w:left w:val="nil"/>
              <w:bottom w:val="nil"/>
              <w:right w:val="nil"/>
            </w:tcBorders>
            <w:tcMar>
              <w:top w:w="20" w:type="dxa"/>
              <w:left w:w="45" w:type="dxa"/>
              <w:bottom w:w="20" w:type="dxa"/>
              <w:right w:w="45" w:type="dxa"/>
            </w:tcMar>
            <w:vAlign w:val="center"/>
          </w:tcPr>
          <w:p w14:paraId="45BB13B7">
            <w:pPr>
              <w:spacing w:before="0" w:after="0" w:line="240" w:lineRule="auto"/>
              <w:ind w:firstLine="0"/>
              <w:jc w:val="center"/>
            </w:pPr>
            <w:r>
              <w:rPr>
                <w:rFonts w:ascii="Times New Roman" w:hAnsi="Times New Roman" w:eastAsia="宋体"/>
                <w:b w:val="0"/>
                <w:i w:val="0"/>
                <w:sz w:val="18"/>
              </w:rPr>
              <w:t>27.2</w:t>
            </w:r>
          </w:p>
        </w:tc>
        <w:tc>
          <w:tcPr>
            <w:tcW w:w="1814" w:type="dxa"/>
            <w:tcBorders>
              <w:top w:val="nil"/>
              <w:left w:val="nil"/>
              <w:bottom w:val="nil"/>
              <w:right w:val="nil"/>
            </w:tcBorders>
            <w:tcMar>
              <w:top w:w="20" w:type="dxa"/>
              <w:left w:w="45" w:type="dxa"/>
              <w:bottom w:w="20" w:type="dxa"/>
              <w:right w:w="45" w:type="dxa"/>
            </w:tcMar>
            <w:vAlign w:val="center"/>
          </w:tcPr>
          <w:p w14:paraId="398FEF1E">
            <w:pPr>
              <w:spacing w:before="0" w:after="0" w:line="240" w:lineRule="auto"/>
              <w:ind w:firstLine="0"/>
              <w:jc w:val="center"/>
            </w:pPr>
            <w:r>
              <w:rPr>
                <w:rFonts w:ascii="Times New Roman" w:hAnsi="Times New Roman" w:eastAsia="宋体"/>
                <w:b w:val="0"/>
                <w:i w:val="0"/>
                <w:sz w:val="18"/>
              </w:rPr>
              <w:t>177</w:t>
            </w:r>
          </w:p>
        </w:tc>
        <w:tc>
          <w:tcPr>
            <w:tcW w:w="1814" w:type="dxa"/>
            <w:tcBorders>
              <w:top w:val="nil"/>
              <w:left w:val="nil"/>
              <w:bottom w:val="nil"/>
              <w:right w:val="nil"/>
            </w:tcBorders>
            <w:tcMar>
              <w:top w:w="20" w:type="dxa"/>
              <w:left w:w="45" w:type="dxa"/>
              <w:bottom w:w="20" w:type="dxa"/>
              <w:right w:w="45" w:type="dxa"/>
            </w:tcMar>
            <w:vAlign w:val="center"/>
          </w:tcPr>
          <w:p w14:paraId="3F14FB1A">
            <w:pPr>
              <w:spacing w:before="0" w:after="0" w:line="240" w:lineRule="auto"/>
              <w:ind w:firstLine="0"/>
              <w:jc w:val="center"/>
            </w:pPr>
            <w:r>
              <w:rPr>
                <w:rFonts w:ascii="Times New Roman" w:hAnsi="Times New Roman" w:eastAsia="宋体"/>
                <w:b w:val="0"/>
                <w:i w:val="0"/>
                <w:sz w:val="18"/>
              </w:rPr>
              <w:t>-2.59</w:t>
            </w:r>
          </w:p>
        </w:tc>
        <w:tc>
          <w:tcPr>
            <w:tcW w:w="1814" w:type="dxa"/>
            <w:tcBorders>
              <w:top w:val="nil"/>
              <w:left w:val="nil"/>
              <w:bottom w:val="nil"/>
              <w:right w:val="nil"/>
            </w:tcBorders>
            <w:tcMar>
              <w:top w:w="20" w:type="dxa"/>
              <w:left w:w="45" w:type="dxa"/>
              <w:bottom w:w="20" w:type="dxa"/>
              <w:right w:w="45" w:type="dxa"/>
            </w:tcMar>
            <w:vAlign w:val="center"/>
          </w:tcPr>
          <w:p w14:paraId="136D1A0D">
            <w:pPr>
              <w:spacing w:before="0" w:after="0" w:line="240" w:lineRule="auto"/>
              <w:ind w:firstLine="0"/>
              <w:jc w:val="center"/>
            </w:pPr>
            <w:r>
              <w:rPr>
                <w:rFonts w:ascii="Times New Roman" w:hAnsi="Times New Roman" w:eastAsia="宋体"/>
                <w:b w:val="0"/>
                <w:i w:val="0"/>
                <w:sz w:val="18"/>
              </w:rPr>
              <w:t>-2.84</w:t>
            </w:r>
          </w:p>
        </w:tc>
      </w:tr>
      <w:tr w14:paraId="1E08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C7DE2D1">
            <w:pPr>
              <w:spacing w:before="0" w:after="0" w:line="240" w:lineRule="auto"/>
              <w:ind w:firstLine="0"/>
              <w:jc w:val="center"/>
            </w:pPr>
            <w:r>
              <w:rPr>
                <w:rFonts w:ascii="Times New Roman" w:hAnsi="Times New Roman" w:eastAsia="宋体"/>
                <w:b w:val="0"/>
                <w:i w:val="0"/>
                <w:sz w:val="18"/>
              </w:rPr>
              <w:t>2012</w:t>
            </w:r>
          </w:p>
        </w:tc>
        <w:tc>
          <w:tcPr>
            <w:tcW w:w="1247" w:type="dxa"/>
            <w:tcBorders>
              <w:top w:val="nil"/>
              <w:left w:val="nil"/>
              <w:bottom w:val="nil"/>
              <w:right w:val="nil"/>
            </w:tcBorders>
            <w:tcMar>
              <w:top w:w="20" w:type="dxa"/>
              <w:left w:w="45" w:type="dxa"/>
              <w:bottom w:w="20" w:type="dxa"/>
              <w:right w:w="45" w:type="dxa"/>
            </w:tcMar>
            <w:vAlign w:val="center"/>
          </w:tcPr>
          <w:p w14:paraId="45942236">
            <w:pPr>
              <w:spacing w:before="0" w:after="0" w:line="240" w:lineRule="auto"/>
              <w:ind w:firstLine="0"/>
              <w:jc w:val="center"/>
            </w:pPr>
            <w:r>
              <w:rPr>
                <w:rFonts w:ascii="Times New Roman" w:hAnsi="Times New Roman" w:eastAsia="宋体"/>
                <w:b w:val="0"/>
                <w:i w:val="0"/>
                <w:sz w:val="18"/>
              </w:rPr>
              <w:t>3</w:t>
            </w:r>
          </w:p>
        </w:tc>
        <w:tc>
          <w:tcPr>
            <w:tcW w:w="1701" w:type="dxa"/>
            <w:tcBorders>
              <w:top w:val="nil"/>
              <w:left w:val="nil"/>
              <w:bottom w:val="nil"/>
              <w:right w:val="nil"/>
            </w:tcBorders>
            <w:tcMar>
              <w:top w:w="20" w:type="dxa"/>
              <w:left w:w="45" w:type="dxa"/>
              <w:bottom w:w="20" w:type="dxa"/>
              <w:right w:w="45" w:type="dxa"/>
            </w:tcMar>
            <w:vAlign w:val="center"/>
          </w:tcPr>
          <w:p w14:paraId="48B3C016">
            <w:pPr>
              <w:spacing w:before="0" w:after="0" w:line="240" w:lineRule="auto"/>
              <w:ind w:firstLine="0"/>
              <w:jc w:val="center"/>
            </w:pPr>
            <w:r>
              <w:rPr>
                <w:rFonts w:ascii="Times New Roman" w:hAnsi="Times New Roman" w:eastAsia="宋体"/>
                <w:b w:val="0"/>
                <w:i w:val="0"/>
                <w:sz w:val="18"/>
              </w:rPr>
              <w:t>13.9</w:t>
            </w:r>
          </w:p>
        </w:tc>
        <w:tc>
          <w:tcPr>
            <w:tcW w:w="1814" w:type="dxa"/>
            <w:tcBorders>
              <w:top w:val="nil"/>
              <w:left w:val="nil"/>
              <w:bottom w:val="nil"/>
              <w:right w:val="nil"/>
            </w:tcBorders>
            <w:tcMar>
              <w:top w:w="20" w:type="dxa"/>
              <w:left w:w="45" w:type="dxa"/>
              <w:bottom w:w="20" w:type="dxa"/>
              <w:right w:w="45" w:type="dxa"/>
            </w:tcMar>
            <w:vAlign w:val="center"/>
          </w:tcPr>
          <w:p w14:paraId="4906FFC8">
            <w:pPr>
              <w:spacing w:before="0" w:after="0" w:line="240" w:lineRule="auto"/>
              <w:ind w:firstLine="0"/>
              <w:jc w:val="center"/>
            </w:pPr>
            <w:r>
              <w:rPr>
                <w:rFonts w:ascii="Times New Roman" w:hAnsi="Times New Roman" w:eastAsia="宋体"/>
                <w:b w:val="0"/>
                <w:i w:val="0"/>
                <w:sz w:val="18"/>
              </w:rPr>
              <w:t>354</w:t>
            </w:r>
          </w:p>
        </w:tc>
        <w:tc>
          <w:tcPr>
            <w:tcW w:w="1814" w:type="dxa"/>
            <w:tcBorders>
              <w:top w:val="nil"/>
              <w:left w:val="nil"/>
              <w:bottom w:val="nil"/>
              <w:right w:val="nil"/>
            </w:tcBorders>
            <w:tcMar>
              <w:top w:w="20" w:type="dxa"/>
              <w:left w:w="45" w:type="dxa"/>
              <w:bottom w:w="20" w:type="dxa"/>
              <w:right w:w="45" w:type="dxa"/>
            </w:tcMar>
            <w:vAlign w:val="center"/>
          </w:tcPr>
          <w:p w14:paraId="3A1F8435">
            <w:pPr>
              <w:spacing w:before="0" w:after="0" w:line="240" w:lineRule="auto"/>
              <w:ind w:firstLine="0"/>
              <w:jc w:val="center"/>
            </w:pPr>
            <w:r>
              <w:rPr>
                <w:rFonts w:ascii="Times New Roman" w:hAnsi="Times New Roman" w:eastAsia="宋体"/>
                <w:b w:val="0"/>
                <w:i w:val="0"/>
                <w:sz w:val="18"/>
              </w:rPr>
              <w:t>+0.09</w:t>
            </w:r>
          </w:p>
        </w:tc>
        <w:tc>
          <w:tcPr>
            <w:tcW w:w="1814" w:type="dxa"/>
            <w:tcBorders>
              <w:top w:val="nil"/>
              <w:left w:val="nil"/>
              <w:bottom w:val="nil"/>
              <w:right w:val="nil"/>
            </w:tcBorders>
            <w:tcMar>
              <w:top w:w="20" w:type="dxa"/>
              <w:left w:w="45" w:type="dxa"/>
              <w:bottom w:w="20" w:type="dxa"/>
              <w:right w:w="45" w:type="dxa"/>
            </w:tcMar>
            <w:vAlign w:val="center"/>
          </w:tcPr>
          <w:p w14:paraId="0E5338DE">
            <w:pPr>
              <w:spacing w:before="0" w:after="0" w:line="240" w:lineRule="auto"/>
              <w:ind w:firstLine="0"/>
              <w:jc w:val="center"/>
            </w:pPr>
            <w:r>
              <w:rPr>
                <w:rFonts w:ascii="Times New Roman" w:hAnsi="Times New Roman" w:eastAsia="宋体"/>
                <w:b w:val="0"/>
                <w:i w:val="0"/>
                <w:sz w:val="18"/>
              </w:rPr>
              <w:t>-0.16</w:t>
            </w:r>
          </w:p>
        </w:tc>
      </w:tr>
      <w:tr w14:paraId="10F1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33A1A375">
            <w:pPr>
              <w:spacing w:before="0" w:after="0" w:line="240" w:lineRule="auto"/>
              <w:ind w:firstLine="0"/>
              <w:jc w:val="center"/>
            </w:pPr>
            <w:r>
              <w:rPr>
                <w:rFonts w:ascii="Times New Roman" w:hAnsi="Times New Roman" w:eastAsia="宋体"/>
                <w:b w:val="0"/>
                <w:i w:val="0"/>
                <w:sz w:val="18"/>
              </w:rPr>
              <w:t>2013</w:t>
            </w:r>
          </w:p>
        </w:tc>
        <w:tc>
          <w:tcPr>
            <w:tcW w:w="1247" w:type="dxa"/>
            <w:tcBorders>
              <w:top w:val="nil"/>
              <w:left w:val="nil"/>
              <w:bottom w:val="nil"/>
              <w:right w:val="nil"/>
            </w:tcBorders>
            <w:tcMar>
              <w:top w:w="20" w:type="dxa"/>
              <w:left w:w="45" w:type="dxa"/>
              <w:bottom w:w="20" w:type="dxa"/>
              <w:right w:w="45" w:type="dxa"/>
            </w:tcMar>
            <w:vAlign w:val="center"/>
          </w:tcPr>
          <w:p w14:paraId="2A4B0D13">
            <w:pPr>
              <w:spacing w:before="0" w:after="0" w:line="240" w:lineRule="auto"/>
              <w:ind w:firstLine="0"/>
              <w:jc w:val="center"/>
            </w:pPr>
            <w:r>
              <w:rPr>
                <w:rFonts w:ascii="Times New Roman" w:hAnsi="Times New Roman" w:eastAsia="宋体"/>
                <w:b w:val="0"/>
                <w:i w:val="0"/>
                <w:sz w:val="18"/>
              </w:rPr>
              <w:t>6</w:t>
            </w:r>
          </w:p>
        </w:tc>
        <w:tc>
          <w:tcPr>
            <w:tcW w:w="1701" w:type="dxa"/>
            <w:tcBorders>
              <w:top w:val="nil"/>
              <w:left w:val="nil"/>
              <w:bottom w:val="nil"/>
              <w:right w:val="nil"/>
            </w:tcBorders>
            <w:tcMar>
              <w:top w:w="20" w:type="dxa"/>
              <w:left w:w="45" w:type="dxa"/>
              <w:bottom w:w="20" w:type="dxa"/>
              <w:right w:w="45" w:type="dxa"/>
            </w:tcMar>
            <w:vAlign w:val="center"/>
          </w:tcPr>
          <w:p w14:paraId="455AD908">
            <w:pPr>
              <w:spacing w:before="0" w:after="0" w:line="240" w:lineRule="auto"/>
              <w:ind w:firstLine="0"/>
              <w:jc w:val="center"/>
            </w:pPr>
            <w:r>
              <w:rPr>
                <w:rFonts w:ascii="Times New Roman" w:hAnsi="Times New Roman" w:eastAsia="宋体"/>
                <w:b w:val="0"/>
                <w:i w:val="0"/>
                <w:sz w:val="18"/>
              </w:rPr>
              <w:t>11.9</w:t>
            </w:r>
          </w:p>
        </w:tc>
        <w:tc>
          <w:tcPr>
            <w:tcW w:w="1814" w:type="dxa"/>
            <w:tcBorders>
              <w:top w:val="nil"/>
              <w:left w:val="nil"/>
              <w:bottom w:val="nil"/>
              <w:right w:val="nil"/>
            </w:tcBorders>
            <w:tcMar>
              <w:top w:w="20" w:type="dxa"/>
              <w:left w:w="45" w:type="dxa"/>
              <w:bottom w:w="20" w:type="dxa"/>
              <w:right w:w="45" w:type="dxa"/>
            </w:tcMar>
            <w:vAlign w:val="center"/>
          </w:tcPr>
          <w:p w14:paraId="4E1CFC08">
            <w:pPr>
              <w:spacing w:before="0" w:after="0" w:line="240" w:lineRule="auto"/>
              <w:ind w:firstLine="0"/>
              <w:jc w:val="center"/>
            </w:pPr>
            <w:r>
              <w:rPr>
                <w:rFonts w:ascii="Times New Roman" w:hAnsi="Times New Roman" w:eastAsia="宋体"/>
                <w:b w:val="0"/>
                <w:i w:val="0"/>
                <w:sz w:val="18"/>
              </w:rPr>
              <w:t>381</w:t>
            </w:r>
          </w:p>
        </w:tc>
        <w:tc>
          <w:tcPr>
            <w:tcW w:w="1814" w:type="dxa"/>
            <w:tcBorders>
              <w:top w:val="nil"/>
              <w:left w:val="nil"/>
              <w:bottom w:val="nil"/>
              <w:right w:val="nil"/>
            </w:tcBorders>
            <w:tcMar>
              <w:top w:w="20" w:type="dxa"/>
              <w:left w:w="45" w:type="dxa"/>
              <w:bottom w:w="20" w:type="dxa"/>
              <w:right w:w="45" w:type="dxa"/>
            </w:tcMar>
            <w:vAlign w:val="center"/>
          </w:tcPr>
          <w:p w14:paraId="76423905">
            <w:pPr>
              <w:spacing w:before="0" w:after="0" w:line="240" w:lineRule="auto"/>
              <w:ind w:firstLine="0"/>
              <w:jc w:val="center"/>
            </w:pPr>
            <w:r>
              <w:rPr>
                <w:rFonts w:ascii="Times New Roman" w:hAnsi="Times New Roman" w:eastAsia="宋体"/>
                <w:b w:val="0"/>
                <w:i w:val="0"/>
                <w:sz w:val="18"/>
              </w:rPr>
              <w:t>+3.00</w:t>
            </w:r>
          </w:p>
        </w:tc>
        <w:tc>
          <w:tcPr>
            <w:tcW w:w="1814" w:type="dxa"/>
            <w:tcBorders>
              <w:top w:val="nil"/>
              <w:left w:val="nil"/>
              <w:bottom w:val="nil"/>
              <w:right w:val="nil"/>
            </w:tcBorders>
            <w:tcMar>
              <w:top w:w="20" w:type="dxa"/>
              <w:left w:w="45" w:type="dxa"/>
              <w:bottom w:w="20" w:type="dxa"/>
              <w:right w:w="45" w:type="dxa"/>
            </w:tcMar>
            <w:vAlign w:val="center"/>
          </w:tcPr>
          <w:p w14:paraId="1C87F10C">
            <w:pPr>
              <w:spacing w:before="0" w:after="0" w:line="240" w:lineRule="auto"/>
              <w:ind w:firstLine="0"/>
              <w:jc w:val="center"/>
            </w:pPr>
            <w:r>
              <w:rPr>
                <w:rFonts w:ascii="Times New Roman" w:hAnsi="Times New Roman" w:eastAsia="宋体"/>
                <w:b w:val="0"/>
                <w:i w:val="0"/>
                <w:sz w:val="18"/>
              </w:rPr>
              <w:t>+2.75</w:t>
            </w:r>
          </w:p>
        </w:tc>
      </w:tr>
      <w:tr w14:paraId="3B5E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7BB1BE4">
            <w:pPr>
              <w:spacing w:before="0" w:after="0" w:line="240" w:lineRule="auto"/>
              <w:ind w:firstLine="0"/>
              <w:jc w:val="center"/>
            </w:pPr>
            <w:r>
              <w:rPr>
                <w:rFonts w:ascii="Times New Roman" w:hAnsi="Times New Roman" w:eastAsia="宋体"/>
                <w:b w:val="0"/>
                <w:i w:val="0"/>
                <w:sz w:val="18"/>
              </w:rPr>
              <w:t>2014</w:t>
            </w:r>
          </w:p>
        </w:tc>
        <w:tc>
          <w:tcPr>
            <w:tcW w:w="1247" w:type="dxa"/>
            <w:tcBorders>
              <w:top w:val="nil"/>
              <w:left w:val="nil"/>
              <w:bottom w:val="nil"/>
              <w:right w:val="nil"/>
            </w:tcBorders>
            <w:tcMar>
              <w:top w:w="20" w:type="dxa"/>
              <w:left w:w="45" w:type="dxa"/>
              <w:bottom w:w="20" w:type="dxa"/>
              <w:right w:w="45" w:type="dxa"/>
            </w:tcMar>
            <w:vAlign w:val="center"/>
          </w:tcPr>
          <w:p w14:paraId="34309866">
            <w:pPr>
              <w:spacing w:before="0" w:after="0" w:line="240" w:lineRule="auto"/>
              <w:ind w:firstLine="0"/>
              <w:jc w:val="center"/>
            </w:pPr>
            <w:r>
              <w:rPr>
                <w:rFonts w:ascii="Times New Roman" w:hAnsi="Times New Roman" w:eastAsia="宋体"/>
                <w:b w:val="0"/>
                <w:i w:val="0"/>
                <w:sz w:val="18"/>
              </w:rPr>
              <w:t>9</w:t>
            </w:r>
          </w:p>
        </w:tc>
        <w:tc>
          <w:tcPr>
            <w:tcW w:w="1701" w:type="dxa"/>
            <w:tcBorders>
              <w:top w:val="nil"/>
              <w:left w:val="nil"/>
              <w:bottom w:val="nil"/>
              <w:right w:val="nil"/>
            </w:tcBorders>
            <w:tcMar>
              <w:top w:w="20" w:type="dxa"/>
              <w:left w:w="45" w:type="dxa"/>
              <w:bottom w:w="20" w:type="dxa"/>
              <w:right w:w="45" w:type="dxa"/>
            </w:tcMar>
            <w:vAlign w:val="center"/>
          </w:tcPr>
          <w:p w14:paraId="23BA1A39">
            <w:pPr>
              <w:spacing w:before="0" w:after="0" w:line="240" w:lineRule="auto"/>
              <w:ind w:firstLine="0"/>
              <w:jc w:val="center"/>
            </w:pPr>
            <w:r>
              <w:rPr>
                <w:rFonts w:ascii="Times New Roman" w:hAnsi="Times New Roman" w:eastAsia="宋体"/>
                <w:b w:val="0"/>
                <w:i w:val="0"/>
                <w:sz w:val="18"/>
              </w:rPr>
              <w:t>14.2</w:t>
            </w:r>
          </w:p>
        </w:tc>
        <w:tc>
          <w:tcPr>
            <w:tcW w:w="1814" w:type="dxa"/>
            <w:tcBorders>
              <w:top w:val="nil"/>
              <w:left w:val="nil"/>
              <w:bottom w:val="nil"/>
              <w:right w:val="nil"/>
            </w:tcBorders>
            <w:tcMar>
              <w:top w:w="20" w:type="dxa"/>
              <w:left w:w="45" w:type="dxa"/>
              <w:bottom w:w="20" w:type="dxa"/>
              <w:right w:w="45" w:type="dxa"/>
            </w:tcMar>
            <w:vAlign w:val="center"/>
          </w:tcPr>
          <w:p w14:paraId="086FBB93">
            <w:pPr>
              <w:spacing w:before="0" w:after="0" w:line="240" w:lineRule="auto"/>
              <w:ind w:firstLine="0"/>
              <w:jc w:val="center"/>
            </w:pPr>
            <w:r>
              <w:rPr>
                <w:rFonts w:ascii="Times New Roman" w:hAnsi="Times New Roman" w:eastAsia="宋体"/>
                <w:b w:val="0"/>
                <w:i w:val="0"/>
                <w:sz w:val="18"/>
              </w:rPr>
              <w:t>527</w:t>
            </w:r>
          </w:p>
        </w:tc>
        <w:tc>
          <w:tcPr>
            <w:tcW w:w="1814" w:type="dxa"/>
            <w:tcBorders>
              <w:top w:val="nil"/>
              <w:left w:val="nil"/>
              <w:bottom w:val="nil"/>
              <w:right w:val="nil"/>
            </w:tcBorders>
            <w:tcMar>
              <w:top w:w="20" w:type="dxa"/>
              <w:left w:w="45" w:type="dxa"/>
              <w:bottom w:w="20" w:type="dxa"/>
              <w:right w:w="45" w:type="dxa"/>
            </w:tcMar>
            <w:vAlign w:val="center"/>
          </w:tcPr>
          <w:p w14:paraId="480FB5B2">
            <w:pPr>
              <w:spacing w:before="0" w:after="0" w:line="240" w:lineRule="auto"/>
              <w:ind w:firstLine="0"/>
              <w:jc w:val="center"/>
            </w:pPr>
            <w:r>
              <w:rPr>
                <w:rFonts w:ascii="Times New Roman" w:hAnsi="Times New Roman" w:eastAsia="宋体"/>
                <w:b w:val="0"/>
                <w:i w:val="0"/>
                <w:sz w:val="18"/>
              </w:rPr>
              <w:t>+3.80</w:t>
            </w:r>
          </w:p>
        </w:tc>
        <w:tc>
          <w:tcPr>
            <w:tcW w:w="1814" w:type="dxa"/>
            <w:tcBorders>
              <w:top w:val="nil"/>
              <w:left w:val="nil"/>
              <w:bottom w:val="nil"/>
              <w:right w:val="nil"/>
            </w:tcBorders>
            <w:tcMar>
              <w:top w:w="20" w:type="dxa"/>
              <w:left w:w="45" w:type="dxa"/>
              <w:bottom w:w="20" w:type="dxa"/>
              <w:right w:w="45" w:type="dxa"/>
            </w:tcMar>
            <w:vAlign w:val="center"/>
          </w:tcPr>
          <w:p w14:paraId="662B4677">
            <w:pPr>
              <w:spacing w:before="0" w:after="0" w:line="240" w:lineRule="auto"/>
              <w:ind w:firstLine="0"/>
              <w:jc w:val="center"/>
            </w:pPr>
            <w:r>
              <w:rPr>
                <w:rFonts w:ascii="Times New Roman" w:hAnsi="Times New Roman" w:eastAsia="宋体"/>
                <w:b w:val="0"/>
                <w:i w:val="0"/>
                <w:sz w:val="18"/>
              </w:rPr>
              <w:t>+3.55</w:t>
            </w:r>
          </w:p>
        </w:tc>
      </w:tr>
      <w:tr w14:paraId="537C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7F44B5C4">
            <w:pPr>
              <w:spacing w:before="0" w:after="0" w:line="240" w:lineRule="auto"/>
              <w:ind w:firstLine="0"/>
              <w:jc w:val="center"/>
            </w:pPr>
            <w:r>
              <w:rPr>
                <w:rFonts w:ascii="Times New Roman" w:hAnsi="Times New Roman" w:eastAsia="宋体"/>
                <w:b w:val="0"/>
                <w:i w:val="0"/>
                <w:sz w:val="18"/>
              </w:rPr>
              <w:t>2015</w:t>
            </w:r>
          </w:p>
        </w:tc>
        <w:tc>
          <w:tcPr>
            <w:tcW w:w="1247" w:type="dxa"/>
            <w:tcBorders>
              <w:top w:val="nil"/>
              <w:left w:val="nil"/>
              <w:bottom w:val="nil"/>
              <w:right w:val="nil"/>
            </w:tcBorders>
            <w:tcMar>
              <w:top w:w="20" w:type="dxa"/>
              <w:left w:w="45" w:type="dxa"/>
              <w:bottom w:w="20" w:type="dxa"/>
              <w:right w:w="45" w:type="dxa"/>
            </w:tcMar>
            <w:vAlign w:val="center"/>
          </w:tcPr>
          <w:p w14:paraId="0F359E8A">
            <w:pPr>
              <w:spacing w:before="0" w:after="0" w:line="240" w:lineRule="auto"/>
              <w:ind w:firstLine="0"/>
              <w:jc w:val="center"/>
            </w:pPr>
            <w:r>
              <w:rPr>
                <w:rFonts w:ascii="Times New Roman" w:hAnsi="Times New Roman" w:eastAsia="宋体"/>
                <w:b w:val="0"/>
                <w:i w:val="0"/>
                <w:sz w:val="18"/>
              </w:rPr>
              <w:t>28</w:t>
            </w:r>
          </w:p>
        </w:tc>
        <w:tc>
          <w:tcPr>
            <w:tcW w:w="1701" w:type="dxa"/>
            <w:tcBorders>
              <w:top w:val="nil"/>
              <w:left w:val="nil"/>
              <w:bottom w:val="nil"/>
              <w:right w:val="nil"/>
            </w:tcBorders>
            <w:tcMar>
              <w:top w:w="20" w:type="dxa"/>
              <w:left w:w="45" w:type="dxa"/>
              <w:bottom w:w="20" w:type="dxa"/>
              <w:right w:w="45" w:type="dxa"/>
            </w:tcMar>
            <w:vAlign w:val="center"/>
          </w:tcPr>
          <w:p w14:paraId="6C868BF4">
            <w:pPr>
              <w:spacing w:before="0" w:after="0" w:line="240" w:lineRule="auto"/>
              <w:ind w:firstLine="0"/>
              <w:jc w:val="center"/>
            </w:pPr>
            <w:r>
              <w:rPr>
                <w:rFonts w:ascii="Times New Roman" w:hAnsi="Times New Roman" w:eastAsia="宋体"/>
                <w:b w:val="0"/>
                <w:i w:val="0"/>
                <w:sz w:val="18"/>
              </w:rPr>
              <w:t>19.5</w:t>
            </w:r>
          </w:p>
        </w:tc>
        <w:tc>
          <w:tcPr>
            <w:tcW w:w="1814" w:type="dxa"/>
            <w:tcBorders>
              <w:top w:val="nil"/>
              <w:left w:val="nil"/>
              <w:bottom w:val="nil"/>
              <w:right w:val="nil"/>
            </w:tcBorders>
            <w:tcMar>
              <w:top w:w="20" w:type="dxa"/>
              <w:left w:w="45" w:type="dxa"/>
              <w:bottom w:w="20" w:type="dxa"/>
              <w:right w:w="45" w:type="dxa"/>
            </w:tcMar>
            <w:vAlign w:val="center"/>
          </w:tcPr>
          <w:p w14:paraId="26BE8548">
            <w:pPr>
              <w:spacing w:before="0" w:after="0" w:line="240" w:lineRule="auto"/>
              <w:ind w:firstLine="0"/>
              <w:jc w:val="center"/>
            </w:pPr>
            <w:r>
              <w:rPr>
                <w:rFonts w:ascii="Times New Roman" w:hAnsi="Times New Roman" w:eastAsia="宋体"/>
                <w:b w:val="0"/>
                <w:i w:val="0"/>
                <w:sz w:val="18"/>
              </w:rPr>
              <w:t>433</w:t>
            </w:r>
          </w:p>
        </w:tc>
        <w:tc>
          <w:tcPr>
            <w:tcW w:w="1814" w:type="dxa"/>
            <w:tcBorders>
              <w:top w:val="nil"/>
              <w:left w:val="nil"/>
              <w:bottom w:val="nil"/>
              <w:right w:val="nil"/>
            </w:tcBorders>
            <w:tcMar>
              <w:top w:w="20" w:type="dxa"/>
              <w:left w:w="45" w:type="dxa"/>
              <w:bottom w:w="20" w:type="dxa"/>
              <w:right w:w="45" w:type="dxa"/>
            </w:tcMar>
            <w:vAlign w:val="center"/>
          </w:tcPr>
          <w:p w14:paraId="549130D6">
            <w:pPr>
              <w:spacing w:before="0" w:after="0" w:line="240" w:lineRule="auto"/>
              <w:ind w:firstLine="0"/>
              <w:jc w:val="center"/>
            </w:pPr>
            <w:r>
              <w:rPr>
                <w:rFonts w:ascii="Times New Roman" w:hAnsi="Times New Roman" w:eastAsia="宋体"/>
                <w:b w:val="0"/>
                <w:i w:val="0"/>
                <w:sz w:val="18"/>
              </w:rPr>
              <w:t>+3.78</w:t>
            </w:r>
          </w:p>
        </w:tc>
        <w:tc>
          <w:tcPr>
            <w:tcW w:w="1814" w:type="dxa"/>
            <w:tcBorders>
              <w:top w:val="nil"/>
              <w:left w:val="nil"/>
              <w:bottom w:val="nil"/>
              <w:right w:val="nil"/>
            </w:tcBorders>
            <w:tcMar>
              <w:top w:w="20" w:type="dxa"/>
              <w:left w:w="45" w:type="dxa"/>
              <w:bottom w:w="20" w:type="dxa"/>
              <w:right w:w="45" w:type="dxa"/>
            </w:tcMar>
            <w:vAlign w:val="center"/>
          </w:tcPr>
          <w:p w14:paraId="51E83177">
            <w:pPr>
              <w:spacing w:before="0" w:after="0" w:line="240" w:lineRule="auto"/>
              <w:ind w:firstLine="0"/>
              <w:jc w:val="center"/>
            </w:pPr>
            <w:r>
              <w:rPr>
                <w:rFonts w:ascii="Times New Roman" w:hAnsi="Times New Roman" w:eastAsia="宋体"/>
                <w:b w:val="0"/>
                <w:i w:val="0"/>
                <w:sz w:val="18"/>
              </w:rPr>
              <w:t>+3.53</w:t>
            </w:r>
          </w:p>
        </w:tc>
      </w:tr>
      <w:tr w14:paraId="6C49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9C253B4">
            <w:pPr>
              <w:spacing w:before="0" w:after="0" w:line="240" w:lineRule="auto"/>
              <w:ind w:firstLine="0"/>
              <w:jc w:val="center"/>
            </w:pPr>
            <w:r>
              <w:rPr>
                <w:rFonts w:ascii="Times New Roman" w:hAnsi="Times New Roman" w:eastAsia="宋体"/>
                <w:b w:val="0"/>
                <w:i w:val="0"/>
                <w:sz w:val="18"/>
              </w:rPr>
              <w:t>2016</w:t>
            </w:r>
          </w:p>
        </w:tc>
        <w:tc>
          <w:tcPr>
            <w:tcW w:w="1247" w:type="dxa"/>
            <w:tcBorders>
              <w:top w:val="nil"/>
              <w:left w:val="nil"/>
              <w:bottom w:val="nil"/>
              <w:right w:val="nil"/>
            </w:tcBorders>
            <w:tcMar>
              <w:top w:w="20" w:type="dxa"/>
              <w:left w:w="45" w:type="dxa"/>
              <w:bottom w:w="20" w:type="dxa"/>
              <w:right w:w="45" w:type="dxa"/>
            </w:tcMar>
            <w:vAlign w:val="center"/>
          </w:tcPr>
          <w:p w14:paraId="5B192F35">
            <w:pPr>
              <w:spacing w:before="0" w:after="0" w:line="240" w:lineRule="auto"/>
              <w:ind w:firstLine="0"/>
              <w:jc w:val="center"/>
            </w:pPr>
            <w:r>
              <w:rPr>
                <w:rFonts w:ascii="Times New Roman" w:hAnsi="Times New Roman" w:eastAsia="宋体"/>
                <w:b w:val="0"/>
                <w:i w:val="0"/>
                <w:sz w:val="18"/>
              </w:rPr>
              <w:t>45</w:t>
            </w:r>
          </w:p>
        </w:tc>
        <w:tc>
          <w:tcPr>
            <w:tcW w:w="1701" w:type="dxa"/>
            <w:tcBorders>
              <w:top w:val="nil"/>
              <w:left w:val="nil"/>
              <w:bottom w:val="nil"/>
              <w:right w:val="nil"/>
            </w:tcBorders>
            <w:tcMar>
              <w:top w:w="20" w:type="dxa"/>
              <w:left w:w="45" w:type="dxa"/>
              <w:bottom w:w="20" w:type="dxa"/>
              <w:right w:w="45" w:type="dxa"/>
            </w:tcMar>
            <w:vAlign w:val="center"/>
          </w:tcPr>
          <w:p w14:paraId="7414AC04">
            <w:pPr>
              <w:spacing w:before="0" w:after="0" w:line="240" w:lineRule="auto"/>
              <w:ind w:firstLine="0"/>
              <w:jc w:val="center"/>
            </w:pPr>
            <w:r>
              <w:rPr>
                <w:rFonts w:ascii="Times New Roman" w:hAnsi="Times New Roman" w:eastAsia="宋体"/>
                <w:b w:val="0"/>
                <w:i w:val="0"/>
                <w:sz w:val="18"/>
              </w:rPr>
              <w:t>9.8</w:t>
            </w:r>
          </w:p>
        </w:tc>
        <w:tc>
          <w:tcPr>
            <w:tcW w:w="1814" w:type="dxa"/>
            <w:tcBorders>
              <w:top w:val="nil"/>
              <w:left w:val="nil"/>
              <w:bottom w:val="nil"/>
              <w:right w:val="nil"/>
            </w:tcBorders>
            <w:tcMar>
              <w:top w:w="20" w:type="dxa"/>
              <w:left w:w="45" w:type="dxa"/>
              <w:bottom w:w="20" w:type="dxa"/>
              <w:right w:w="45" w:type="dxa"/>
            </w:tcMar>
            <w:vAlign w:val="center"/>
          </w:tcPr>
          <w:p w14:paraId="3631628A">
            <w:pPr>
              <w:spacing w:before="0" w:after="0" w:line="240" w:lineRule="auto"/>
              <w:ind w:firstLine="0"/>
              <w:jc w:val="center"/>
            </w:pPr>
            <w:r>
              <w:rPr>
                <w:rFonts w:ascii="Times New Roman" w:hAnsi="Times New Roman" w:eastAsia="宋体"/>
                <w:b w:val="0"/>
                <w:i w:val="0"/>
                <w:sz w:val="18"/>
              </w:rPr>
              <w:t>285</w:t>
            </w:r>
          </w:p>
        </w:tc>
        <w:tc>
          <w:tcPr>
            <w:tcW w:w="1814" w:type="dxa"/>
            <w:tcBorders>
              <w:top w:val="nil"/>
              <w:left w:val="nil"/>
              <w:bottom w:val="nil"/>
              <w:right w:val="nil"/>
            </w:tcBorders>
            <w:tcMar>
              <w:top w:w="20" w:type="dxa"/>
              <w:left w:w="45" w:type="dxa"/>
              <w:bottom w:w="20" w:type="dxa"/>
              <w:right w:w="45" w:type="dxa"/>
            </w:tcMar>
            <w:vAlign w:val="center"/>
          </w:tcPr>
          <w:p w14:paraId="0BDC71FE">
            <w:pPr>
              <w:spacing w:before="0" w:after="0" w:line="240" w:lineRule="auto"/>
              <w:ind w:firstLine="0"/>
              <w:jc w:val="center"/>
            </w:pPr>
            <w:r>
              <w:rPr>
                <w:rFonts w:ascii="Times New Roman" w:hAnsi="Times New Roman" w:eastAsia="宋体"/>
                <w:b w:val="0"/>
                <w:i w:val="0"/>
                <w:sz w:val="18"/>
              </w:rPr>
              <w:t>-1.70</w:t>
            </w:r>
          </w:p>
        </w:tc>
        <w:tc>
          <w:tcPr>
            <w:tcW w:w="1814" w:type="dxa"/>
            <w:tcBorders>
              <w:top w:val="nil"/>
              <w:left w:val="nil"/>
              <w:bottom w:val="nil"/>
              <w:right w:val="nil"/>
            </w:tcBorders>
            <w:tcMar>
              <w:top w:w="20" w:type="dxa"/>
              <w:left w:w="45" w:type="dxa"/>
              <w:bottom w:w="20" w:type="dxa"/>
              <w:right w:w="45" w:type="dxa"/>
            </w:tcMar>
            <w:vAlign w:val="center"/>
          </w:tcPr>
          <w:p w14:paraId="3B584929">
            <w:pPr>
              <w:spacing w:before="0" w:after="0" w:line="240" w:lineRule="auto"/>
              <w:ind w:firstLine="0"/>
              <w:jc w:val="center"/>
            </w:pPr>
            <w:r>
              <w:rPr>
                <w:rFonts w:ascii="Times New Roman" w:hAnsi="Times New Roman" w:eastAsia="宋体"/>
                <w:b w:val="0"/>
                <w:i w:val="0"/>
                <w:sz w:val="18"/>
              </w:rPr>
              <w:t>-1.95</w:t>
            </w:r>
          </w:p>
        </w:tc>
      </w:tr>
      <w:tr w14:paraId="5FD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A5E03DF">
            <w:pPr>
              <w:spacing w:before="0" w:after="0" w:line="240" w:lineRule="auto"/>
              <w:ind w:firstLine="0"/>
              <w:jc w:val="center"/>
            </w:pPr>
            <w:r>
              <w:rPr>
                <w:rFonts w:ascii="Times New Roman" w:hAnsi="Times New Roman" w:eastAsia="宋体"/>
                <w:b w:val="0"/>
                <w:i w:val="0"/>
                <w:sz w:val="18"/>
              </w:rPr>
              <w:t>2017</w:t>
            </w:r>
          </w:p>
        </w:tc>
        <w:tc>
          <w:tcPr>
            <w:tcW w:w="1247" w:type="dxa"/>
            <w:tcBorders>
              <w:top w:val="nil"/>
              <w:left w:val="nil"/>
              <w:bottom w:val="nil"/>
              <w:right w:val="nil"/>
            </w:tcBorders>
            <w:tcMar>
              <w:top w:w="20" w:type="dxa"/>
              <w:left w:w="45" w:type="dxa"/>
              <w:bottom w:w="20" w:type="dxa"/>
              <w:right w:w="45" w:type="dxa"/>
            </w:tcMar>
            <w:vAlign w:val="center"/>
          </w:tcPr>
          <w:p w14:paraId="1E228F86">
            <w:pPr>
              <w:spacing w:before="0" w:after="0" w:line="240" w:lineRule="auto"/>
              <w:ind w:firstLine="0"/>
              <w:jc w:val="center"/>
            </w:pPr>
            <w:r>
              <w:rPr>
                <w:rFonts w:ascii="Times New Roman" w:hAnsi="Times New Roman" w:eastAsia="宋体"/>
                <w:b w:val="0"/>
                <w:i w:val="0"/>
                <w:sz w:val="18"/>
              </w:rPr>
              <w:t>53</w:t>
            </w:r>
          </w:p>
        </w:tc>
        <w:tc>
          <w:tcPr>
            <w:tcW w:w="1701" w:type="dxa"/>
            <w:tcBorders>
              <w:top w:val="nil"/>
              <w:left w:val="nil"/>
              <w:bottom w:val="nil"/>
              <w:right w:val="nil"/>
            </w:tcBorders>
            <w:tcMar>
              <w:top w:w="20" w:type="dxa"/>
              <w:left w:w="45" w:type="dxa"/>
              <w:bottom w:w="20" w:type="dxa"/>
              <w:right w:w="45" w:type="dxa"/>
            </w:tcMar>
            <w:vAlign w:val="center"/>
          </w:tcPr>
          <w:p w14:paraId="35B5FB4F">
            <w:pPr>
              <w:spacing w:before="0" w:after="0" w:line="240" w:lineRule="auto"/>
              <w:ind w:firstLine="0"/>
              <w:jc w:val="center"/>
            </w:pPr>
            <w:r>
              <w:rPr>
                <w:rFonts w:ascii="Times New Roman" w:hAnsi="Times New Roman" w:eastAsia="宋体"/>
                <w:b w:val="0"/>
                <w:i w:val="0"/>
                <w:sz w:val="18"/>
              </w:rPr>
              <w:t>7.2</w:t>
            </w:r>
          </w:p>
        </w:tc>
        <w:tc>
          <w:tcPr>
            <w:tcW w:w="1814" w:type="dxa"/>
            <w:tcBorders>
              <w:top w:val="nil"/>
              <w:left w:val="nil"/>
              <w:bottom w:val="nil"/>
              <w:right w:val="nil"/>
            </w:tcBorders>
            <w:tcMar>
              <w:top w:w="20" w:type="dxa"/>
              <w:left w:w="45" w:type="dxa"/>
              <w:bottom w:w="20" w:type="dxa"/>
              <w:right w:w="45" w:type="dxa"/>
            </w:tcMar>
            <w:vAlign w:val="center"/>
          </w:tcPr>
          <w:p w14:paraId="572964C6">
            <w:pPr>
              <w:spacing w:before="0" w:after="0" w:line="240" w:lineRule="auto"/>
              <w:ind w:firstLine="0"/>
              <w:jc w:val="center"/>
            </w:pPr>
            <w:r>
              <w:rPr>
                <w:rFonts w:ascii="Times New Roman" w:hAnsi="Times New Roman" w:eastAsia="宋体"/>
                <w:b w:val="0"/>
                <w:i w:val="0"/>
                <w:sz w:val="18"/>
              </w:rPr>
              <w:t>314</w:t>
            </w:r>
          </w:p>
        </w:tc>
        <w:tc>
          <w:tcPr>
            <w:tcW w:w="1814" w:type="dxa"/>
            <w:tcBorders>
              <w:top w:val="nil"/>
              <w:left w:val="nil"/>
              <w:bottom w:val="nil"/>
              <w:right w:val="nil"/>
            </w:tcBorders>
            <w:tcMar>
              <w:top w:w="20" w:type="dxa"/>
              <w:left w:w="45" w:type="dxa"/>
              <w:bottom w:w="20" w:type="dxa"/>
              <w:right w:w="45" w:type="dxa"/>
            </w:tcMar>
            <w:vAlign w:val="center"/>
          </w:tcPr>
          <w:p w14:paraId="3A9223B3">
            <w:pPr>
              <w:spacing w:before="0" w:after="0" w:line="240" w:lineRule="auto"/>
              <w:ind w:firstLine="0"/>
              <w:jc w:val="center"/>
            </w:pPr>
            <w:r>
              <w:rPr>
                <w:rFonts w:ascii="Times New Roman" w:hAnsi="Times New Roman" w:eastAsia="宋体"/>
                <w:b w:val="0"/>
                <w:i w:val="0"/>
                <w:sz w:val="18"/>
              </w:rPr>
              <w:t>+2.46</w:t>
            </w:r>
          </w:p>
        </w:tc>
        <w:tc>
          <w:tcPr>
            <w:tcW w:w="1814" w:type="dxa"/>
            <w:tcBorders>
              <w:top w:val="nil"/>
              <w:left w:val="nil"/>
              <w:bottom w:val="nil"/>
              <w:right w:val="nil"/>
            </w:tcBorders>
            <w:tcMar>
              <w:top w:w="20" w:type="dxa"/>
              <w:left w:w="45" w:type="dxa"/>
              <w:bottom w:w="20" w:type="dxa"/>
              <w:right w:w="45" w:type="dxa"/>
            </w:tcMar>
            <w:vAlign w:val="center"/>
          </w:tcPr>
          <w:p w14:paraId="56021C6C">
            <w:pPr>
              <w:spacing w:before="0" w:after="0" w:line="240" w:lineRule="auto"/>
              <w:ind w:firstLine="0"/>
              <w:jc w:val="center"/>
            </w:pPr>
            <w:r>
              <w:rPr>
                <w:rFonts w:ascii="Times New Roman" w:hAnsi="Times New Roman" w:eastAsia="宋体"/>
                <w:b w:val="0"/>
                <w:i w:val="0"/>
                <w:sz w:val="18"/>
              </w:rPr>
              <w:t>+2.21</w:t>
            </w:r>
          </w:p>
        </w:tc>
      </w:tr>
      <w:tr w14:paraId="0E2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00080364">
            <w:pPr>
              <w:spacing w:before="0" w:after="0" w:line="240" w:lineRule="auto"/>
              <w:ind w:firstLine="0"/>
              <w:jc w:val="center"/>
            </w:pPr>
            <w:r>
              <w:rPr>
                <w:rFonts w:ascii="Times New Roman" w:hAnsi="Times New Roman" w:eastAsia="宋体"/>
                <w:b w:val="0"/>
                <w:i w:val="0"/>
                <w:sz w:val="18"/>
              </w:rPr>
              <w:t>2018</w:t>
            </w:r>
          </w:p>
        </w:tc>
        <w:tc>
          <w:tcPr>
            <w:tcW w:w="1247" w:type="dxa"/>
            <w:tcBorders>
              <w:top w:val="nil"/>
              <w:left w:val="nil"/>
              <w:bottom w:val="nil"/>
              <w:right w:val="nil"/>
            </w:tcBorders>
            <w:tcMar>
              <w:top w:w="20" w:type="dxa"/>
              <w:left w:w="45" w:type="dxa"/>
              <w:bottom w:w="20" w:type="dxa"/>
              <w:right w:w="45" w:type="dxa"/>
            </w:tcMar>
            <w:vAlign w:val="center"/>
          </w:tcPr>
          <w:p w14:paraId="43330BD9">
            <w:pPr>
              <w:spacing w:before="0" w:after="0" w:line="240" w:lineRule="auto"/>
              <w:ind w:firstLine="0"/>
              <w:jc w:val="center"/>
            </w:pPr>
            <w:r>
              <w:rPr>
                <w:rFonts w:ascii="Times New Roman" w:hAnsi="Times New Roman" w:eastAsia="宋体"/>
                <w:b w:val="0"/>
                <w:i w:val="0"/>
                <w:sz w:val="18"/>
              </w:rPr>
              <w:t>58</w:t>
            </w:r>
          </w:p>
        </w:tc>
        <w:tc>
          <w:tcPr>
            <w:tcW w:w="1701" w:type="dxa"/>
            <w:tcBorders>
              <w:top w:val="nil"/>
              <w:left w:val="nil"/>
              <w:bottom w:val="nil"/>
              <w:right w:val="nil"/>
            </w:tcBorders>
            <w:tcMar>
              <w:top w:w="20" w:type="dxa"/>
              <w:left w:w="45" w:type="dxa"/>
              <w:bottom w:w="20" w:type="dxa"/>
              <w:right w:w="45" w:type="dxa"/>
            </w:tcMar>
            <w:vAlign w:val="center"/>
          </w:tcPr>
          <w:p w14:paraId="4863EE89">
            <w:pPr>
              <w:spacing w:before="0" w:after="0" w:line="240" w:lineRule="auto"/>
              <w:ind w:firstLine="0"/>
              <w:jc w:val="center"/>
            </w:pPr>
            <w:r>
              <w:rPr>
                <w:rFonts w:ascii="Times New Roman" w:hAnsi="Times New Roman" w:eastAsia="宋体"/>
                <w:b w:val="0"/>
                <w:i w:val="0"/>
                <w:sz w:val="18"/>
              </w:rPr>
              <w:t>4.9</w:t>
            </w:r>
          </w:p>
        </w:tc>
        <w:tc>
          <w:tcPr>
            <w:tcW w:w="1814" w:type="dxa"/>
            <w:tcBorders>
              <w:top w:val="nil"/>
              <w:left w:val="nil"/>
              <w:bottom w:val="nil"/>
              <w:right w:val="nil"/>
            </w:tcBorders>
            <w:tcMar>
              <w:top w:w="20" w:type="dxa"/>
              <w:left w:w="45" w:type="dxa"/>
              <w:bottom w:w="20" w:type="dxa"/>
              <w:right w:w="45" w:type="dxa"/>
            </w:tcMar>
            <w:vAlign w:val="center"/>
          </w:tcPr>
          <w:p w14:paraId="597A2561">
            <w:pPr>
              <w:spacing w:before="0" w:after="0" w:line="240" w:lineRule="auto"/>
              <w:ind w:firstLine="0"/>
              <w:jc w:val="center"/>
            </w:pPr>
            <w:r>
              <w:rPr>
                <w:rFonts w:ascii="Times New Roman" w:hAnsi="Times New Roman" w:eastAsia="宋体"/>
                <w:b w:val="0"/>
                <w:i w:val="0"/>
                <w:sz w:val="18"/>
              </w:rPr>
              <w:t>303</w:t>
            </w:r>
          </w:p>
        </w:tc>
        <w:tc>
          <w:tcPr>
            <w:tcW w:w="1814" w:type="dxa"/>
            <w:tcBorders>
              <w:top w:val="nil"/>
              <w:left w:val="nil"/>
              <w:bottom w:val="nil"/>
              <w:right w:val="nil"/>
            </w:tcBorders>
            <w:tcMar>
              <w:top w:w="20" w:type="dxa"/>
              <w:left w:w="45" w:type="dxa"/>
              <w:bottom w:w="20" w:type="dxa"/>
              <w:right w:w="45" w:type="dxa"/>
            </w:tcMar>
            <w:vAlign w:val="center"/>
          </w:tcPr>
          <w:p w14:paraId="4AF6CD24">
            <w:pPr>
              <w:spacing w:before="0" w:after="0" w:line="240" w:lineRule="auto"/>
              <w:ind w:firstLine="0"/>
              <w:jc w:val="center"/>
            </w:pPr>
            <w:r>
              <w:rPr>
                <w:rFonts w:ascii="Times New Roman" w:hAnsi="Times New Roman" w:eastAsia="宋体"/>
                <w:b w:val="0"/>
                <w:i w:val="0"/>
                <w:sz w:val="18"/>
              </w:rPr>
              <w:t>-5.22</w:t>
            </w:r>
          </w:p>
        </w:tc>
        <w:tc>
          <w:tcPr>
            <w:tcW w:w="1814" w:type="dxa"/>
            <w:tcBorders>
              <w:top w:val="nil"/>
              <w:left w:val="nil"/>
              <w:bottom w:val="nil"/>
              <w:right w:val="nil"/>
            </w:tcBorders>
            <w:tcMar>
              <w:top w:w="20" w:type="dxa"/>
              <w:left w:w="45" w:type="dxa"/>
              <w:bottom w:w="20" w:type="dxa"/>
              <w:right w:w="45" w:type="dxa"/>
            </w:tcMar>
            <w:vAlign w:val="center"/>
          </w:tcPr>
          <w:p w14:paraId="7020CF51">
            <w:pPr>
              <w:spacing w:before="0" w:after="0" w:line="240" w:lineRule="auto"/>
              <w:ind w:firstLine="0"/>
              <w:jc w:val="center"/>
            </w:pPr>
            <w:r>
              <w:rPr>
                <w:rFonts w:ascii="Times New Roman" w:hAnsi="Times New Roman" w:eastAsia="宋体"/>
                <w:b w:val="0"/>
                <w:i w:val="0"/>
                <w:sz w:val="18"/>
              </w:rPr>
              <w:t>-5.47</w:t>
            </w:r>
          </w:p>
        </w:tc>
      </w:tr>
      <w:tr w14:paraId="63F7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58B25B0">
            <w:pPr>
              <w:spacing w:before="0" w:after="0" w:line="240" w:lineRule="auto"/>
              <w:ind w:firstLine="0"/>
              <w:jc w:val="center"/>
            </w:pPr>
            <w:r>
              <w:rPr>
                <w:rFonts w:ascii="Times New Roman" w:hAnsi="Times New Roman" w:eastAsia="宋体"/>
                <w:b w:val="0"/>
                <w:i w:val="0"/>
                <w:sz w:val="18"/>
              </w:rPr>
              <w:t>2019</w:t>
            </w:r>
          </w:p>
        </w:tc>
        <w:tc>
          <w:tcPr>
            <w:tcW w:w="1247" w:type="dxa"/>
            <w:tcBorders>
              <w:top w:val="nil"/>
              <w:left w:val="nil"/>
              <w:bottom w:val="nil"/>
              <w:right w:val="nil"/>
            </w:tcBorders>
            <w:tcMar>
              <w:top w:w="20" w:type="dxa"/>
              <w:left w:w="45" w:type="dxa"/>
              <w:bottom w:w="20" w:type="dxa"/>
              <w:right w:w="45" w:type="dxa"/>
            </w:tcMar>
            <w:vAlign w:val="center"/>
          </w:tcPr>
          <w:p w14:paraId="474843A7">
            <w:pPr>
              <w:spacing w:before="0" w:after="0" w:line="240" w:lineRule="auto"/>
              <w:ind w:firstLine="0"/>
              <w:jc w:val="center"/>
            </w:pPr>
            <w:r>
              <w:rPr>
                <w:rFonts w:ascii="Times New Roman" w:hAnsi="Times New Roman" w:eastAsia="宋体"/>
                <w:b w:val="0"/>
                <w:i w:val="0"/>
                <w:sz w:val="18"/>
              </w:rPr>
              <w:t>61</w:t>
            </w:r>
          </w:p>
        </w:tc>
        <w:tc>
          <w:tcPr>
            <w:tcW w:w="1701" w:type="dxa"/>
            <w:tcBorders>
              <w:top w:val="nil"/>
              <w:left w:val="nil"/>
              <w:bottom w:val="nil"/>
              <w:right w:val="nil"/>
            </w:tcBorders>
            <w:tcMar>
              <w:top w:w="20" w:type="dxa"/>
              <w:left w:w="45" w:type="dxa"/>
              <w:bottom w:w="20" w:type="dxa"/>
              <w:right w:w="45" w:type="dxa"/>
            </w:tcMar>
            <w:vAlign w:val="center"/>
          </w:tcPr>
          <w:p w14:paraId="452865E5">
            <w:pPr>
              <w:spacing w:before="0" w:after="0" w:line="240" w:lineRule="auto"/>
              <w:ind w:firstLine="0"/>
              <w:jc w:val="center"/>
            </w:pPr>
            <w:r>
              <w:rPr>
                <w:rFonts w:ascii="Times New Roman" w:hAnsi="Times New Roman" w:eastAsia="宋体"/>
                <w:b w:val="0"/>
                <w:i w:val="0"/>
                <w:sz w:val="18"/>
              </w:rPr>
              <w:t>4.8</w:t>
            </w:r>
          </w:p>
        </w:tc>
        <w:tc>
          <w:tcPr>
            <w:tcW w:w="1814" w:type="dxa"/>
            <w:tcBorders>
              <w:top w:val="nil"/>
              <w:left w:val="nil"/>
              <w:bottom w:val="nil"/>
              <w:right w:val="nil"/>
            </w:tcBorders>
            <w:tcMar>
              <w:top w:w="20" w:type="dxa"/>
              <w:left w:w="45" w:type="dxa"/>
              <w:bottom w:w="20" w:type="dxa"/>
              <w:right w:w="45" w:type="dxa"/>
            </w:tcMar>
            <w:vAlign w:val="center"/>
          </w:tcPr>
          <w:p w14:paraId="2F94DACE">
            <w:pPr>
              <w:spacing w:before="0" w:after="0" w:line="240" w:lineRule="auto"/>
              <w:ind w:firstLine="0"/>
              <w:jc w:val="center"/>
            </w:pPr>
            <w:r>
              <w:rPr>
                <w:rFonts w:ascii="Times New Roman" w:hAnsi="Times New Roman" w:eastAsia="宋体"/>
                <w:b w:val="0"/>
                <w:i w:val="0"/>
                <w:sz w:val="18"/>
              </w:rPr>
              <w:t>220</w:t>
            </w:r>
          </w:p>
        </w:tc>
        <w:tc>
          <w:tcPr>
            <w:tcW w:w="1814" w:type="dxa"/>
            <w:tcBorders>
              <w:top w:val="nil"/>
              <w:left w:val="nil"/>
              <w:bottom w:val="nil"/>
              <w:right w:val="nil"/>
            </w:tcBorders>
            <w:tcMar>
              <w:top w:w="20" w:type="dxa"/>
              <w:left w:w="45" w:type="dxa"/>
              <w:bottom w:w="20" w:type="dxa"/>
              <w:right w:w="45" w:type="dxa"/>
            </w:tcMar>
            <w:vAlign w:val="center"/>
          </w:tcPr>
          <w:p w14:paraId="34410BAF">
            <w:pPr>
              <w:spacing w:before="0" w:after="0" w:line="240" w:lineRule="auto"/>
              <w:ind w:firstLine="0"/>
              <w:jc w:val="center"/>
            </w:pPr>
            <w:r>
              <w:rPr>
                <w:rFonts w:ascii="Times New Roman" w:hAnsi="Times New Roman" w:eastAsia="宋体"/>
                <w:b w:val="0"/>
                <w:i w:val="0"/>
                <w:sz w:val="18"/>
              </w:rPr>
              <w:t>+8.38</w:t>
            </w:r>
          </w:p>
        </w:tc>
        <w:tc>
          <w:tcPr>
            <w:tcW w:w="1814" w:type="dxa"/>
            <w:tcBorders>
              <w:top w:val="nil"/>
              <w:left w:val="nil"/>
              <w:bottom w:val="nil"/>
              <w:right w:val="nil"/>
            </w:tcBorders>
            <w:tcMar>
              <w:top w:w="20" w:type="dxa"/>
              <w:left w:w="45" w:type="dxa"/>
              <w:bottom w:w="20" w:type="dxa"/>
              <w:right w:w="45" w:type="dxa"/>
            </w:tcMar>
            <w:vAlign w:val="center"/>
          </w:tcPr>
          <w:p w14:paraId="21C01E63">
            <w:pPr>
              <w:spacing w:before="0" w:after="0" w:line="240" w:lineRule="auto"/>
              <w:ind w:firstLine="0"/>
              <w:jc w:val="center"/>
            </w:pPr>
            <w:r>
              <w:rPr>
                <w:rFonts w:ascii="Times New Roman" w:hAnsi="Times New Roman" w:eastAsia="宋体"/>
                <w:b w:val="0"/>
                <w:i w:val="0"/>
                <w:sz w:val="18"/>
              </w:rPr>
              <w:t>+8.13</w:t>
            </w:r>
          </w:p>
        </w:tc>
      </w:tr>
      <w:tr w14:paraId="05A1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1B56B12E">
            <w:pPr>
              <w:spacing w:before="0" w:after="0" w:line="240" w:lineRule="auto"/>
              <w:ind w:firstLine="0"/>
              <w:jc w:val="center"/>
            </w:pPr>
            <w:r>
              <w:rPr>
                <w:rFonts w:ascii="Times New Roman" w:hAnsi="Times New Roman" w:eastAsia="宋体"/>
                <w:b w:val="0"/>
                <w:i w:val="0"/>
                <w:sz w:val="18"/>
              </w:rPr>
              <w:t>2020</w:t>
            </w:r>
          </w:p>
        </w:tc>
        <w:tc>
          <w:tcPr>
            <w:tcW w:w="1247" w:type="dxa"/>
            <w:tcBorders>
              <w:top w:val="nil"/>
              <w:left w:val="nil"/>
              <w:bottom w:val="nil"/>
              <w:right w:val="nil"/>
            </w:tcBorders>
            <w:tcMar>
              <w:top w:w="20" w:type="dxa"/>
              <w:left w:w="45" w:type="dxa"/>
              <w:bottom w:w="20" w:type="dxa"/>
              <w:right w:w="45" w:type="dxa"/>
            </w:tcMar>
            <w:vAlign w:val="center"/>
          </w:tcPr>
          <w:p w14:paraId="1A6E42C3">
            <w:pPr>
              <w:spacing w:before="0" w:after="0" w:line="240" w:lineRule="auto"/>
              <w:ind w:firstLine="0"/>
              <w:jc w:val="center"/>
            </w:pPr>
            <w:r>
              <w:rPr>
                <w:rFonts w:ascii="Times New Roman" w:hAnsi="Times New Roman" w:eastAsia="宋体"/>
                <w:b w:val="0"/>
                <w:i w:val="0"/>
                <w:sz w:val="18"/>
              </w:rPr>
              <w:t>286</w:t>
            </w:r>
          </w:p>
        </w:tc>
        <w:tc>
          <w:tcPr>
            <w:tcW w:w="1701" w:type="dxa"/>
            <w:tcBorders>
              <w:top w:val="nil"/>
              <w:left w:val="nil"/>
              <w:bottom w:val="nil"/>
              <w:right w:val="nil"/>
            </w:tcBorders>
            <w:tcMar>
              <w:top w:w="20" w:type="dxa"/>
              <w:left w:w="45" w:type="dxa"/>
              <w:bottom w:w="20" w:type="dxa"/>
              <w:right w:w="45" w:type="dxa"/>
            </w:tcMar>
            <w:vAlign w:val="center"/>
          </w:tcPr>
          <w:p w14:paraId="0E80A138">
            <w:pPr>
              <w:spacing w:before="0" w:after="0" w:line="240" w:lineRule="auto"/>
              <w:ind w:firstLine="0"/>
              <w:jc w:val="center"/>
            </w:pPr>
            <w:r>
              <w:rPr>
                <w:rFonts w:ascii="Times New Roman" w:hAnsi="Times New Roman" w:eastAsia="宋体"/>
                <w:b w:val="0"/>
                <w:i w:val="0"/>
                <w:sz w:val="18"/>
              </w:rPr>
              <w:t>17.9</w:t>
            </w:r>
          </w:p>
        </w:tc>
        <w:tc>
          <w:tcPr>
            <w:tcW w:w="1814" w:type="dxa"/>
            <w:tcBorders>
              <w:top w:val="nil"/>
              <w:left w:val="nil"/>
              <w:bottom w:val="nil"/>
              <w:right w:val="nil"/>
            </w:tcBorders>
            <w:tcMar>
              <w:top w:w="20" w:type="dxa"/>
              <w:left w:w="45" w:type="dxa"/>
              <w:bottom w:w="20" w:type="dxa"/>
              <w:right w:w="45" w:type="dxa"/>
            </w:tcMar>
            <w:vAlign w:val="center"/>
          </w:tcPr>
          <w:p w14:paraId="687D9CD9">
            <w:pPr>
              <w:spacing w:before="0" w:after="0" w:line="240" w:lineRule="auto"/>
              <w:ind w:firstLine="0"/>
              <w:jc w:val="center"/>
            </w:pPr>
            <w:r>
              <w:rPr>
                <w:rFonts w:ascii="Times New Roman" w:hAnsi="Times New Roman" w:eastAsia="宋体"/>
                <w:b w:val="0"/>
                <w:i w:val="0"/>
                <w:sz w:val="18"/>
              </w:rPr>
              <w:t>217</w:t>
            </w:r>
          </w:p>
        </w:tc>
        <w:tc>
          <w:tcPr>
            <w:tcW w:w="1814" w:type="dxa"/>
            <w:tcBorders>
              <w:top w:val="nil"/>
              <w:left w:val="nil"/>
              <w:bottom w:val="nil"/>
              <w:right w:val="nil"/>
            </w:tcBorders>
            <w:tcMar>
              <w:top w:w="20" w:type="dxa"/>
              <w:left w:w="45" w:type="dxa"/>
              <w:bottom w:w="20" w:type="dxa"/>
              <w:right w:w="45" w:type="dxa"/>
            </w:tcMar>
            <w:vAlign w:val="center"/>
          </w:tcPr>
          <w:p w14:paraId="56D09FF3">
            <w:pPr>
              <w:spacing w:before="0" w:after="0" w:line="240" w:lineRule="auto"/>
              <w:ind w:firstLine="0"/>
              <w:jc w:val="center"/>
            </w:pPr>
            <w:r>
              <w:rPr>
                <w:rFonts w:ascii="Times New Roman" w:hAnsi="Times New Roman" w:eastAsia="宋体"/>
                <w:b w:val="0"/>
                <w:i w:val="0"/>
                <w:sz w:val="18"/>
              </w:rPr>
              <w:t>+12.19</w:t>
            </w:r>
          </w:p>
        </w:tc>
        <w:tc>
          <w:tcPr>
            <w:tcW w:w="1814" w:type="dxa"/>
            <w:tcBorders>
              <w:top w:val="nil"/>
              <w:left w:val="nil"/>
              <w:bottom w:val="nil"/>
              <w:right w:val="nil"/>
            </w:tcBorders>
            <w:tcMar>
              <w:top w:w="20" w:type="dxa"/>
              <w:left w:w="45" w:type="dxa"/>
              <w:bottom w:w="20" w:type="dxa"/>
              <w:right w:w="45" w:type="dxa"/>
            </w:tcMar>
            <w:vAlign w:val="center"/>
          </w:tcPr>
          <w:p w14:paraId="7F16F1B7">
            <w:pPr>
              <w:spacing w:before="0" w:after="0" w:line="240" w:lineRule="auto"/>
              <w:ind w:firstLine="0"/>
              <w:jc w:val="center"/>
            </w:pPr>
            <w:r>
              <w:rPr>
                <w:rFonts w:ascii="Times New Roman" w:hAnsi="Times New Roman" w:eastAsia="宋体"/>
                <w:b w:val="0"/>
                <w:i w:val="0"/>
                <w:sz w:val="18"/>
              </w:rPr>
              <w:t>+11.94</w:t>
            </w:r>
          </w:p>
        </w:tc>
      </w:tr>
      <w:tr w14:paraId="07E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5EF1B2E2">
            <w:pPr>
              <w:spacing w:before="0" w:after="0" w:line="240" w:lineRule="auto"/>
              <w:ind w:firstLine="0"/>
              <w:jc w:val="center"/>
            </w:pPr>
            <w:r>
              <w:rPr>
                <w:rFonts w:ascii="Times New Roman" w:hAnsi="Times New Roman" w:eastAsia="宋体"/>
                <w:b w:val="0"/>
                <w:i w:val="0"/>
                <w:sz w:val="18"/>
              </w:rPr>
              <w:t>2021</w:t>
            </w:r>
          </w:p>
        </w:tc>
        <w:tc>
          <w:tcPr>
            <w:tcW w:w="1247" w:type="dxa"/>
            <w:tcBorders>
              <w:top w:val="nil"/>
              <w:left w:val="nil"/>
              <w:bottom w:val="nil"/>
              <w:right w:val="nil"/>
            </w:tcBorders>
            <w:tcMar>
              <w:top w:w="20" w:type="dxa"/>
              <w:left w:w="45" w:type="dxa"/>
              <w:bottom w:w="20" w:type="dxa"/>
              <w:right w:w="45" w:type="dxa"/>
            </w:tcMar>
            <w:vAlign w:val="center"/>
          </w:tcPr>
          <w:p w14:paraId="4D33BC84">
            <w:pPr>
              <w:spacing w:before="0" w:after="0" w:line="240" w:lineRule="auto"/>
              <w:ind w:firstLine="0"/>
              <w:jc w:val="center"/>
            </w:pPr>
            <w:r>
              <w:rPr>
                <w:rFonts w:ascii="Times New Roman" w:hAnsi="Times New Roman" w:eastAsia="宋体"/>
                <w:b w:val="0"/>
                <w:i w:val="0"/>
                <w:sz w:val="18"/>
              </w:rPr>
              <w:t>320</w:t>
            </w:r>
          </w:p>
        </w:tc>
        <w:tc>
          <w:tcPr>
            <w:tcW w:w="1701" w:type="dxa"/>
            <w:tcBorders>
              <w:top w:val="nil"/>
              <w:left w:val="nil"/>
              <w:bottom w:val="nil"/>
              <w:right w:val="nil"/>
            </w:tcBorders>
            <w:tcMar>
              <w:top w:w="20" w:type="dxa"/>
              <w:left w:w="45" w:type="dxa"/>
              <w:bottom w:w="20" w:type="dxa"/>
              <w:right w:w="45" w:type="dxa"/>
            </w:tcMar>
            <w:vAlign w:val="center"/>
          </w:tcPr>
          <w:p w14:paraId="14A9DD7D">
            <w:pPr>
              <w:spacing w:before="0" w:after="0" w:line="240" w:lineRule="auto"/>
              <w:ind w:firstLine="0"/>
              <w:jc w:val="center"/>
            </w:pPr>
            <w:r>
              <w:rPr>
                <w:rFonts w:ascii="Times New Roman" w:hAnsi="Times New Roman" w:eastAsia="宋体"/>
                <w:b w:val="0"/>
                <w:i w:val="0"/>
                <w:sz w:val="18"/>
              </w:rPr>
              <w:t>20.0</w:t>
            </w:r>
          </w:p>
        </w:tc>
        <w:tc>
          <w:tcPr>
            <w:tcW w:w="1814" w:type="dxa"/>
            <w:tcBorders>
              <w:top w:val="nil"/>
              <w:left w:val="nil"/>
              <w:bottom w:val="nil"/>
              <w:right w:val="nil"/>
            </w:tcBorders>
            <w:tcMar>
              <w:top w:w="20" w:type="dxa"/>
              <w:left w:w="45" w:type="dxa"/>
              <w:bottom w:w="20" w:type="dxa"/>
              <w:right w:w="45" w:type="dxa"/>
            </w:tcMar>
            <w:vAlign w:val="center"/>
          </w:tcPr>
          <w:p w14:paraId="0F576931">
            <w:pPr>
              <w:spacing w:before="0" w:after="0" w:line="240" w:lineRule="auto"/>
              <w:ind w:firstLine="0"/>
              <w:jc w:val="center"/>
            </w:pPr>
            <w:r>
              <w:rPr>
                <w:rFonts w:ascii="Times New Roman" w:hAnsi="Times New Roman" w:eastAsia="宋体"/>
                <w:b w:val="0"/>
                <w:i w:val="0"/>
                <w:sz w:val="18"/>
              </w:rPr>
              <w:t>224</w:t>
            </w:r>
          </w:p>
        </w:tc>
        <w:tc>
          <w:tcPr>
            <w:tcW w:w="1814" w:type="dxa"/>
            <w:tcBorders>
              <w:top w:val="nil"/>
              <w:left w:val="nil"/>
              <w:bottom w:val="nil"/>
              <w:right w:val="nil"/>
            </w:tcBorders>
            <w:tcMar>
              <w:top w:w="20" w:type="dxa"/>
              <w:left w:w="45" w:type="dxa"/>
              <w:bottom w:w="20" w:type="dxa"/>
              <w:right w:w="45" w:type="dxa"/>
            </w:tcMar>
            <w:vAlign w:val="center"/>
          </w:tcPr>
          <w:p w14:paraId="344BB62A">
            <w:pPr>
              <w:spacing w:before="0" w:after="0" w:line="240" w:lineRule="auto"/>
              <w:ind w:firstLine="0"/>
              <w:jc w:val="center"/>
            </w:pPr>
            <w:r>
              <w:rPr>
                <w:rFonts w:ascii="Times New Roman" w:hAnsi="Times New Roman" w:eastAsia="宋体"/>
                <w:b w:val="0"/>
                <w:i w:val="0"/>
                <w:sz w:val="18"/>
              </w:rPr>
              <w:t>+3.42</w:t>
            </w:r>
          </w:p>
        </w:tc>
        <w:tc>
          <w:tcPr>
            <w:tcW w:w="1814" w:type="dxa"/>
            <w:tcBorders>
              <w:top w:val="nil"/>
              <w:left w:val="nil"/>
              <w:bottom w:val="nil"/>
              <w:right w:val="nil"/>
            </w:tcBorders>
            <w:tcMar>
              <w:top w:w="20" w:type="dxa"/>
              <w:left w:w="45" w:type="dxa"/>
              <w:bottom w:w="20" w:type="dxa"/>
              <w:right w:w="45" w:type="dxa"/>
            </w:tcMar>
            <w:vAlign w:val="center"/>
          </w:tcPr>
          <w:p w14:paraId="7C823028">
            <w:pPr>
              <w:spacing w:before="0" w:after="0" w:line="240" w:lineRule="auto"/>
              <w:ind w:firstLine="0"/>
              <w:jc w:val="center"/>
            </w:pPr>
            <w:r>
              <w:rPr>
                <w:rFonts w:ascii="Times New Roman" w:hAnsi="Times New Roman" w:eastAsia="宋体"/>
                <w:b w:val="0"/>
                <w:i w:val="0"/>
                <w:sz w:val="18"/>
              </w:rPr>
              <w:t>+3.17</w:t>
            </w:r>
          </w:p>
        </w:tc>
      </w:tr>
      <w:tr w14:paraId="67D9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1EB4F68A">
            <w:pPr>
              <w:spacing w:before="0" w:after="0" w:line="240" w:lineRule="auto"/>
              <w:ind w:firstLine="0"/>
              <w:jc w:val="center"/>
            </w:pPr>
            <w:r>
              <w:rPr>
                <w:rFonts w:ascii="Times New Roman" w:hAnsi="Times New Roman" w:eastAsia="宋体"/>
                <w:b w:val="0"/>
                <w:i w:val="0"/>
                <w:sz w:val="18"/>
              </w:rPr>
              <w:t>2022</w:t>
            </w:r>
          </w:p>
        </w:tc>
        <w:tc>
          <w:tcPr>
            <w:tcW w:w="1247" w:type="dxa"/>
            <w:tcBorders>
              <w:top w:val="nil"/>
              <w:left w:val="nil"/>
              <w:bottom w:val="nil"/>
              <w:right w:val="nil"/>
            </w:tcBorders>
            <w:tcMar>
              <w:top w:w="20" w:type="dxa"/>
              <w:left w:w="45" w:type="dxa"/>
              <w:bottom w:w="20" w:type="dxa"/>
              <w:right w:w="45" w:type="dxa"/>
            </w:tcMar>
            <w:vAlign w:val="center"/>
          </w:tcPr>
          <w:p w14:paraId="3076DF5A">
            <w:pPr>
              <w:spacing w:before="0" w:after="0" w:line="240" w:lineRule="auto"/>
              <w:ind w:firstLine="0"/>
              <w:jc w:val="center"/>
            </w:pPr>
            <w:r>
              <w:rPr>
                <w:rFonts w:ascii="Times New Roman" w:hAnsi="Times New Roman" w:eastAsia="宋体"/>
                <w:b w:val="0"/>
                <w:i w:val="0"/>
                <w:sz w:val="18"/>
              </w:rPr>
              <w:t>343</w:t>
            </w:r>
          </w:p>
        </w:tc>
        <w:tc>
          <w:tcPr>
            <w:tcW w:w="1701" w:type="dxa"/>
            <w:tcBorders>
              <w:top w:val="nil"/>
              <w:left w:val="nil"/>
              <w:bottom w:val="nil"/>
              <w:right w:val="nil"/>
            </w:tcBorders>
            <w:tcMar>
              <w:top w:w="20" w:type="dxa"/>
              <w:left w:w="45" w:type="dxa"/>
              <w:bottom w:w="20" w:type="dxa"/>
              <w:right w:w="45" w:type="dxa"/>
            </w:tcMar>
            <w:vAlign w:val="center"/>
          </w:tcPr>
          <w:p w14:paraId="35BC105B">
            <w:pPr>
              <w:spacing w:before="0" w:after="0" w:line="240" w:lineRule="auto"/>
              <w:ind w:firstLine="0"/>
              <w:jc w:val="center"/>
            </w:pPr>
            <w:r>
              <w:rPr>
                <w:rFonts w:ascii="Times New Roman" w:hAnsi="Times New Roman" w:eastAsia="宋体"/>
                <w:b w:val="0"/>
                <w:i w:val="0"/>
                <w:sz w:val="18"/>
              </w:rPr>
              <w:t>15.8</w:t>
            </w:r>
          </w:p>
        </w:tc>
        <w:tc>
          <w:tcPr>
            <w:tcW w:w="1814" w:type="dxa"/>
            <w:tcBorders>
              <w:top w:val="nil"/>
              <w:left w:val="nil"/>
              <w:bottom w:val="nil"/>
              <w:right w:val="nil"/>
            </w:tcBorders>
            <w:tcMar>
              <w:top w:w="20" w:type="dxa"/>
              <w:left w:w="45" w:type="dxa"/>
              <w:bottom w:w="20" w:type="dxa"/>
              <w:right w:w="45" w:type="dxa"/>
            </w:tcMar>
            <w:vAlign w:val="center"/>
          </w:tcPr>
          <w:p w14:paraId="643178C5">
            <w:pPr>
              <w:spacing w:before="0" w:after="0" w:line="240" w:lineRule="auto"/>
              <w:ind w:firstLine="0"/>
              <w:jc w:val="center"/>
            </w:pPr>
            <w:r>
              <w:rPr>
                <w:rFonts w:ascii="Times New Roman" w:hAnsi="Times New Roman" w:eastAsia="宋体"/>
                <w:b w:val="0"/>
                <w:i w:val="0"/>
                <w:sz w:val="18"/>
              </w:rPr>
              <w:t>234</w:t>
            </w:r>
          </w:p>
        </w:tc>
        <w:tc>
          <w:tcPr>
            <w:tcW w:w="1814" w:type="dxa"/>
            <w:tcBorders>
              <w:top w:val="nil"/>
              <w:left w:val="nil"/>
              <w:bottom w:val="nil"/>
              <w:right w:val="nil"/>
            </w:tcBorders>
            <w:tcMar>
              <w:top w:w="20" w:type="dxa"/>
              <w:left w:w="45" w:type="dxa"/>
              <w:bottom w:w="20" w:type="dxa"/>
              <w:right w:w="45" w:type="dxa"/>
            </w:tcMar>
            <w:vAlign w:val="center"/>
          </w:tcPr>
          <w:p w14:paraId="2408D77E">
            <w:pPr>
              <w:spacing w:before="0" w:after="0" w:line="240" w:lineRule="auto"/>
              <w:ind w:firstLine="0"/>
              <w:jc w:val="center"/>
            </w:pPr>
            <w:r>
              <w:rPr>
                <w:rFonts w:ascii="Times New Roman" w:hAnsi="Times New Roman" w:eastAsia="宋体"/>
                <w:b w:val="0"/>
                <w:i w:val="0"/>
                <w:sz w:val="18"/>
              </w:rPr>
              <w:t>-5.37</w:t>
            </w:r>
          </w:p>
        </w:tc>
        <w:tc>
          <w:tcPr>
            <w:tcW w:w="1814" w:type="dxa"/>
            <w:tcBorders>
              <w:top w:val="nil"/>
              <w:left w:val="nil"/>
              <w:bottom w:val="nil"/>
              <w:right w:val="nil"/>
            </w:tcBorders>
            <w:tcMar>
              <w:top w:w="20" w:type="dxa"/>
              <w:left w:w="45" w:type="dxa"/>
              <w:bottom w:w="20" w:type="dxa"/>
              <w:right w:w="45" w:type="dxa"/>
            </w:tcMar>
            <w:vAlign w:val="center"/>
          </w:tcPr>
          <w:p w14:paraId="32734FE8">
            <w:pPr>
              <w:spacing w:before="0" w:after="0" w:line="240" w:lineRule="auto"/>
              <w:ind w:firstLine="0"/>
              <w:jc w:val="center"/>
            </w:pPr>
            <w:r>
              <w:rPr>
                <w:rFonts w:ascii="Times New Roman" w:hAnsi="Times New Roman" w:eastAsia="宋体"/>
                <w:b w:val="0"/>
                <w:i w:val="0"/>
                <w:sz w:val="18"/>
              </w:rPr>
              <w:t>-5.62</w:t>
            </w:r>
          </w:p>
        </w:tc>
      </w:tr>
      <w:tr w14:paraId="588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0D03AAFC">
            <w:pPr>
              <w:spacing w:before="0" w:after="0" w:line="240" w:lineRule="auto"/>
              <w:ind w:firstLine="0"/>
              <w:jc w:val="center"/>
            </w:pPr>
            <w:r>
              <w:rPr>
                <w:rFonts w:ascii="Times New Roman" w:hAnsi="Times New Roman" w:eastAsia="宋体"/>
                <w:b w:val="0"/>
                <w:i w:val="0"/>
                <w:sz w:val="18"/>
              </w:rPr>
              <w:t>2023</w:t>
            </w:r>
          </w:p>
        </w:tc>
        <w:tc>
          <w:tcPr>
            <w:tcW w:w="1247" w:type="dxa"/>
            <w:tcBorders>
              <w:top w:val="nil"/>
              <w:left w:val="nil"/>
              <w:bottom w:val="nil"/>
              <w:right w:val="nil"/>
            </w:tcBorders>
            <w:tcMar>
              <w:top w:w="20" w:type="dxa"/>
              <w:left w:w="45" w:type="dxa"/>
              <w:bottom w:w="20" w:type="dxa"/>
              <w:right w:w="45" w:type="dxa"/>
            </w:tcMar>
            <w:vAlign w:val="center"/>
          </w:tcPr>
          <w:p w14:paraId="59C45830">
            <w:pPr>
              <w:spacing w:before="0" w:after="0" w:line="240" w:lineRule="auto"/>
              <w:ind w:firstLine="0"/>
              <w:jc w:val="center"/>
            </w:pPr>
            <w:r>
              <w:rPr>
                <w:rFonts w:ascii="Times New Roman" w:hAnsi="Times New Roman" w:eastAsia="宋体"/>
                <w:b w:val="0"/>
                <w:i w:val="0"/>
                <w:sz w:val="18"/>
              </w:rPr>
              <w:t>362</w:t>
            </w:r>
          </w:p>
        </w:tc>
        <w:tc>
          <w:tcPr>
            <w:tcW w:w="1701" w:type="dxa"/>
            <w:tcBorders>
              <w:top w:val="nil"/>
              <w:left w:val="nil"/>
              <w:bottom w:val="nil"/>
              <w:right w:val="nil"/>
            </w:tcBorders>
            <w:tcMar>
              <w:top w:w="20" w:type="dxa"/>
              <w:left w:w="45" w:type="dxa"/>
              <w:bottom w:w="20" w:type="dxa"/>
              <w:right w:w="45" w:type="dxa"/>
            </w:tcMar>
            <w:vAlign w:val="center"/>
          </w:tcPr>
          <w:p w14:paraId="3F9F4DFA">
            <w:pPr>
              <w:spacing w:before="0" w:after="0" w:line="240" w:lineRule="auto"/>
              <w:ind w:firstLine="0"/>
              <w:jc w:val="center"/>
            </w:pPr>
            <w:r>
              <w:rPr>
                <w:rFonts w:ascii="Times New Roman" w:hAnsi="Times New Roman" w:eastAsia="宋体"/>
                <w:b w:val="0"/>
                <w:i w:val="0"/>
                <w:sz w:val="18"/>
              </w:rPr>
              <w:t>13.3</w:t>
            </w:r>
          </w:p>
        </w:tc>
        <w:tc>
          <w:tcPr>
            <w:tcW w:w="1814" w:type="dxa"/>
            <w:tcBorders>
              <w:top w:val="nil"/>
              <w:left w:val="nil"/>
              <w:bottom w:val="nil"/>
              <w:right w:val="nil"/>
            </w:tcBorders>
            <w:tcMar>
              <w:top w:w="20" w:type="dxa"/>
              <w:left w:w="45" w:type="dxa"/>
              <w:bottom w:w="20" w:type="dxa"/>
              <w:right w:w="45" w:type="dxa"/>
            </w:tcMar>
            <w:vAlign w:val="center"/>
          </w:tcPr>
          <w:p w14:paraId="28C390C4">
            <w:pPr>
              <w:spacing w:before="0" w:after="0" w:line="240" w:lineRule="auto"/>
              <w:ind w:firstLine="0"/>
              <w:jc w:val="center"/>
            </w:pPr>
            <w:r>
              <w:rPr>
                <w:rFonts w:ascii="Times New Roman" w:hAnsi="Times New Roman" w:eastAsia="宋体"/>
                <w:b w:val="0"/>
                <w:i w:val="0"/>
                <w:sz w:val="18"/>
              </w:rPr>
              <w:t>218</w:t>
            </w:r>
          </w:p>
        </w:tc>
        <w:tc>
          <w:tcPr>
            <w:tcW w:w="1814" w:type="dxa"/>
            <w:tcBorders>
              <w:top w:val="nil"/>
              <w:left w:val="nil"/>
              <w:bottom w:val="nil"/>
              <w:right w:val="nil"/>
            </w:tcBorders>
            <w:tcMar>
              <w:top w:w="20" w:type="dxa"/>
              <w:left w:w="45" w:type="dxa"/>
              <w:bottom w:w="20" w:type="dxa"/>
              <w:right w:w="45" w:type="dxa"/>
            </w:tcMar>
            <w:vAlign w:val="center"/>
          </w:tcPr>
          <w:p w14:paraId="64728572">
            <w:pPr>
              <w:spacing w:before="0" w:after="0" w:line="240" w:lineRule="auto"/>
              <w:ind w:firstLine="0"/>
              <w:jc w:val="center"/>
            </w:pPr>
            <w:r>
              <w:rPr>
                <w:rFonts w:ascii="Times New Roman" w:hAnsi="Times New Roman" w:eastAsia="宋体"/>
                <w:b w:val="0"/>
                <w:i w:val="0"/>
                <w:sz w:val="18"/>
              </w:rPr>
              <w:t>-3.14</w:t>
            </w:r>
          </w:p>
        </w:tc>
        <w:tc>
          <w:tcPr>
            <w:tcW w:w="1814" w:type="dxa"/>
            <w:tcBorders>
              <w:top w:val="nil"/>
              <w:left w:val="nil"/>
              <w:bottom w:val="nil"/>
              <w:right w:val="nil"/>
            </w:tcBorders>
            <w:tcMar>
              <w:top w:w="20" w:type="dxa"/>
              <w:left w:w="45" w:type="dxa"/>
              <w:bottom w:w="20" w:type="dxa"/>
              <w:right w:w="45" w:type="dxa"/>
            </w:tcMar>
            <w:vAlign w:val="center"/>
          </w:tcPr>
          <w:p w14:paraId="0BCB1821">
            <w:pPr>
              <w:spacing w:before="0" w:after="0" w:line="240" w:lineRule="auto"/>
              <w:ind w:firstLine="0"/>
              <w:jc w:val="center"/>
            </w:pPr>
            <w:r>
              <w:rPr>
                <w:rFonts w:ascii="Times New Roman" w:hAnsi="Times New Roman" w:eastAsia="宋体"/>
                <w:b w:val="0"/>
                <w:i w:val="0"/>
                <w:sz w:val="18"/>
              </w:rPr>
              <w:t>-3.39</w:t>
            </w:r>
          </w:p>
        </w:tc>
      </w:tr>
      <w:tr w14:paraId="495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6F4813C5">
            <w:pPr>
              <w:spacing w:before="0" w:after="0" w:line="240" w:lineRule="auto"/>
              <w:ind w:firstLine="0"/>
              <w:jc w:val="center"/>
            </w:pPr>
            <w:r>
              <w:rPr>
                <w:rFonts w:ascii="Times New Roman" w:hAnsi="Times New Roman" w:eastAsia="宋体"/>
                <w:b w:val="0"/>
                <w:i w:val="0"/>
                <w:sz w:val="18"/>
              </w:rPr>
              <w:t>2024</w:t>
            </w:r>
          </w:p>
        </w:tc>
        <w:tc>
          <w:tcPr>
            <w:tcW w:w="1247" w:type="dxa"/>
            <w:tcBorders>
              <w:top w:val="nil"/>
              <w:left w:val="nil"/>
              <w:bottom w:val="nil"/>
              <w:right w:val="nil"/>
            </w:tcBorders>
            <w:tcMar>
              <w:top w:w="20" w:type="dxa"/>
              <w:left w:w="45" w:type="dxa"/>
              <w:bottom w:w="20" w:type="dxa"/>
              <w:right w:w="45" w:type="dxa"/>
            </w:tcMar>
            <w:vAlign w:val="center"/>
          </w:tcPr>
          <w:p w14:paraId="7CD6D993">
            <w:pPr>
              <w:spacing w:before="0" w:after="0" w:line="240" w:lineRule="auto"/>
              <w:ind w:firstLine="0"/>
              <w:jc w:val="center"/>
            </w:pPr>
            <w:r>
              <w:rPr>
                <w:rFonts w:ascii="Times New Roman" w:hAnsi="Times New Roman" w:eastAsia="宋体"/>
                <w:b w:val="0"/>
                <w:i w:val="0"/>
                <w:sz w:val="18"/>
              </w:rPr>
              <w:t>390</w:t>
            </w:r>
          </w:p>
        </w:tc>
        <w:tc>
          <w:tcPr>
            <w:tcW w:w="1701" w:type="dxa"/>
            <w:tcBorders>
              <w:top w:val="nil"/>
              <w:left w:val="nil"/>
              <w:bottom w:val="nil"/>
              <w:right w:val="nil"/>
            </w:tcBorders>
            <w:tcMar>
              <w:top w:w="20" w:type="dxa"/>
              <w:left w:w="45" w:type="dxa"/>
              <w:bottom w:w="20" w:type="dxa"/>
              <w:right w:w="45" w:type="dxa"/>
            </w:tcMar>
            <w:vAlign w:val="center"/>
          </w:tcPr>
          <w:p w14:paraId="437EC392">
            <w:pPr>
              <w:spacing w:before="0" w:after="0" w:line="240" w:lineRule="auto"/>
              <w:ind w:firstLine="0"/>
              <w:jc w:val="center"/>
            </w:pPr>
            <w:r>
              <w:rPr>
                <w:rFonts w:ascii="Times New Roman" w:hAnsi="Times New Roman" w:eastAsia="宋体"/>
                <w:b w:val="0"/>
                <w:i w:val="0"/>
                <w:sz w:val="18"/>
              </w:rPr>
              <w:t>10.3</w:t>
            </w:r>
          </w:p>
        </w:tc>
        <w:tc>
          <w:tcPr>
            <w:tcW w:w="1814" w:type="dxa"/>
            <w:tcBorders>
              <w:top w:val="nil"/>
              <w:left w:val="nil"/>
              <w:bottom w:val="nil"/>
              <w:right w:val="nil"/>
            </w:tcBorders>
            <w:tcMar>
              <w:top w:w="20" w:type="dxa"/>
              <w:left w:w="45" w:type="dxa"/>
              <w:bottom w:w="20" w:type="dxa"/>
              <w:right w:w="45" w:type="dxa"/>
            </w:tcMar>
            <w:vAlign w:val="center"/>
          </w:tcPr>
          <w:p w14:paraId="4C74BD56">
            <w:pPr>
              <w:spacing w:before="0" w:after="0" w:line="240" w:lineRule="auto"/>
              <w:ind w:firstLine="0"/>
              <w:jc w:val="center"/>
            </w:pPr>
            <w:r>
              <w:rPr>
                <w:rFonts w:ascii="Times New Roman" w:hAnsi="Times New Roman" w:eastAsia="宋体"/>
                <w:b w:val="0"/>
                <w:i w:val="0"/>
                <w:sz w:val="18"/>
              </w:rPr>
              <w:t>238</w:t>
            </w:r>
          </w:p>
        </w:tc>
        <w:tc>
          <w:tcPr>
            <w:tcW w:w="1814" w:type="dxa"/>
            <w:tcBorders>
              <w:top w:val="nil"/>
              <w:left w:val="nil"/>
              <w:bottom w:val="nil"/>
              <w:right w:val="nil"/>
            </w:tcBorders>
            <w:tcMar>
              <w:top w:w="20" w:type="dxa"/>
              <w:left w:w="45" w:type="dxa"/>
              <w:bottom w:w="20" w:type="dxa"/>
              <w:right w:w="45" w:type="dxa"/>
            </w:tcMar>
            <w:vAlign w:val="center"/>
          </w:tcPr>
          <w:p w14:paraId="4D4E1CFC">
            <w:pPr>
              <w:spacing w:before="0" w:after="0" w:line="240" w:lineRule="auto"/>
              <w:ind w:firstLine="0"/>
              <w:jc w:val="center"/>
            </w:pPr>
            <w:r>
              <w:rPr>
                <w:rFonts w:ascii="Times New Roman" w:hAnsi="Times New Roman" w:eastAsia="宋体"/>
                <w:b w:val="0"/>
                <w:i w:val="0"/>
                <w:sz w:val="18"/>
              </w:rPr>
              <w:t>+2.16</w:t>
            </w:r>
          </w:p>
        </w:tc>
        <w:tc>
          <w:tcPr>
            <w:tcW w:w="1814" w:type="dxa"/>
            <w:tcBorders>
              <w:top w:val="nil"/>
              <w:left w:val="nil"/>
              <w:bottom w:val="nil"/>
              <w:right w:val="nil"/>
            </w:tcBorders>
            <w:tcMar>
              <w:top w:w="20" w:type="dxa"/>
              <w:left w:w="45" w:type="dxa"/>
              <w:bottom w:w="20" w:type="dxa"/>
              <w:right w:w="45" w:type="dxa"/>
            </w:tcMar>
            <w:vAlign w:val="center"/>
          </w:tcPr>
          <w:p w14:paraId="2EEA0CA3">
            <w:pPr>
              <w:spacing w:before="0" w:after="0" w:line="240" w:lineRule="auto"/>
              <w:ind w:firstLine="0"/>
              <w:jc w:val="center"/>
            </w:pPr>
            <w:r>
              <w:rPr>
                <w:rFonts w:ascii="Times New Roman" w:hAnsi="Times New Roman" w:eastAsia="宋体"/>
                <w:b w:val="0"/>
                <w:i w:val="0"/>
                <w:sz w:val="18"/>
              </w:rPr>
              <w:t>+1.91</w:t>
            </w:r>
          </w:p>
        </w:tc>
      </w:tr>
      <w:tr w14:paraId="5A0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nil"/>
              <w:right w:val="nil"/>
            </w:tcBorders>
            <w:tcMar>
              <w:top w:w="20" w:type="dxa"/>
              <w:left w:w="45" w:type="dxa"/>
              <w:bottom w:w="20" w:type="dxa"/>
              <w:right w:w="45" w:type="dxa"/>
            </w:tcMar>
            <w:vAlign w:val="center"/>
          </w:tcPr>
          <w:p w14:paraId="334A8C5E">
            <w:pPr>
              <w:spacing w:before="0" w:after="0" w:line="240" w:lineRule="auto"/>
              <w:ind w:firstLine="0"/>
              <w:jc w:val="center"/>
            </w:pPr>
            <w:r>
              <w:rPr>
                <w:rFonts w:ascii="Times New Roman" w:hAnsi="Times New Roman" w:eastAsia="宋体"/>
                <w:b w:val="0"/>
                <w:i w:val="0"/>
                <w:sz w:val="18"/>
              </w:rPr>
              <w:t>2025</w:t>
            </w:r>
          </w:p>
        </w:tc>
        <w:tc>
          <w:tcPr>
            <w:tcW w:w="1247" w:type="dxa"/>
            <w:tcBorders>
              <w:top w:val="nil"/>
              <w:left w:val="nil"/>
              <w:bottom w:val="nil"/>
              <w:right w:val="nil"/>
            </w:tcBorders>
            <w:tcMar>
              <w:top w:w="20" w:type="dxa"/>
              <w:left w:w="45" w:type="dxa"/>
              <w:bottom w:w="20" w:type="dxa"/>
              <w:right w:w="45" w:type="dxa"/>
            </w:tcMar>
            <w:vAlign w:val="center"/>
          </w:tcPr>
          <w:p w14:paraId="4CDBDE08">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nil"/>
              <w:right w:val="nil"/>
            </w:tcBorders>
            <w:tcMar>
              <w:top w:w="20" w:type="dxa"/>
              <w:left w:w="45" w:type="dxa"/>
              <w:bottom w:w="20" w:type="dxa"/>
              <w:right w:w="45" w:type="dxa"/>
            </w:tcMar>
            <w:vAlign w:val="center"/>
          </w:tcPr>
          <w:p w14:paraId="5BAE2741">
            <w:pPr>
              <w:spacing w:before="0" w:after="0" w:line="240" w:lineRule="auto"/>
              <w:ind w:firstLine="0"/>
              <w:jc w:val="center"/>
            </w:pPr>
            <w:r>
              <w:rPr>
                <w:sz w:val="18"/>
              </w:rPr>
              <w:t>11.5</w:t>
            </w:r>
          </w:p>
        </w:tc>
        <w:tc>
          <w:tcPr>
            <w:tcW w:w="1814" w:type="dxa"/>
            <w:tcBorders>
              <w:top w:val="nil"/>
              <w:left w:val="nil"/>
              <w:bottom w:val="nil"/>
              <w:right w:val="nil"/>
            </w:tcBorders>
            <w:tcMar>
              <w:top w:w="20" w:type="dxa"/>
              <w:left w:w="45" w:type="dxa"/>
              <w:bottom w:w="20" w:type="dxa"/>
              <w:right w:w="45" w:type="dxa"/>
            </w:tcMar>
            <w:vAlign w:val="center"/>
          </w:tcPr>
          <w:p w14:paraId="14AE8A9D">
            <w:pPr>
              <w:spacing w:before="0" w:after="0" w:line="240" w:lineRule="auto"/>
              <w:ind w:firstLine="0"/>
              <w:jc w:val="center"/>
            </w:pPr>
            <w:r>
              <w:rPr>
                <w:sz w:val="18"/>
              </w:rPr>
              <w:t>252</w:t>
            </w:r>
          </w:p>
        </w:tc>
        <w:tc>
          <w:tcPr>
            <w:tcW w:w="1814" w:type="dxa"/>
            <w:tcBorders>
              <w:top w:val="nil"/>
              <w:left w:val="nil"/>
              <w:bottom w:val="nil"/>
              <w:right w:val="nil"/>
            </w:tcBorders>
            <w:tcMar>
              <w:top w:w="20" w:type="dxa"/>
              <w:left w:w="45" w:type="dxa"/>
              <w:bottom w:w="20" w:type="dxa"/>
              <w:right w:w="45" w:type="dxa"/>
            </w:tcMar>
            <w:vAlign w:val="center"/>
          </w:tcPr>
          <w:p w14:paraId="500E777D">
            <w:pPr>
              <w:spacing w:before="0" w:after="0" w:line="240" w:lineRule="auto"/>
              <w:ind w:firstLine="0"/>
              <w:jc w:val="center"/>
            </w:pPr>
            <w:r>
              <w:rPr>
                <w:sz w:val="18"/>
              </w:rPr>
              <w:t>+15.30</w:t>
            </w:r>
          </w:p>
        </w:tc>
        <w:tc>
          <w:tcPr>
            <w:tcW w:w="1814" w:type="dxa"/>
            <w:tcBorders>
              <w:top w:val="nil"/>
              <w:left w:val="nil"/>
              <w:bottom w:val="nil"/>
              <w:right w:val="nil"/>
            </w:tcBorders>
            <w:tcMar>
              <w:top w:w="20" w:type="dxa"/>
              <w:left w:w="45" w:type="dxa"/>
              <w:bottom w:w="20" w:type="dxa"/>
              <w:right w:w="45" w:type="dxa"/>
            </w:tcMar>
            <w:vAlign w:val="center"/>
          </w:tcPr>
          <w:p w14:paraId="22BB549C">
            <w:pPr>
              <w:spacing w:before="0" w:after="0" w:line="240" w:lineRule="auto"/>
              <w:ind w:firstLine="0"/>
              <w:jc w:val="center"/>
            </w:pPr>
            <w:r>
              <w:rPr>
                <w:sz w:val="18"/>
              </w:rPr>
              <w:t>+15.05</w:t>
            </w:r>
          </w:p>
        </w:tc>
      </w:tr>
      <w:tr w14:paraId="7020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single" w:color="CBD5E1" w:sz="4" w:space="0"/>
              <w:right w:val="nil"/>
            </w:tcBorders>
            <w:tcMar>
              <w:top w:w="20" w:type="dxa"/>
              <w:left w:w="45" w:type="dxa"/>
              <w:bottom w:w="20" w:type="dxa"/>
              <w:right w:w="45" w:type="dxa"/>
            </w:tcMar>
            <w:vAlign w:val="center"/>
          </w:tcPr>
          <w:p w14:paraId="3B3C9662">
            <w:pPr>
              <w:spacing w:before="0" w:after="0" w:line="240" w:lineRule="auto"/>
              <w:ind w:firstLine="0"/>
              <w:jc w:val="center"/>
            </w:pPr>
            <w:r>
              <w:rPr>
                <w:rFonts w:ascii="Times New Roman" w:hAnsi="Times New Roman" w:eastAsia="宋体"/>
                <w:b w:val="0"/>
                <w:i w:val="0"/>
                <w:sz w:val="18"/>
              </w:rPr>
              <w:t>2026</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7130295">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single" w:color="CBD5E1" w:sz="4" w:space="0"/>
              <w:right w:val="nil"/>
            </w:tcBorders>
            <w:tcMar>
              <w:top w:w="20" w:type="dxa"/>
              <w:left w:w="45" w:type="dxa"/>
              <w:bottom w:w="20" w:type="dxa"/>
              <w:right w:w="45" w:type="dxa"/>
            </w:tcMar>
            <w:vAlign w:val="center"/>
          </w:tcPr>
          <w:p w14:paraId="56511F80">
            <w:pPr>
              <w:spacing w:before="0" w:after="0" w:line="240" w:lineRule="auto"/>
              <w:ind w:firstLine="0"/>
              <w:jc w:val="center"/>
            </w:pPr>
            <w:r>
              <w:rPr>
                <w:sz w:val="18"/>
              </w:rPr>
              <w:t>22.2</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1479C40C">
            <w:pPr>
              <w:spacing w:before="0" w:after="0" w:line="240" w:lineRule="auto"/>
              <w:ind w:firstLine="0"/>
              <w:jc w:val="center"/>
            </w:pPr>
            <w:r>
              <w:rPr>
                <w:rFonts w:ascii="Times New Roman" w:hAnsi="Times New Roman" w:eastAsia="宋体"/>
                <w:b w:val="0"/>
                <w:i w:val="0"/>
                <w:sz w:val="18"/>
              </w:rPr>
              <w:t>—</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1EE6412">
            <w:pPr>
              <w:spacing w:before="0" w:after="0" w:line="240" w:lineRule="auto"/>
              <w:ind w:firstLine="0"/>
              <w:jc w:val="center"/>
            </w:pPr>
            <w:r>
              <w:rPr>
                <w:sz w:val="18"/>
              </w:rPr>
              <w:t>+39.35</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746F893">
            <w:pPr>
              <w:spacing w:before="0" w:after="0" w:line="240" w:lineRule="auto"/>
              <w:jc w:val="right"/>
            </w:pPr>
            <w:r>
              <w:rPr>
                <w:sz w:val="18"/>
              </w:rPr>
              <w:t>+39.10</w:t>
            </w:r>
          </w:p>
        </w:tc>
      </w:tr>
      <w:tr w14:paraId="5BE6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247" w:type="dxa"/>
            <w:tcBorders>
              <w:top w:val="nil"/>
              <w:left w:val="nil"/>
              <w:bottom w:val="single" w:color="000000" w:sz="12" w:space="0"/>
              <w:right w:val="nil"/>
            </w:tcBorders>
            <w:tcMar>
              <w:top w:w="20" w:type="dxa"/>
              <w:left w:w="45" w:type="dxa"/>
              <w:bottom w:w="20" w:type="dxa"/>
              <w:right w:w="45" w:type="dxa"/>
            </w:tcMar>
            <w:vAlign w:val="center"/>
          </w:tcPr>
          <w:p w14:paraId="256A88DC">
            <w:pPr>
              <w:spacing w:before="0" w:after="0" w:line="240" w:lineRule="auto"/>
              <w:ind w:firstLine="0"/>
              <w:jc w:val="center"/>
            </w:pPr>
            <w:r>
              <w:rPr>
                <w:rFonts w:ascii="Times New Roman" w:hAnsi="Times New Roman" w:eastAsia="宋体"/>
                <w:b w:val="0"/>
                <w:i w:val="0"/>
                <w:sz w:val="18"/>
              </w:rPr>
              <w:t>全样本</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76FD970B">
            <w:pPr>
              <w:spacing w:before="0" w:after="0" w:line="240" w:lineRule="auto"/>
              <w:ind w:firstLine="0"/>
              <w:jc w:val="center"/>
            </w:pPr>
            <w:r>
              <w:rPr>
                <w:rFonts w:ascii="Times New Roman" w:hAnsi="Times New Roman" w:eastAsia="宋体"/>
                <w:b w:val="0"/>
                <w:i w:val="0"/>
                <w:sz w:val="18"/>
              </w:rPr>
              <w:t>400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0A1F5523">
            <w:pPr>
              <w:spacing w:before="0" w:after="0" w:line="240" w:lineRule="auto"/>
              <w:ind w:firstLine="0"/>
              <w:jc w:val="center"/>
            </w:pPr>
            <w:r>
              <w:rPr>
                <w:sz w:val="18"/>
              </w:rPr>
              <w:t>14.4</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1F9D752">
            <w:pPr>
              <w:spacing w:before="0" w:after="0" w:line="240" w:lineRule="auto"/>
              <w:ind w:firstLine="0"/>
              <w:jc w:val="center"/>
            </w:pPr>
            <w:r>
              <w:rPr>
                <w:sz w:val="18"/>
              </w:rPr>
              <w:t>236</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7AC0E7DD">
            <w:pPr>
              <w:spacing w:before="0" w:after="0" w:line="240" w:lineRule="auto"/>
              <w:ind w:firstLine="0"/>
              <w:jc w:val="center"/>
            </w:pPr>
            <w:r>
              <w:rPr>
                <w:sz w:val="18"/>
              </w:rPr>
              <w:t>+8.41</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4B01C07D">
            <w:pPr>
              <w:spacing w:before="0" w:after="0" w:line="240" w:lineRule="auto"/>
              <w:jc w:val="right"/>
            </w:pPr>
            <w:r>
              <w:rPr>
                <w:sz w:val="18"/>
              </w:rPr>
              <w:t>+8.16</w:t>
            </w:r>
          </w:p>
        </w:tc>
      </w:tr>
    </w:tbl>
    <w:p w14:paraId="5927E81D">
      <w:pPr>
        <w:spacing w:before="20" w:after="60" w:line="276" w:lineRule="auto"/>
      </w:pPr>
      <w:r>
        <w:rPr>
          <w:sz w:val="17"/>
        </w:rPr>
        <w:t>注：规模、收益与超额收益均为等权年均；换手率为 Wind 单边年化换手率，经 1%/99% 双侧缩尾处理，未披露或未更新记为「—」；超额收益为季度收益扣除同期无风险利率（按季度无风险利率 0.25% 计）。2015 年前存续主动权益基金数量较少，仅供长历史参照；2026 年数据包含前两个季度。全样本覆盖 400 只基金共 9,974 个季度观测。</w:t>
      </w:r>
    </w:p>
    <w:p w14:paraId="646DD5B9">
      <w:pPr>
        <w:keepNext/>
        <w:spacing w:before="180" w:after="80" w:line="324" w:lineRule="auto"/>
      </w:pPr>
      <w:r>
        <w:rPr>
          <w:rFonts w:ascii="Times New Roman" w:hAnsi="Times New Roman" w:eastAsia="黑体"/>
          <w:b/>
          <w:i w:val="0"/>
          <w:sz w:val="24"/>
        </w:rPr>
        <w:t>（二）检验结果</w:t>
      </w:r>
    </w:p>
    <w:p w14:paraId="46358001">
      <w:pPr>
        <w:spacing w:after="80" w:line="324" w:lineRule="auto"/>
        <w:ind w:firstLine="480"/>
      </w:pPr>
      <w:r>
        <w:rPr>
          <w:rFonts w:ascii="Times New Roman" w:hAnsi="Times New Roman" w:eastAsia="宋体"/>
          <w:b w:val="0"/>
          <w:i w:val="0"/>
          <w:sz w:val="24"/>
        </w:rPr>
        <w:t>先用最朴素的单变量回归：基金层面横截面看“行为越好、业绩越高”是否成立。模型方程为：</w:t>
      </w:r>
    </w:p>
    <w:p w14:paraId="0285B165">
      <w:pPr>
        <w:spacing w:after="80" w:line="324" w:lineRule="auto"/>
        <w:ind w:firstLine="480"/>
      </w:pPr>
      <w:r>
        <w:rPr>
          <w:rFonts w:ascii="Times New Roman" w:hAnsi="Times New Roman" w:eastAsia="宋体"/>
          <w:b w:val="0"/>
          <w:i w:val="0"/>
          <w:sz w:val="24"/>
        </w:rPr>
        <w:t>其中 Y 为基金全样本期 FF5 alpha，X</w:t>
      </w:r>
      <w:r>
        <w:rPr>
          <w:rFonts w:hint="eastAsia"/>
          <w:b w:val="0"/>
          <w:i w:val="0"/>
          <w:sz w:val="24"/>
          <w:vertAlign w:val="subscript"/>
          <w:lang w:val="en-US" w:eastAsia="zh-CN"/>
        </w:rPr>
        <w:t>k</w:t>
      </w:r>
      <w:r>
        <w:rPr>
          <w:rFonts w:ascii="Times New Roman" w:hAnsi="Times New Roman" w:eastAsia="宋体"/>
          <w:b w:val="0"/>
          <w:i w:val="0"/>
          <w:sz w:val="24"/>
        </w:rPr>
        <w:t>为候选指标时序均值（1%/99% 缩尾，业绩类滞后一期），β</w:t>
      </w:r>
      <w:r>
        <w:rPr>
          <w:rFonts w:hint="eastAsia"/>
          <w:b w:val="0"/>
          <w:i w:val="0"/>
          <w:sz w:val="24"/>
          <w:vertAlign w:val="subscript"/>
          <w:lang w:val="en-US" w:eastAsia="zh-CN"/>
        </w:rPr>
        <w:t>k</w:t>
      </w:r>
      <w:r>
        <w:rPr>
          <w:rFonts w:ascii="Times New Roman" w:hAnsi="Times New Roman" w:eastAsia="宋体"/>
          <w:b w:val="0"/>
          <w:i w:val="0"/>
          <w:sz w:val="24"/>
        </w:rPr>
        <w:t>以 HC1 稳健标准误检验。单变量回归不加控制变量，背景变量同台受检。</w:t>
      </w:r>
    </w:p>
    <w:p w14:paraId="7F27F6D9">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w14:paraId="2BB57376">
      <w:pPr>
        <w:keepNext/>
        <w:spacing w:before="60" w:after="20" w:line="276" w:lineRule="auto"/>
        <w:jc w:val="center"/>
      </w:pPr>
      <w:r>
        <w:rPr>
          <w:b/>
          <w:sz w:val="21"/>
        </w:rPr>
        <w:t>表 4  全部候选指标的单变量与联立回归结果</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35" w:type="dxa"/>
          <w:left w:w="65" w:type="dxa"/>
          <w:bottom w:w="35" w:type="dxa"/>
          <w:right w:w="65" w:type="dxa"/>
        </w:tblCellMar>
      </w:tblPr>
      <w:tblGrid>
        <w:gridCol w:w="1417"/>
        <w:gridCol w:w="1814"/>
        <w:gridCol w:w="1531"/>
        <w:gridCol w:w="1247"/>
        <w:gridCol w:w="1247"/>
        <w:gridCol w:w="2154"/>
      </w:tblGrid>
      <w:tr w14:paraId="646709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35" w:type="dxa"/>
            <w:left w:w="65" w:type="dxa"/>
            <w:bottom w:w="35" w:type="dxa"/>
            <w:right w:w="65" w:type="dxa"/>
          </w:tblCellMar>
        </w:tblPrEx>
        <w:trPr>
          <w:tblHeader/>
          <w:jc w:val="center"/>
        </w:trPr>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DA17186">
            <w:pPr>
              <w:spacing w:before="0" w:after="0" w:line="240" w:lineRule="auto"/>
              <w:jc w:val="center"/>
            </w:pPr>
            <w:r>
              <w:rPr>
                <w:rFonts w:ascii="Times New Roman" w:hAnsi="Times New Roman" w:eastAsia="宋体"/>
                <w:b/>
                <w:sz w:val="18"/>
              </w:rPr>
              <w:t>层级</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EB773B">
            <w:pPr>
              <w:spacing w:before="0" w:after="0" w:line="240" w:lineRule="auto"/>
              <w:jc w:val="center"/>
            </w:pPr>
            <w:r>
              <w:rPr>
                <w:rFonts w:ascii="Times New Roman" w:hAnsi="Times New Roman" w:eastAsia="宋体"/>
                <w:b/>
                <w:sz w:val="18"/>
              </w:rPr>
              <w:t>候选指标</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4F84C08">
            <w:pPr>
              <w:spacing w:before="0" w:after="0" w:line="240" w:lineRule="auto"/>
              <w:jc w:val="center"/>
            </w:pPr>
            <w:r>
              <w:rPr>
                <w:rFonts w:ascii="Times New Roman" w:hAnsi="Times New Roman" w:eastAsia="宋体"/>
                <w:b/>
                <w:sz w:val="18"/>
              </w:rPr>
              <w:t>单变量系数 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740EBDD">
            <w:pPr>
              <w:spacing w:before="0" w:after="0" w:line="240" w:lineRule="auto"/>
              <w:jc w:val="center"/>
            </w:pPr>
            <w:r>
              <w:rPr>
                <w:rFonts w:ascii="Times New Roman" w:hAnsi="Times New Roman" w:eastAsia="宋体"/>
                <w:b/>
                <w:sz w:val="18"/>
              </w:rPr>
              <w:t>单变量 R²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C37DD63">
            <w:pPr>
              <w:spacing w:before="0" w:after="0" w:line="240" w:lineRule="auto"/>
              <w:jc w:val="center"/>
            </w:pPr>
            <w:r>
              <w:rPr>
                <w:rFonts w:ascii="Times New Roman" w:hAnsi="Times New Roman" w:eastAsia="宋体"/>
                <w:b/>
                <w:sz w:val="18"/>
              </w:rPr>
              <w:t>样本量 N</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DBBD34D">
            <w:pPr>
              <w:spacing w:before="0" w:after="0" w:line="240" w:lineRule="auto"/>
              <w:jc w:val="center"/>
            </w:pPr>
            <w:r>
              <w:rPr>
                <w:rFonts w:ascii="Times New Roman" w:hAnsi="Times New Roman" w:eastAsia="宋体"/>
                <w:b/>
                <w:sz w:val="18"/>
              </w:rPr>
              <w:t>联立全模型净效应 t</w:t>
            </w:r>
          </w:p>
        </w:tc>
      </w:tr>
      <w:tr w14:paraId="3E8E99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7B23905E">
            <w:pPr>
              <w:spacing w:before="0" w:after="0" w:line="240" w:lineRule="auto"/>
              <w:jc w:val="center"/>
            </w:pPr>
            <w:r>
              <w:rPr>
                <w:rFonts w:ascii="宋体" w:hAnsi="宋体" w:eastAsia="宋体"/>
                <w:b w:val="0"/>
                <w:color w:val="000000"/>
                <w:sz w:val="21"/>
                <w:szCs w:val="21"/>
              </w:rPr>
              <w:t>L1 基本面</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404A8941">
            <w:pPr>
              <w:spacing w:before="0" w:after="0" w:line="240" w:lineRule="auto"/>
              <w:jc w:val="center"/>
            </w:pPr>
            <w:r>
              <w:rPr>
                <w:rFonts w:ascii="Times New Roman" w:hAnsi="Times New Roman" w:eastAsia="宋体"/>
                <w:b w:val="0"/>
                <w:sz w:val="18"/>
              </w:rPr>
              <w:t>任职年限</w:t>
            </w:r>
          </w:p>
        </w:tc>
        <w:tc>
          <w:tcPr>
            <w:tcW w:w="1531" w:type="dxa"/>
            <w:tcBorders>
              <w:top w:val="nil"/>
              <w:left w:val="nil"/>
              <w:bottom w:val="nil"/>
              <w:right w:val="nil"/>
            </w:tcBorders>
            <w:tcMar>
              <w:top w:w="20" w:type="dxa"/>
              <w:left w:w="45" w:type="dxa"/>
              <w:bottom w:w="20" w:type="dxa"/>
              <w:right w:w="45" w:type="dxa"/>
            </w:tcMar>
            <w:vAlign w:val="center"/>
          </w:tcPr>
          <w:p w14:paraId="04BC2455">
            <w:pPr>
              <w:spacing w:before="0" w:after="0" w:line="240" w:lineRule="auto"/>
              <w:jc w:val="center"/>
            </w:pPr>
            <w:r>
              <w:rPr>
                <w:rFonts w:ascii="Times New Roman" w:hAnsi="Times New Roman" w:eastAsia="宋体"/>
                <w:b w:val="0"/>
                <w:sz w:val="18"/>
              </w:rPr>
              <w:t>-0.000*</w:t>
            </w:r>
          </w:p>
        </w:tc>
        <w:tc>
          <w:tcPr>
            <w:tcW w:w="1247" w:type="dxa"/>
            <w:tcBorders>
              <w:top w:val="nil"/>
              <w:left w:val="nil"/>
              <w:bottom w:val="nil"/>
              <w:right w:val="nil"/>
            </w:tcBorders>
            <w:tcMar>
              <w:top w:w="20" w:type="dxa"/>
              <w:left w:w="45" w:type="dxa"/>
              <w:bottom w:w="20" w:type="dxa"/>
              <w:right w:w="45" w:type="dxa"/>
            </w:tcMar>
            <w:vAlign w:val="center"/>
          </w:tcPr>
          <w:p w14:paraId="0A020BC7">
            <w:pPr>
              <w:spacing w:before="0" w:after="0" w:line="240" w:lineRule="auto"/>
              <w:jc w:val="center"/>
            </w:pPr>
            <w:r>
              <w:rPr>
                <w:rFonts w:ascii="Times New Roman" w:hAnsi="Times New Roman" w:eastAsia="宋体"/>
                <w:b w:val="0"/>
                <w:sz w:val="18"/>
              </w:rPr>
              <w:t>0.005</w:t>
            </w:r>
          </w:p>
        </w:tc>
        <w:tc>
          <w:tcPr>
            <w:tcW w:w="1247" w:type="dxa"/>
            <w:tcBorders>
              <w:top w:val="nil"/>
              <w:left w:val="nil"/>
              <w:bottom w:val="nil"/>
              <w:right w:val="nil"/>
            </w:tcBorders>
            <w:tcMar>
              <w:top w:w="20" w:type="dxa"/>
              <w:left w:w="45" w:type="dxa"/>
              <w:bottom w:w="20" w:type="dxa"/>
              <w:right w:w="45" w:type="dxa"/>
            </w:tcMar>
            <w:vAlign w:val="center"/>
          </w:tcPr>
          <w:p w14:paraId="2886108A">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2340BF4B">
            <w:pPr>
              <w:spacing w:before="0" w:after="0" w:line="240" w:lineRule="auto"/>
              <w:jc w:val="center"/>
            </w:pPr>
            <w:r>
              <w:rPr>
                <w:rFonts w:ascii="Times New Roman" w:hAnsi="Times New Roman" w:eastAsia="宋体"/>
                <w:b w:val="0"/>
                <w:sz w:val="18"/>
              </w:rPr>
              <w:t>-2.3**</w:t>
            </w:r>
          </w:p>
        </w:tc>
      </w:tr>
      <w:tr w14:paraId="18ADB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1C4418E">
            <w:pPr>
              <w:jc w:val="center"/>
            </w:pPr>
          </w:p>
        </w:tc>
        <w:tc>
          <w:tcPr>
            <w:tcW w:w="1814" w:type="dxa"/>
            <w:tcBorders>
              <w:top w:val="nil"/>
              <w:left w:val="nil"/>
              <w:bottom w:val="nil"/>
              <w:right w:val="nil"/>
            </w:tcBorders>
            <w:tcMar>
              <w:top w:w="20" w:type="dxa"/>
              <w:left w:w="45" w:type="dxa"/>
              <w:bottom w:w="20" w:type="dxa"/>
              <w:right w:w="45" w:type="dxa"/>
            </w:tcMar>
            <w:vAlign w:val="center"/>
          </w:tcPr>
          <w:p w14:paraId="2A1B7999">
            <w:pPr>
              <w:spacing w:before="0" w:after="0" w:line="240" w:lineRule="auto"/>
              <w:jc w:val="center"/>
            </w:pPr>
            <w:r>
              <w:rPr>
                <w:rFonts w:ascii="Times New Roman" w:hAnsi="Times New Roman" w:eastAsia="宋体"/>
                <w:b w:val="0"/>
                <w:sz w:val="18"/>
              </w:rPr>
              <w:t>基金年龄</w:t>
            </w:r>
          </w:p>
        </w:tc>
        <w:tc>
          <w:tcPr>
            <w:tcW w:w="1531" w:type="dxa"/>
            <w:tcBorders>
              <w:top w:val="nil"/>
              <w:left w:val="nil"/>
              <w:bottom w:val="nil"/>
              <w:right w:val="nil"/>
            </w:tcBorders>
            <w:tcMar>
              <w:top w:w="20" w:type="dxa"/>
              <w:left w:w="45" w:type="dxa"/>
              <w:bottom w:w="20" w:type="dxa"/>
              <w:right w:w="45" w:type="dxa"/>
            </w:tcMar>
            <w:vAlign w:val="center"/>
          </w:tcPr>
          <w:p w14:paraId="7348BEEE">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689FEC12">
            <w:pPr>
              <w:spacing w:before="0" w:after="0" w:line="240" w:lineRule="auto"/>
              <w:jc w:val="center"/>
            </w:pPr>
            <w:r>
              <w:rPr>
                <w:rFonts w:ascii="Times New Roman" w:hAnsi="Times New Roman" w:eastAsia="宋体"/>
                <w:b w:val="0"/>
                <w:sz w:val="18"/>
              </w:rPr>
              <w:t>0.059</w:t>
            </w:r>
          </w:p>
        </w:tc>
        <w:tc>
          <w:tcPr>
            <w:tcW w:w="1247" w:type="dxa"/>
            <w:tcBorders>
              <w:top w:val="nil"/>
              <w:left w:val="nil"/>
              <w:bottom w:val="nil"/>
              <w:right w:val="nil"/>
            </w:tcBorders>
            <w:tcMar>
              <w:top w:w="20" w:type="dxa"/>
              <w:left w:w="45" w:type="dxa"/>
              <w:bottom w:w="20" w:type="dxa"/>
              <w:right w:w="45" w:type="dxa"/>
            </w:tcMar>
            <w:vAlign w:val="center"/>
          </w:tcPr>
          <w:p w14:paraId="64AB56EA">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A356F84">
            <w:pPr>
              <w:spacing w:before="0" w:after="0" w:line="240" w:lineRule="auto"/>
              <w:jc w:val="center"/>
            </w:pPr>
            <w:r>
              <w:rPr>
                <w:rFonts w:ascii="Times New Roman" w:hAnsi="Times New Roman" w:eastAsia="宋体"/>
                <w:b w:val="0"/>
                <w:sz w:val="18"/>
              </w:rPr>
              <w:t>+1.1</w:t>
            </w:r>
          </w:p>
        </w:tc>
      </w:tr>
      <w:tr w14:paraId="591A71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85BFB06">
            <w:pPr>
              <w:jc w:val="center"/>
            </w:pPr>
          </w:p>
        </w:tc>
        <w:tc>
          <w:tcPr>
            <w:tcW w:w="1814" w:type="dxa"/>
            <w:tcBorders>
              <w:top w:val="nil"/>
              <w:left w:val="nil"/>
              <w:bottom w:val="nil"/>
              <w:right w:val="nil"/>
            </w:tcBorders>
            <w:tcMar>
              <w:top w:w="20" w:type="dxa"/>
              <w:left w:w="45" w:type="dxa"/>
              <w:bottom w:w="20" w:type="dxa"/>
              <w:right w:w="45" w:type="dxa"/>
            </w:tcMar>
            <w:vAlign w:val="center"/>
          </w:tcPr>
          <w:p w14:paraId="299E0A3A">
            <w:pPr>
              <w:spacing w:before="0" w:after="0" w:line="240" w:lineRule="auto"/>
              <w:jc w:val="center"/>
            </w:pPr>
            <w:r>
              <w:rPr>
                <w:rFonts w:ascii="Times New Roman" w:hAnsi="Times New Roman" w:eastAsia="宋体"/>
                <w:b w:val="0"/>
                <w:sz w:val="18"/>
              </w:rPr>
              <w:t>基金规模</w:t>
            </w:r>
          </w:p>
        </w:tc>
        <w:tc>
          <w:tcPr>
            <w:tcW w:w="1531" w:type="dxa"/>
            <w:tcBorders>
              <w:top w:val="nil"/>
              <w:left w:val="nil"/>
              <w:bottom w:val="nil"/>
              <w:right w:val="nil"/>
            </w:tcBorders>
            <w:tcMar>
              <w:top w:w="20" w:type="dxa"/>
              <w:left w:w="45" w:type="dxa"/>
              <w:bottom w:w="20" w:type="dxa"/>
              <w:right w:w="45" w:type="dxa"/>
            </w:tcMar>
            <w:vAlign w:val="center"/>
          </w:tcPr>
          <w:p w14:paraId="13271596">
            <w:pPr>
              <w:spacing w:before="0" w:after="0" w:line="240" w:lineRule="auto"/>
              <w:jc w:val="center"/>
            </w:pPr>
            <w:r>
              <w:rPr>
                <w:rFonts w:ascii="Times New Roman" w:hAnsi="Times New Roman" w:eastAsia="宋体"/>
                <w:b w:val="0"/>
                <w:sz w:val="18"/>
              </w:rPr>
              <w:t>-0.001</w:t>
            </w:r>
          </w:p>
        </w:tc>
        <w:tc>
          <w:tcPr>
            <w:tcW w:w="1247" w:type="dxa"/>
            <w:tcBorders>
              <w:top w:val="nil"/>
              <w:left w:val="nil"/>
              <w:bottom w:val="nil"/>
              <w:right w:val="nil"/>
            </w:tcBorders>
            <w:tcMar>
              <w:top w:w="20" w:type="dxa"/>
              <w:left w:w="45" w:type="dxa"/>
              <w:bottom w:w="20" w:type="dxa"/>
              <w:right w:w="45" w:type="dxa"/>
            </w:tcMar>
            <w:vAlign w:val="center"/>
          </w:tcPr>
          <w:p w14:paraId="0E1B0E70">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7B3AD3CD">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0A1D0A3">
            <w:pPr>
              <w:spacing w:before="0" w:after="0" w:line="240" w:lineRule="auto"/>
              <w:jc w:val="center"/>
            </w:pPr>
            <w:r>
              <w:rPr>
                <w:rFonts w:ascii="Times New Roman" w:hAnsi="Times New Roman" w:eastAsia="宋体"/>
                <w:b w:val="0"/>
                <w:sz w:val="18"/>
              </w:rPr>
              <w:t>+1.4</w:t>
            </w:r>
          </w:p>
        </w:tc>
      </w:tr>
      <w:tr w14:paraId="3AA2D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5AA2C8DB">
            <w:pPr>
              <w:jc w:val="center"/>
            </w:pPr>
          </w:p>
        </w:tc>
        <w:tc>
          <w:tcPr>
            <w:tcW w:w="1814" w:type="dxa"/>
            <w:tcBorders>
              <w:top w:val="nil"/>
              <w:left w:val="nil"/>
              <w:bottom w:val="nil"/>
              <w:right w:val="nil"/>
            </w:tcBorders>
            <w:tcMar>
              <w:top w:w="20" w:type="dxa"/>
              <w:left w:w="45" w:type="dxa"/>
              <w:bottom w:w="20" w:type="dxa"/>
              <w:right w:w="45" w:type="dxa"/>
            </w:tcMar>
            <w:vAlign w:val="center"/>
          </w:tcPr>
          <w:p w14:paraId="799A3E6E">
            <w:pPr>
              <w:spacing w:before="0" w:after="0" w:line="240" w:lineRule="auto"/>
              <w:jc w:val="center"/>
            </w:pPr>
            <w:r>
              <w:rPr>
                <w:rFonts w:ascii="Times New Roman" w:hAnsi="Times New Roman" w:eastAsia="宋体"/>
                <w:b w:val="0"/>
                <w:sz w:val="18"/>
              </w:rPr>
              <w:t>性别(男=1)</w:t>
            </w:r>
          </w:p>
        </w:tc>
        <w:tc>
          <w:tcPr>
            <w:tcW w:w="1531" w:type="dxa"/>
            <w:tcBorders>
              <w:top w:val="nil"/>
              <w:left w:val="nil"/>
              <w:bottom w:val="nil"/>
              <w:right w:val="nil"/>
            </w:tcBorders>
            <w:tcMar>
              <w:top w:w="20" w:type="dxa"/>
              <w:left w:w="45" w:type="dxa"/>
              <w:bottom w:w="20" w:type="dxa"/>
              <w:right w:w="45" w:type="dxa"/>
            </w:tcMar>
            <w:vAlign w:val="center"/>
          </w:tcPr>
          <w:p w14:paraId="3C4EEC14">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7F43D02C">
            <w:pPr>
              <w:spacing w:before="0" w:after="0" w:line="240" w:lineRule="auto"/>
              <w:jc w:val="center"/>
            </w:pPr>
            <w:r>
              <w:rPr>
                <w:rFonts w:ascii="Times New Roman" w:hAnsi="Times New Roman" w:eastAsia="宋体"/>
                <w:b w:val="0"/>
                <w:sz w:val="18"/>
              </w:rPr>
              <w:t>0.003</w:t>
            </w:r>
          </w:p>
        </w:tc>
        <w:tc>
          <w:tcPr>
            <w:tcW w:w="1247" w:type="dxa"/>
            <w:tcBorders>
              <w:top w:val="nil"/>
              <w:left w:val="nil"/>
              <w:bottom w:val="nil"/>
              <w:right w:val="nil"/>
            </w:tcBorders>
            <w:tcMar>
              <w:top w:w="20" w:type="dxa"/>
              <w:left w:w="45" w:type="dxa"/>
              <w:bottom w:w="20" w:type="dxa"/>
              <w:right w:w="45" w:type="dxa"/>
            </w:tcMar>
            <w:vAlign w:val="center"/>
          </w:tcPr>
          <w:p w14:paraId="6E6AD01F">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38E0C62F">
            <w:pPr>
              <w:spacing w:before="0" w:after="0" w:line="240" w:lineRule="auto"/>
              <w:jc w:val="center"/>
            </w:pPr>
            <w:r>
              <w:rPr>
                <w:rFonts w:ascii="Times New Roman" w:hAnsi="Times New Roman" w:eastAsia="宋体"/>
                <w:b w:val="0"/>
                <w:sz w:val="18"/>
              </w:rPr>
              <w:t>—</w:t>
            </w:r>
          </w:p>
        </w:tc>
      </w:tr>
      <w:tr w14:paraId="778C0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55C6713">
            <w:pPr>
              <w:jc w:val="center"/>
            </w:pPr>
          </w:p>
        </w:tc>
        <w:tc>
          <w:tcPr>
            <w:tcW w:w="1814" w:type="dxa"/>
            <w:tcBorders>
              <w:top w:val="nil"/>
              <w:left w:val="nil"/>
              <w:bottom w:val="nil"/>
              <w:right w:val="nil"/>
            </w:tcBorders>
            <w:tcMar>
              <w:top w:w="20" w:type="dxa"/>
              <w:left w:w="45" w:type="dxa"/>
              <w:bottom w:w="20" w:type="dxa"/>
              <w:right w:w="45" w:type="dxa"/>
            </w:tcMar>
            <w:vAlign w:val="center"/>
          </w:tcPr>
          <w:p w14:paraId="31FF9F77">
            <w:pPr>
              <w:spacing w:before="0" w:after="0" w:line="240" w:lineRule="auto"/>
              <w:jc w:val="center"/>
            </w:pPr>
            <w:r>
              <w:rPr>
                <w:rFonts w:ascii="Times New Roman" w:hAnsi="Times New Roman" w:eastAsia="宋体"/>
                <w:b w:val="0"/>
                <w:sz w:val="18"/>
              </w:rPr>
              <w:t>CFA持证</w:t>
            </w:r>
          </w:p>
        </w:tc>
        <w:tc>
          <w:tcPr>
            <w:tcW w:w="1531" w:type="dxa"/>
            <w:tcBorders>
              <w:top w:val="nil"/>
              <w:left w:val="nil"/>
              <w:bottom w:val="nil"/>
              <w:right w:val="nil"/>
            </w:tcBorders>
            <w:tcMar>
              <w:top w:w="20" w:type="dxa"/>
              <w:left w:w="45" w:type="dxa"/>
              <w:bottom w:w="20" w:type="dxa"/>
              <w:right w:w="45" w:type="dxa"/>
            </w:tcMar>
            <w:vAlign w:val="center"/>
          </w:tcPr>
          <w:p w14:paraId="5D28BB3E">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4CBA4ECA">
            <w:pPr>
              <w:spacing w:before="0" w:after="0" w:line="240" w:lineRule="auto"/>
              <w:jc w:val="center"/>
            </w:pPr>
            <w:r>
              <w:rPr>
                <w:rFonts w:ascii="Times New Roman" w:hAnsi="Times New Roman" w:eastAsia="宋体"/>
                <w:b w:val="0"/>
                <w:sz w:val="18"/>
              </w:rPr>
              <w:t>0.023</w:t>
            </w:r>
          </w:p>
        </w:tc>
        <w:tc>
          <w:tcPr>
            <w:tcW w:w="1247" w:type="dxa"/>
            <w:tcBorders>
              <w:top w:val="nil"/>
              <w:left w:val="nil"/>
              <w:bottom w:val="nil"/>
              <w:right w:val="nil"/>
            </w:tcBorders>
            <w:tcMar>
              <w:top w:w="20" w:type="dxa"/>
              <w:left w:w="45" w:type="dxa"/>
              <w:bottom w:w="20" w:type="dxa"/>
              <w:right w:w="45" w:type="dxa"/>
            </w:tcMar>
            <w:vAlign w:val="center"/>
          </w:tcPr>
          <w:p w14:paraId="4CBBC1F3">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307151DD">
            <w:pPr>
              <w:spacing w:before="0" w:after="0" w:line="240" w:lineRule="auto"/>
              <w:jc w:val="center"/>
            </w:pPr>
            <w:r>
              <w:rPr>
                <w:rFonts w:ascii="Times New Roman" w:hAnsi="Times New Roman" w:eastAsia="宋体"/>
                <w:b w:val="0"/>
                <w:sz w:val="18"/>
              </w:rPr>
              <w:t>—</w:t>
            </w:r>
          </w:p>
        </w:tc>
      </w:tr>
      <w:tr w14:paraId="202E65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AA67BEB">
            <w:pPr>
              <w:jc w:val="center"/>
            </w:pPr>
          </w:p>
        </w:tc>
        <w:tc>
          <w:tcPr>
            <w:tcW w:w="1814" w:type="dxa"/>
            <w:tcBorders>
              <w:top w:val="nil"/>
              <w:left w:val="nil"/>
              <w:bottom w:val="nil"/>
              <w:right w:val="nil"/>
            </w:tcBorders>
            <w:tcMar>
              <w:top w:w="20" w:type="dxa"/>
              <w:left w:w="45" w:type="dxa"/>
              <w:bottom w:w="20" w:type="dxa"/>
              <w:right w:w="45" w:type="dxa"/>
            </w:tcMar>
            <w:vAlign w:val="center"/>
          </w:tcPr>
          <w:p w14:paraId="74D0C8D0">
            <w:pPr>
              <w:spacing w:before="0" w:after="0" w:line="240" w:lineRule="auto"/>
              <w:jc w:val="center"/>
            </w:pPr>
            <w:r>
              <w:rPr>
                <w:rFonts w:ascii="Times New Roman" w:hAnsi="Times New Roman" w:eastAsia="宋体"/>
                <w:b w:val="0"/>
                <w:sz w:val="18"/>
              </w:rPr>
              <w:t>硕士及以上</w:t>
            </w:r>
          </w:p>
        </w:tc>
        <w:tc>
          <w:tcPr>
            <w:tcW w:w="1531" w:type="dxa"/>
            <w:tcBorders>
              <w:top w:val="nil"/>
              <w:left w:val="nil"/>
              <w:bottom w:val="nil"/>
              <w:right w:val="nil"/>
            </w:tcBorders>
            <w:tcMar>
              <w:top w:w="20" w:type="dxa"/>
              <w:left w:w="45" w:type="dxa"/>
              <w:bottom w:w="20" w:type="dxa"/>
              <w:right w:w="45" w:type="dxa"/>
            </w:tcMar>
            <w:vAlign w:val="center"/>
          </w:tcPr>
          <w:p w14:paraId="7CF7D606">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65776E6B">
            <w:pPr>
              <w:spacing w:before="0" w:after="0" w:line="240" w:lineRule="auto"/>
              <w:jc w:val="center"/>
            </w:pPr>
            <w:r>
              <w:rPr>
                <w:rFonts w:ascii="Times New Roman" w:hAnsi="Times New Roman" w:eastAsia="宋体"/>
                <w:b w:val="0"/>
                <w:sz w:val="18"/>
              </w:rPr>
              <w:t>0.001</w:t>
            </w:r>
          </w:p>
        </w:tc>
        <w:tc>
          <w:tcPr>
            <w:tcW w:w="1247" w:type="dxa"/>
            <w:tcBorders>
              <w:top w:val="nil"/>
              <w:left w:val="nil"/>
              <w:bottom w:val="nil"/>
              <w:right w:val="nil"/>
            </w:tcBorders>
            <w:tcMar>
              <w:top w:w="20" w:type="dxa"/>
              <w:left w:w="45" w:type="dxa"/>
              <w:bottom w:w="20" w:type="dxa"/>
              <w:right w:w="45" w:type="dxa"/>
            </w:tcMar>
            <w:vAlign w:val="center"/>
          </w:tcPr>
          <w:p w14:paraId="4B324E7B">
            <w:pPr>
              <w:spacing w:before="0" w:after="0" w:line="240" w:lineRule="auto"/>
              <w:jc w:val="center"/>
            </w:pPr>
            <w:r>
              <w:rPr>
                <w:rFonts w:ascii="Times New Roman" w:hAnsi="Times New Roman" w:eastAsia="宋体"/>
                <w:b w:val="0"/>
                <w:sz w:val="18"/>
              </w:rPr>
              <w:t>322</w:t>
            </w:r>
          </w:p>
        </w:tc>
        <w:tc>
          <w:tcPr>
            <w:tcW w:w="2154" w:type="dxa"/>
            <w:tcBorders>
              <w:top w:val="nil"/>
              <w:left w:val="nil"/>
              <w:bottom w:val="nil"/>
              <w:right w:val="nil"/>
            </w:tcBorders>
            <w:tcMar>
              <w:top w:w="20" w:type="dxa"/>
              <w:left w:w="45" w:type="dxa"/>
              <w:bottom w:w="20" w:type="dxa"/>
              <w:right w:w="45" w:type="dxa"/>
            </w:tcMar>
            <w:vAlign w:val="center"/>
          </w:tcPr>
          <w:p w14:paraId="41C0DEAA">
            <w:pPr>
              <w:spacing w:before="0" w:after="0" w:line="240" w:lineRule="auto"/>
              <w:jc w:val="center"/>
            </w:pPr>
            <w:r>
              <w:rPr>
                <w:rFonts w:ascii="Times New Roman" w:hAnsi="Times New Roman" w:eastAsia="宋体"/>
                <w:b w:val="0"/>
                <w:sz w:val="18"/>
              </w:rPr>
              <w:t>—</w:t>
            </w:r>
          </w:p>
        </w:tc>
      </w:tr>
      <w:tr w14:paraId="09F269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147CE3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6011ECBD">
            <w:pPr>
              <w:spacing w:before="0" w:after="0" w:line="240" w:lineRule="auto"/>
              <w:jc w:val="center"/>
            </w:pPr>
            <w:r>
              <w:rPr>
                <w:rFonts w:ascii="Times New Roman" w:hAnsi="Times New Roman" w:eastAsia="宋体"/>
                <w:b w:val="0"/>
                <w:sz w:val="18"/>
              </w:rPr>
              <w:t>名校毕业</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42F0C91">
            <w:pPr>
              <w:spacing w:before="0" w:after="0" w:line="240" w:lineRule="auto"/>
              <w:jc w:val="center"/>
            </w:pPr>
            <w:r>
              <w:rPr>
                <w:rFonts w:ascii="Times New Roman" w:hAnsi="Times New Roman" w:eastAsia="宋体"/>
                <w:b w:val="0"/>
                <w:sz w:val="18"/>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4CFCD10">
            <w:pPr>
              <w:spacing w:before="0" w:after="0" w:line="240" w:lineRule="auto"/>
              <w:jc w:val="center"/>
            </w:pPr>
            <w:r>
              <w:rPr>
                <w:rFonts w:ascii="Times New Roman" w:hAnsi="Times New Roman" w:eastAsia="宋体"/>
                <w:b w:val="0"/>
                <w:sz w:val="18"/>
              </w:rPr>
              <w:t>0.005</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E784A6">
            <w:pPr>
              <w:spacing w:before="0" w:after="0" w:line="240" w:lineRule="auto"/>
              <w:jc w:val="center"/>
            </w:pPr>
            <w:r>
              <w:rPr>
                <w:rFonts w:ascii="Times New Roman" w:hAnsi="Times New Roman" w:eastAsia="宋体"/>
                <w:b w:val="0"/>
                <w:sz w:val="18"/>
              </w:rPr>
              <w:t>148</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5053F0EC">
            <w:pPr>
              <w:spacing w:before="0" w:after="0" w:line="240" w:lineRule="auto"/>
              <w:jc w:val="center"/>
            </w:pPr>
            <w:r>
              <w:rPr>
                <w:rFonts w:ascii="Times New Roman" w:hAnsi="Times New Roman" w:eastAsia="宋体"/>
                <w:b w:val="0"/>
                <w:sz w:val="18"/>
              </w:rPr>
              <w:t>—</w:t>
            </w:r>
          </w:p>
        </w:tc>
      </w:tr>
      <w:tr w14:paraId="4E14571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right w:val="nil"/>
            </w:tcBorders>
            <w:shd w:val="clear" w:color="auto" w:fill="auto"/>
            <w:tcMar>
              <w:top w:w="60" w:type="dxa"/>
              <w:left w:w="90" w:type="dxa"/>
              <w:bottom w:w="60" w:type="dxa"/>
              <w:right w:w="90" w:type="dxa"/>
            </w:tcMar>
            <w:vAlign w:val="center"/>
          </w:tcPr>
          <w:p w14:paraId="536D2575">
            <w:pPr>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1</w:t>
            </w:r>
            <w:r>
              <w:rPr>
                <w:rFonts w:ascii="宋体" w:hAnsi="宋体" w:eastAsia="宋体"/>
                <w:b w:val="0"/>
                <w:color w:val="000000"/>
                <w:sz w:val="21"/>
                <w:szCs w:val="21"/>
              </w:rPr>
              <w:t xml:space="preserve"> 配置</w:t>
            </w:r>
            <w:r>
              <w:rPr>
                <w:rFonts w:hint="eastAsia" w:ascii="宋体" w:hAnsi="宋体" w:eastAsia="宋体" w:cs="微软雅黑"/>
                <w:b w:val="0"/>
                <w:color w:val="000000"/>
                <w:sz w:val="21"/>
                <w:szCs w:val="21"/>
              </w:rPr>
              <w:t>选择层</w:t>
            </w:r>
          </w:p>
        </w:tc>
        <w:tc>
          <w:tcPr>
            <w:tcW w:w="181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5DB5596B">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行业集中度</w:t>
            </w:r>
          </w:p>
        </w:tc>
        <w:tc>
          <w:tcPr>
            <w:tcW w:w="1531"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CEB80E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+0.05***</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6B6AA0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0.101</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5A051865">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413B915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+4.3***</w:t>
            </w:r>
          </w:p>
        </w:tc>
      </w:tr>
      <w:tr w14:paraId="5D06BE9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left w:val="nil"/>
              <w:right w:val="nil"/>
            </w:tcBorders>
            <w:tcMar>
              <w:top w:w="60" w:type="dxa"/>
              <w:left w:w="90" w:type="dxa"/>
              <w:bottom w:w="60" w:type="dxa"/>
              <w:right w:w="90" w:type="dxa"/>
            </w:tcMar>
            <w:vAlign w:val="center"/>
          </w:tcPr>
          <w:p w14:paraId="6BEFA9D2">
            <w:pPr>
              <w:jc w:val="center"/>
            </w:pPr>
          </w:p>
        </w:tc>
        <w:tc>
          <w:tcPr>
            <w:tcW w:w="181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42838C1C">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行业风格漂移</w:t>
            </w:r>
          </w:p>
        </w:tc>
        <w:tc>
          <w:tcPr>
            <w:tcW w:w="1531"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6CBE784">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-0.04***</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35CD99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0.061</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691D0B77">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FD5A62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-0.7</w:t>
            </w:r>
          </w:p>
        </w:tc>
      </w:tr>
      <w:tr w14:paraId="2B384A5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left w:val="nil"/>
              <w:bottom w:val="single" w:color="CBD5E1" w:sz="4" w:space="0"/>
              <w:right w:val="nil"/>
            </w:tcBorders>
            <w:tcMar>
              <w:top w:w="60" w:type="dxa"/>
              <w:left w:w="90" w:type="dxa"/>
              <w:bottom w:w="60" w:type="dxa"/>
              <w:right w:w="90" w:type="dxa"/>
            </w:tcMar>
            <w:vAlign w:val="center"/>
          </w:tcPr>
          <w:p w14:paraId="0C534622">
            <w:pPr>
              <w:jc w:val="center"/>
            </w:pPr>
          </w:p>
        </w:tc>
        <w:tc>
          <w:tcPr>
            <w:tcW w:w="181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29EB561A">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改进主动份额</w:t>
            </w:r>
          </w:p>
        </w:tc>
        <w:tc>
          <w:tcPr>
            <w:tcW w:w="1531"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394CE301">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-0.004</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73C08822">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0.000</w:t>
            </w:r>
          </w:p>
        </w:tc>
        <w:tc>
          <w:tcPr>
            <w:tcW w:w="1247"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1459736F">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362</w:t>
            </w:r>
          </w:p>
        </w:tc>
        <w:tc>
          <w:tcPr>
            <w:tcW w:w="2154" w:type="dxa"/>
            <w:tcBorders>
              <w:top w:val="nil"/>
              <w:left w:val="nil"/>
              <w:bottom w:val="single" w:color="CBD5E1" w:sz="4" w:space="0"/>
              <w:right w:val="nil"/>
            </w:tcBorders>
            <w:shd w:val="clear" w:color="auto" w:fill="auto"/>
            <w:tcMar>
              <w:top w:w="20" w:type="dxa"/>
              <w:left w:w="45" w:type="dxa"/>
              <w:bottom w:w="20" w:type="dxa"/>
              <w:right w:w="45" w:type="dxa"/>
            </w:tcMar>
            <w:vAlign w:val="center"/>
          </w:tcPr>
          <w:p w14:paraId="1CEB99EC">
            <w:pPr>
              <w:spacing w:before="0" w:after="0" w:line="240" w:lineRule="auto"/>
              <w:jc w:val="center"/>
              <w:rPr>
                <w:rFonts w:ascii="Times New Roman" w:hAnsi="Times New Roman" w:eastAsia="宋体" w:cstheme="minorBidi"/>
                <w:sz w:val="21"/>
                <w:szCs w:val="22"/>
                <w:lang w:val="en-US" w:eastAsia="en-US" w:bidi="ar-SA"/>
              </w:rPr>
            </w:pPr>
            <w:r>
              <w:rPr>
                <w:rFonts w:ascii="Times New Roman" w:hAnsi="Times New Roman" w:eastAsia="宋体"/>
                <w:b w:val="0"/>
                <w:sz w:val="18"/>
              </w:rPr>
              <w:t>-3.8***</w:t>
            </w:r>
          </w:p>
        </w:tc>
      </w:tr>
      <w:tr w14:paraId="207F4E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453B1B1">
            <w:pPr>
              <w:spacing w:before="0" w:after="0" w:line="240" w:lineRule="auto"/>
              <w:jc w:val="center"/>
            </w:pPr>
            <w:r>
              <w:rPr>
                <w:rFonts w:ascii="宋体" w:hAnsi="宋体" w:eastAsia="宋体"/>
                <w:b w:val="0"/>
                <w:color w:val="000000"/>
                <w:sz w:val="21"/>
                <w:szCs w:val="21"/>
              </w:rPr>
              <w:t xml:space="preserve">L2 </w:t>
            </w:r>
            <w:r>
              <w:rPr>
                <w:rFonts w:hint="eastAsia" w:ascii="宋体" w:hAnsi="宋体" w:eastAsia="宋体" w:cs="微软雅黑"/>
                <w:b w:val="0"/>
                <w:color w:val="000000"/>
                <w:sz w:val="21"/>
                <w:szCs w:val="21"/>
              </w:rPr>
              <w:t>认</w:t>
            </w:r>
            <w:r>
              <w:rPr>
                <w:rFonts w:ascii="宋体" w:hAnsi="宋体" w:eastAsia="宋体"/>
                <w:b w:val="0"/>
                <w:color w:val="000000"/>
                <w:sz w:val="21"/>
                <w:szCs w:val="21"/>
              </w:rPr>
              <w:t>知偏差</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7203B0E5">
            <w:pPr>
              <w:spacing w:before="0" w:after="0" w:line="240" w:lineRule="auto"/>
              <w:jc w:val="center"/>
            </w:pPr>
            <w:r>
              <w:rPr>
                <w:rFonts w:ascii="Times New Roman" w:hAnsi="Times New Roman" w:eastAsia="宋体"/>
                <w:b w:val="0"/>
                <w:sz w:val="18"/>
              </w:rPr>
              <w:t>风险不对称</w:t>
            </w:r>
          </w:p>
        </w:tc>
        <w:tc>
          <w:tcPr>
            <w:tcW w:w="1531" w:type="dxa"/>
            <w:tcBorders>
              <w:top w:val="nil"/>
              <w:left w:val="nil"/>
              <w:bottom w:val="nil"/>
              <w:right w:val="nil"/>
            </w:tcBorders>
            <w:tcMar>
              <w:top w:w="20" w:type="dxa"/>
              <w:left w:w="45" w:type="dxa"/>
              <w:bottom w:w="20" w:type="dxa"/>
              <w:right w:w="45" w:type="dxa"/>
            </w:tcMar>
            <w:vAlign w:val="center"/>
          </w:tcPr>
          <w:p w14:paraId="6FDA3784">
            <w:pPr>
              <w:spacing w:before="0" w:after="0" w:line="240" w:lineRule="auto"/>
              <w:jc w:val="center"/>
            </w:pPr>
            <w:r>
              <w:rPr>
                <w:rFonts w:ascii="Times New Roman" w:hAnsi="Times New Roman" w:eastAsia="宋体"/>
                <w:b w:val="0"/>
                <w:sz w:val="18"/>
              </w:rPr>
              <w:t>+0.17***</w:t>
            </w:r>
          </w:p>
        </w:tc>
        <w:tc>
          <w:tcPr>
            <w:tcW w:w="1247" w:type="dxa"/>
            <w:tcBorders>
              <w:top w:val="nil"/>
              <w:left w:val="nil"/>
              <w:bottom w:val="nil"/>
              <w:right w:val="nil"/>
            </w:tcBorders>
            <w:tcMar>
              <w:top w:w="20" w:type="dxa"/>
              <w:left w:w="45" w:type="dxa"/>
              <w:bottom w:w="20" w:type="dxa"/>
              <w:right w:w="45" w:type="dxa"/>
            </w:tcMar>
            <w:vAlign w:val="center"/>
          </w:tcPr>
          <w:p w14:paraId="4AFE62CF">
            <w:pPr>
              <w:spacing w:before="0" w:after="0" w:line="240" w:lineRule="auto"/>
              <w:jc w:val="center"/>
            </w:pPr>
            <w:r>
              <w:rPr>
                <w:rFonts w:ascii="Times New Roman" w:hAnsi="Times New Roman" w:eastAsia="宋体"/>
                <w:b w:val="0"/>
                <w:sz w:val="18"/>
              </w:rPr>
              <w:t>0.063</w:t>
            </w:r>
          </w:p>
        </w:tc>
        <w:tc>
          <w:tcPr>
            <w:tcW w:w="1247" w:type="dxa"/>
            <w:tcBorders>
              <w:top w:val="nil"/>
              <w:left w:val="nil"/>
              <w:bottom w:val="nil"/>
              <w:right w:val="nil"/>
            </w:tcBorders>
            <w:tcMar>
              <w:top w:w="20" w:type="dxa"/>
              <w:left w:w="45" w:type="dxa"/>
              <w:bottom w:w="20" w:type="dxa"/>
              <w:right w:w="45" w:type="dxa"/>
            </w:tcMar>
            <w:vAlign w:val="center"/>
          </w:tcPr>
          <w:p w14:paraId="2D6EC70C">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3D3161E">
            <w:pPr>
              <w:spacing w:before="0" w:after="0" w:line="240" w:lineRule="auto"/>
              <w:jc w:val="center"/>
            </w:pPr>
            <w:r>
              <w:rPr>
                <w:rFonts w:ascii="Times New Roman" w:hAnsi="Times New Roman" w:eastAsia="宋体"/>
                <w:b w:val="0"/>
                <w:sz w:val="18"/>
              </w:rPr>
              <w:t>+2.9***</w:t>
            </w:r>
          </w:p>
        </w:tc>
      </w:tr>
      <w:tr w14:paraId="25390E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02808DA3">
            <w:pPr>
              <w:jc w:val="center"/>
            </w:pPr>
          </w:p>
        </w:tc>
        <w:tc>
          <w:tcPr>
            <w:tcW w:w="1814" w:type="dxa"/>
            <w:tcBorders>
              <w:top w:val="nil"/>
              <w:left w:val="nil"/>
              <w:bottom w:val="nil"/>
              <w:right w:val="nil"/>
            </w:tcBorders>
            <w:tcMar>
              <w:top w:w="20" w:type="dxa"/>
              <w:left w:w="45" w:type="dxa"/>
              <w:bottom w:w="20" w:type="dxa"/>
              <w:right w:w="45" w:type="dxa"/>
            </w:tcMar>
            <w:vAlign w:val="center"/>
          </w:tcPr>
          <w:p w14:paraId="328859B6">
            <w:pPr>
              <w:spacing w:before="0" w:after="0" w:line="240" w:lineRule="auto"/>
              <w:jc w:val="center"/>
            </w:pPr>
            <w:r>
              <w:rPr>
                <w:rFonts w:ascii="Times New Roman" w:hAnsi="Times New Roman" w:eastAsia="宋体"/>
                <w:b w:val="0"/>
                <w:sz w:val="18"/>
              </w:rPr>
              <w:t>处置效应</w:t>
            </w:r>
          </w:p>
        </w:tc>
        <w:tc>
          <w:tcPr>
            <w:tcW w:w="1531" w:type="dxa"/>
            <w:tcBorders>
              <w:top w:val="nil"/>
              <w:left w:val="nil"/>
              <w:bottom w:val="nil"/>
              <w:right w:val="nil"/>
            </w:tcBorders>
            <w:tcMar>
              <w:top w:w="20" w:type="dxa"/>
              <w:left w:w="45" w:type="dxa"/>
              <w:bottom w:w="20" w:type="dxa"/>
              <w:right w:w="45" w:type="dxa"/>
            </w:tcMar>
            <w:vAlign w:val="center"/>
          </w:tcPr>
          <w:p w14:paraId="3E76517B">
            <w:pPr>
              <w:spacing w:before="0" w:after="0" w:line="240" w:lineRule="auto"/>
              <w:jc w:val="center"/>
            </w:pPr>
            <w:r>
              <w:rPr>
                <w:rFonts w:ascii="Times New Roman" w:hAnsi="Times New Roman" w:eastAsia="宋体"/>
                <w:b w:val="0"/>
                <w:sz w:val="18"/>
              </w:rPr>
              <w:t>-0.07***</w:t>
            </w:r>
          </w:p>
        </w:tc>
        <w:tc>
          <w:tcPr>
            <w:tcW w:w="1247" w:type="dxa"/>
            <w:tcBorders>
              <w:top w:val="nil"/>
              <w:left w:val="nil"/>
              <w:bottom w:val="nil"/>
              <w:right w:val="nil"/>
            </w:tcBorders>
            <w:tcMar>
              <w:top w:w="20" w:type="dxa"/>
              <w:left w:w="45" w:type="dxa"/>
              <w:bottom w:w="20" w:type="dxa"/>
              <w:right w:w="45" w:type="dxa"/>
            </w:tcMar>
            <w:vAlign w:val="center"/>
          </w:tcPr>
          <w:p w14:paraId="503BC685">
            <w:pPr>
              <w:spacing w:before="0" w:after="0" w:line="240" w:lineRule="auto"/>
              <w:jc w:val="center"/>
            </w:pPr>
            <w:r>
              <w:rPr>
                <w:rFonts w:ascii="Times New Roman" w:hAnsi="Times New Roman" w:eastAsia="宋体"/>
                <w:b w:val="0"/>
                <w:sz w:val="18"/>
              </w:rPr>
              <w:t>0.052</w:t>
            </w:r>
          </w:p>
        </w:tc>
        <w:tc>
          <w:tcPr>
            <w:tcW w:w="1247" w:type="dxa"/>
            <w:tcBorders>
              <w:top w:val="nil"/>
              <w:left w:val="nil"/>
              <w:bottom w:val="nil"/>
              <w:right w:val="nil"/>
            </w:tcBorders>
            <w:tcMar>
              <w:top w:w="20" w:type="dxa"/>
              <w:left w:w="45" w:type="dxa"/>
              <w:bottom w:w="20" w:type="dxa"/>
              <w:right w:w="45" w:type="dxa"/>
            </w:tcMar>
            <w:vAlign w:val="center"/>
          </w:tcPr>
          <w:p w14:paraId="2E180269">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E124656">
            <w:pPr>
              <w:spacing w:before="0" w:after="0" w:line="240" w:lineRule="auto"/>
              <w:jc w:val="center"/>
            </w:pPr>
            <w:r>
              <w:rPr>
                <w:rFonts w:ascii="Times New Roman" w:hAnsi="Times New Roman" w:eastAsia="宋体"/>
                <w:b w:val="0"/>
                <w:sz w:val="18"/>
              </w:rPr>
              <w:t>-2.3**</w:t>
            </w:r>
          </w:p>
        </w:tc>
      </w:tr>
      <w:tr w14:paraId="3AEA65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98F5A52">
            <w:pPr>
              <w:jc w:val="center"/>
            </w:pPr>
          </w:p>
        </w:tc>
        <w:tc>
          <w:tcPr>
            <w:tcW w:w="1814" w:type="dxa"/>
            <w:tcBorders>
              <w:top w:val="nil"/>
              <w:left w:val="nil"/>
              <w:bottom w:val="nil"/>
              <w:right w:val="nil"/>
            </w:tcBorders>
            <w:tcMar>
              <w:top w:w="20" w:type="dxa"/>
              <w:left w:w="45" w:type="dxa"/>
              <w:bottom w:w="20" w:type="dxa"/>
              <w:right w:w="45" w:type="dxa"/>
            </w:tcMar>
            <w:vAlign w:val="center"/>
          </w:tcPr>
          <w:p w14:paraId="53D256EA">
            <w:pPr>
              <w:spacing w:before="0" w:after="0" w:line="240" w:lineRule="auto"/>
              <w:jc w:val="center"/>
            </w:pPr>
            <w:r>
              <w:rPr>
                <w:rFonts w:ascii="Times New Roman" w:hAnsi="Times New Roman" w:eastAsia="宋体"/>
                <w:b w:val="0"/>
                <w:sz w:val="18"/>
              </w:rPr>
              <w:t>过度自信</w:t>
            </w:r>
          </w:p>
        </w:tc>
        <w:tc>
          <w:tcPr>
            <w:tcW w:w="1531" w:type="dxa"/>
            <w:tcBorders>
              <w:top w:val="nil"/>
              <w:left w:val="nil"/>
              <w:bottom w:val="nil"/>
              <w:right w:val="nil"/>
            </w:tcBorders>
            <w:tcMar>
              <w:top w:w="20" w:type="dxa"/>
              <w:left w:w="45" w:type="dxa"/>
              <w:bottom w:w="20" w:type="dxa"/>
              <w:right w:w="45" w:type="dxa"/>
            </w:tcMar>
            <w:vAlign w:val="center"/>
          </w:tcPr>
          <w:p w14:paraId="1988A950">
            <w:pPr>
              <w:spacing w:before="0" w:after="0" w:line="240" w:lineRule="auto"/>
              <w:jc w:val="center"/>
            </w:pPr>
            <w:r>
              <w:rPr>
                <w:rFonts w:ascii="Times New Roman" w:hAnsi="Times New Roman" w:eastAsia="宋体"/>
                <w:b w:val="0"/>
                <w:sz w:val="18"/>
              </w:rPr>
              <w:t>-0.000***</w:t>
            </w:r>
          </w:p>
        </w:tc>
        <w:tc>
          <w:tcPr>
            <w:tcW w:w="1247" w:type="dxa"/>
            <w:tcBorders>
              <w:top w:val="nil"/>
              <w:left w:val="nil"/>
              <w:bottom w:val="nil"/>
              <w:right w:val="nil"/>
            </w:tcBorders>
            <w:tcMar>
              <w:top w:w="20" w:type="dxa"/>
              <w:left w:w="45" w:type="dxa"/>
              <w:bottom w:w="20" w:type="dxa"/>
              <w:right w:w="45" w:type="dxa"/>
            </w:tcMar>
            <w:vAlign w:val="center"/>
          </w:tcPr>
          <w:p w14:paraId="56112547">
            <w:pPr>
              <w:spacing w:before="0" w:after="0" w:line="240" w:lineRule="auto"/>
              <w:jc w:val="center"/>
            </w:pPr>
            <w:r>
              <w:rPr>
                <w:rFonts w:ascii="Times New Roman" w:hAnsi="Times New Roman" w:eastAsia="宋体"/>
                <w:b w:val="0"/>
                <w:sz w:val="18"/>
              </w:rPr>
              <w:t>0.041</w:t>
            </w:r>
          </w:p>
        </w:tc>
        <w:tc>
          <w:tcPr>
            <w:tcW w:w="1247" w:type="dxa"/>
            <w:tcBorders>
              <w:top w:val="nil"/>
              <w:left w:val="nil"/>
              <w:bottom w:val="nil"/>
              <w:right w:val="nil"/>
            </w:tcBorders>
            <w:tcMar>
              <w:top w:w="20" w:type="dxa"/>
              <w:left w:w="45" w:type="dxa"/>
              <w:bottom w:w="20" w:type="dxa"/>
              <w:right w:w="45" w:type="dxa"/>
            </w:tcMar>
            <w:vAlign w:val="center"/>
          </w:tcPr>
          <w:p w14:paraId="71AEEF0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7F08AA83">
            <w:pPr>
              <w:spacing w:before="0" w:after="0" w:line="240" w:lineRule="auto"/>
              <w:jc w:val="center"/>
            </w:pPr>
            <w:r>
              <w:rPr>
                <w:rFonts w:ascii="Times New Roman" w:hAnsi="Times New Roman" w:eastAsia="宋体"/>
                <w:b w:val="0"/>
                <w:sz w:val="18"/>
              </w:rPr>
              <w:t>-0.7</w:t>
            </w:r>
          </w:p>
        </w:tc>
      </w:tr>
      <w:tr w14:paraId="73CAEF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455A098">
            <w:pPr>
              <w:jc w:val="center"/>
            </w:pPr>
          </w:p>
        </w:tc>
        <w:tc>
          <w:tcPr>
            <w:tcW w:w="1814" w:type="dxa"/>
            <w:tcBorders>
              <w:top w:val="nil"/>
              <w:left w:val="nil"/>
              <w:bottom w:val="nil"/>
              <w:right w:val="nil"/>
            </w:tcBorders>
            <w:tcMar>
              <w:top w:w="20" w:type="dxa"/>
              <w:left w:w="45" w:type="dxa"/>
              <w:bottom w:w="20" w:type="dxa"/>
              <w:right w:w="45" w:type="dxa"/>
            </w:tcMar>
            <w:vAlign w:val="center"/>
          </w:tcPr>
          <w:p w14:paraId="0104EAF6">
            <w:pPr>
              <w:spacing w:before="0" w:after="0" w:line="240" w:lineRule="auto"/>
              <w:jc w:val="center"/>
            </w:pPr>
            <w:r>
              <w:rPr>
                <w:rFonts w:ascii="Times New Roman" w:hAnsi="Times New Roman" w:eastAsia="宋体"/>
                <w:b w:val="0"/>
                <w:sz w:val="18"/>
              </w:rPr>
              <w:t>追涨杀跌</w:t>
            </w:r>
          </w:p>
        </w:tc>
        <w:tc>
          <w:tcPr>
            <w:tcW w:w="1531" w:type="dxa"/>
            <w:tcBorders>
              <w:top w:val="nil"/>
              <w:left w:val="nil"/>
              <w:bottom w:val="nil"/>
              <w:right w:val="nil"/>
            </w:tcBorders>
            <w:tcMar>
              <w:top w:w="20" w:type="dxa"/>
              <w:left w:w="45" w:type="dxa"/>
              <w:bottom w:w="20" w:type="dxa"/>
              <w:right w:w="45" w:type="dxa"/>
            </w:tcMar>
            <w:vAlign w:val="center"/>
          </w:tcPr>
          <w:p w14:paraId="4746E1C5">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22FA3BA9">
            <w:pPr>
              <w:spacing w:before="0" w:after="0" w:line="240" w:lineRule="auto"/>
              <w:jc w:val="center"/>
            </w:pPr>
            <w:r>
              <w:rPr>
                <w:rFonts w:ascii="Times New Roman" w:hAnsi="Times New Roman" w:eastAsia="宋体"/>
                <w:b w:val="0"/>
                <w:sz w:val="18"/>
              </w:rPr>
              <w:t>0.009</w:t>
            </w:r>
          </w:p>
        </w:tc>
        <w:tc>
          <w:tcPr>
            <w:tcW w:w="1247" w:type="dxa"/>
            <w:tcBorders>
              <w:top w:val="nil"/>
              <w:left w:val="nil"/>
              <w:bottom w:val="nil"/>
              <w:right w:val="nil"/>
            </w:tcBorders>
            <w:tcMar>
              <w:top w:w="20" w:type="dxa"/>
              <w:left w:w="45" w:type="dxa"/>
              <w:bottom w:w="20" w:type="dxa"/>
              <w:right w:w="45" w:type="dxa"/>
            </w:tcMar>
            <w:vAlign w:val="center"/>
          </w:tcPr>
          <w:p w14:paraId="0A662F24">
            <w:pPr>
              <w:spacing w:before="0" w:after="0" w:line="240" w:lineRule="auto"/>
              <w:jc w:val="center"/>
            </w:pPr>
            <w:r>
              <w:rPr>
                <w:rFonts w:ascii="Times New Roman" w:hAnsi="Times New Roman" w:eastAsia="宋体"/>
                <w:b w:val="0"/>
                <w:sz w:val="18"/>
              </w:rPr>
              <w:t>360</w:t>
            </w:r>
          </w:p>
        </w:tc>
        <w:tc>
          <w:tcPr>
            <w:tcW w:w="2154" w:type="dxa"/>
            <w:tcBorders>
              <w:top w:val="nil"/>
              <w:left w:val="nil"/>
              <w:bottom w:val="nil"/>
              <w:right w:val="nil"/>
            </w:tcBorders>
            <w:tcMar>
              <w:top w:w="20" w:type="dxa"/>
              <w:left w:w="45" w:type="dxa"/>
              <w:bottom w:w="20" w:type="dxa"/>
              <w:right w:w="45" w:type="dxa"/>
            </w:tcMar>
            <w:vAlign w:val="center"/>
          </w:tcPr>
          <w:p w14:paraId="7DFAD7FF">
            <w:pPr>
              <w:spacing w:before="0" w:after="0" w:line="240" w:lineRule="auto"/>
              <w:jc w:val="center"/>
            </w:pPr>
            <w:r>
              <w:rPr>
                <w:rFonts w:ascii="Times New Roman" w:hAnsi="Times New Roman" w:eastAsia="宋体"/>
                <w:b w:val="0"/>
                <w:sz w:val="18"/>
              </w:rPr>
              <w:t>+2.6***</w:t>
            </w:r>
          </w:p>
        </w:tc>
      </w:tr>
      <w:tr w14:paraId="57AA2E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30270FB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3BFB0096">
            <w:pPr>
              <w:spacing w:before="0" w:after="0" w:line="240" w:lineRule="auto"/>
              <w:jc w:val="center"/>
            </w:pPr>
            <w:r>
              <w:rPr>
                <w:rFonts w:ascii="Times New Roman" w:hAnsi="Times New Roman" w:eastAsia="宋体"/>
                <w:b w:val="0"/>
                <w:sz w:val="18"/>
              </w:rPr>
              <w:t>锚定效应</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C33817E">
            <w:pPr>
              <w:spacing w:before="0" w:after="0" w:line="240" w:lineRule="auto"/>
              <w:jc w:val="center"/>
            </w:pPr>
            <w:r>
              <w:rPr>
                <w:rFonts w:ascii="Times New Roman" w:hAnsi="Times New Roman" w:eastAsia="宋体"/>
                <w:b w:val="0"/>
                <w:sz w:val="18"/>
              </w:rPr>
              <w:t>+0.09***</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9BB3C49">
            <w:pPr>
              <w:spacing w:before="0" w:after="0" w:line="240" w:lineRule="auto"/>
              <w:jc w:val="center"/>
            </w:pPr>
            <w:r>
              <w:rPr>
                <w:rFonts w:ascii="Times New Roman" w:hAnsi="Times New Roman" w:eastAsia="宋体"/>
                <w:b w:val="0"/>
                <w:sz w:val="18"/>
              </w:rPr>
              <w:t>0.030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1234095">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7CD9FC2">
            <w:pPr>
              <w:spacing w:before="0" w:after="0" w:line="240" w:lineRule="auto"/>
              <w:jc w:val="center"/>
            </w:pPr>
            <w:r>
              <w:rPr>
                <w:rFonts w:ascii="Times New Roman" w:hAnsi="Times New Roman" w:eastAsia="宋体"/>
                <w:b w:val="0"/>
                <w:sz w:val="18"/>
              </w:rPr>
              <w:t>+1.3</w:t>
            </w:r>
          </w:p>
        </w:tc>
      </w:tr>
      <w:tr w14:paraId="374B79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250C2F2">
            <w:pPr>
              <w:spacing w:before="0" w:after="0" w:line="240" w:lineRule="auto"/>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3</w:t>
            </w:r>
            <w:r>
              <w:rPr>
                <w:rFonts w:ascii="宋体" w:hAnsi="宋体" w:eastAsia="宋体"/>
                <w:b w:val="0"/>
                <w:color w:val="000000"/>
                <w:sz w:val="21"/>
                <w:szCs w:val="21"/>
              </w:rPr>
              <w:t xml:space="preserve"> </w:t>
            </w:r>
            <w:r>
              <w:rPr>
                <w:rFonts w:hint="eastAsia" w:ascii="宋体" w:hAnsi="宋体" w:eastAsia="宋体" w:cs="微软雅黑"/>
                <w:b w:val="0"/>
                <w:color w:val="000000"/>
                <w:sz w:val="21"/>
                <w:szCs w:val="21"/>
              </w:rPr>
              <w:t>风险应对层</w:t>
            </w:r>
          </w:p>
        </w:tc>
        <w:tc>
          <w:tcPr>
            <w:tcW w:w="1814" w:type="dxa"/>
            <w:tcBorders>
              <w:top w:val="nil"/>
              <w:left w:val="nil"/>
              <w:bottom w:val="nil"/>
              <w:right w:val="nil"/>
            </w:tcBorders>
            <w:tcMar>
              <w:top w:w="20" w:type="dxa"/>
              <w:left w:w="45" w:type="dxa"/>
              <w:bottom w:w="20" w:type="dxa"/>
              <w:right w:w="45" w:type="dxa"/>
            </w:tcMar>
            <w:vAlign w:val="center"/>
          </w:tcPr>
          <w:p w14:paraId="305B6E35">
            <w:pPr>
              <w:spacing w:before="0" w:after="0" w:line="240" w:lineRule="auto"/>
              <w:jc w:val="center"/>
            </w:pPr>
            <w:r>
              <w:rPr>
                <w:rFonts w:ascii="Times New Roman" w:hAnsi="Times New Roman" w:eastAsia="宋体"/>
                <w:b w:val="0"/>
                <w:sz w:val="18"/>
              </w:rPr>
              <w:t>调仓幅度</w:t>
            </w:r>
          </w:p>
        </w:tc>
        <w:tc>
          <w:tcPr>
            <w:tcW w:w="1531" w:type="dxa"/>
            <w:tcBorders>
              <w:top w:val="nil"/>
              <w:left w:val="nil"/>
              <w:bottom w:val="nil"/>
              <w:right w:val="nil"/>
            </w:tcBorders>
            <w:tcMar>
              <w:top w:w="20" w:type="dxa"/>
              <w:left w:w="45" w:type="dxa"/>
              <w:bottom w:w="20" w:type="dxa"/>
              <w:right w:w="45" w:type="dxa"/>
            </w:tcMar>
            <w:vAlign w:val="center"/>
          </w:tcPr>
          <w:p w14:paraId="6420E730">
            <w:pPr>
              <w:spacing w:before="0" w:after="0" w:line="240" w:lineRule="auto"/>
              <w:jc w:val="center"/>
            </w:pPr>
            <w:r>
              <w:rPr>
                <w:rFonts w:ascii="Times New Roman" w:hAnsi="Times New Roman" w:eastAsia="宋体"/>
                <w:b w:val="0"/>
                <w:sz w:val="18"/>
              </w:rPr>
              <w:t>+0.06***</w:t>
            </w:r>
          </w:p>
        </w:tc>
        <w:tc>
          <w:tcPr>
            <w:tcW w:w="1247" w:type="dxa"/>
            <w:tcBorders>
              <w:top w:val="nil"/>
              <w:left w:val="nil"/>
              <w:bottom w:val="nil"/>
              <w:right w:val="nil"/>
            </w:tcBorders>
            <w:tcMar>
              <w:top w:w="20" w:type="dxa"/>
              <w:left w:w="45" w:type="dxa"/>
              <w:bottom w:w="20" w:type="dxa"/>
              <w:right w:w="45" w:type="dxa"/>
            </w:tcMar>
            <w:vAlign w:val="center"/>
          </w:tcPr>
          <w:p w14:paraId="524B436F">
            <w:pPr>
              <w:spacing w:before="0" w:after="0" w:line="240" w:lineRule="auto"/>
              <w:jc w:val="center"/>
            </w:pPr>
            <w:r>
              <w:rPr>
                <w:rFonts w:ascii="Times New Roman" w:hAnsi="Times New Roman" w:eastAsia="宋体"/>
                <w:b w:val="0"/>
                <w:sz w:val="18"/>
              </w:rPr>
              <w:t>0.079</w:t>
            </w:r>
          </w:p>
        </w:tc>
        <w:tc>
          <w:tcPr>
            <w:tcW w:w="1247" w:type="dxa"/>
            <w:tcBorders>
              <w:top w:val="nil"/>
              <w:left w:val="nil"/>
              <w:bottom w:val="nil"/>
              <w:right w:val="nil"/>
            </w:tcBorders>
            <w:tcMar>
              <w:top w:w="20" w:type="dxa"/>
              <w:left w:w="45" w:type="dxa"/>
              <w:bottom w:w="20" w:type="dxa"/>
              <w:right w:w="45" w:type="dxa"/>
            </w:tcMar>
            <w:vAlign w:val="center"/>
          </w:tcPr>
          <w:p w14:paraId="5C297BF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66C24B2">
            <w:pPr>
              <w:spacing w:before="0" w:after="0" w:line="240" w:lineRule="auto"/>
              <w:jc w:val="center"/>
            </w:pPr>
            <w:r>
              <w:rPr>
                <w:rFonts w:ascii="Times New Roman" w:hAnsi="Times New Roman" w:eastAsia="宋体"/>
                <w:b w:val="0"/>
                <w:sz w:val="18"/>
              </w:rPr>
              <w:t>+4.9***</w:t>
            </w:r>
          </w:p>
        </w:tc>
      </w:tr>
      <w:tr w14:paraId="05AABE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12FBE38">
            <w:pPr>
              <w:jc w:val="center"/>
            </w:pPr>
          </w:p>
        </w:tc>
        <w:tc>
          <w:tcPr>
            <w:tcW w:w="1814" w:type="dxa"/>
            <w:tcBorders>
              <w:top w:val="nil"/>
              <w:left w:val="nil"/>
              <w:bottom w:val="nil"/>
              <w:right w:val="nil"/>
            </w:tcBorders>
            <w:tcMar>
              <w:top w:w="20" w:type="dxa"/>
              <w:left w:w="45" w:type="dxa"/>
              <w:bottom w:w="20" w:type="dxa"/>
              <w:right w:w="45" w:type="dxa"/>
            </w:tcMar>
            <w:vAlign w:val="center"/>
          </w:tcPr>
          <w:p w14:paraId="1391F31F">
            <w:pPr>
              <w:spacing w:before="0" w:after="0" w:line="240" w:lineRule="auto"/>
              <w:jc w:val="center"/>
            </w:pPr>
            <w:r>
              <w:rPr>
                <w:rFonts w:ascii="Times New Roman" w:hAnsi="Times New Roman" w:eastAsia="宋体"/>
                <w:b w:val="0"/>
                <w:sz w:val="18"/>
              </w:rPr>
              <w:t>下行保护</w:t>
            </w:r>
          </w:p>
        </w:tc>
        <w:tc>
          <w:tcPr>
            <w:tcW w:w="1531" w:type="dxa"/>
            <w:tcBorders>
              <w:top w:val="nil"/>
              <w:left w:val="nil"/>
              <w:bottom w:val="nil"/>
              <w:right w:val="nil"/>
            </w:tcBorders>
            <w:tcMar>
              <w:top w:w="20" w:type="dxa"/>
              <w:left w:w="45" w:type="dxa"/>
              <w:bottom w:w="20" w:type="dxa"/>
              <w:right w:w="45" w:type="dxa"/>
            </w:tcMar>
            <w:vAlign w:val="center"/>
          </w:tcPr>
          <w:p w14:paraId="0E8DF250">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72AD42B4">
            <w:pPr>
              <w:spacing w:before="0" w:after="0" w:line="240" w:lineRule="auto"/>
              <w:jc w:val="center"/>
            </w:pPr>
            <w:r>
              <w:rPr>
                <w:rFonts w:ascii="Times New Roman" w:hAnsi="Times New Roman" w:eastAsia="宋体"/>
                <w:b w:val="0"/>
                <w:sz w:val="18"/>
              </w:rPr>
              <w:t>0.112</w:t>
            </w:r>
          </w:p>
        </w:tc>
        <w:tc>
          <w:tcPr>
            <w:tcW w:w="1247" w:type="dxa"/>
            <w:tcBorders>
              <w:top w:val="nil"/>
              <w:left w:val="nil"/>
              <w:bottom w:val="nil"/>
              <w:right w:val="nil"/>
            </w:tcBorders>
            <w:tcMar>
              <w:top w:w="20" w:type="dxa"/>
              <w:left w:w="45" w:type="dxa"/>
              <w:bottom w:w="20" w:type="dxa"/>
              <w:right w:w="45" w:type="dxa"/>
            </w:tcMar>
            <w:vAlign w:val="center"/>
          </w:tcPr>
          <w:p w14:paraId="71E9CD56">
            <w:pPr>
              <w:spacing w:before="0" w:after="0" w:line="240" w:lineRule="auto"/>
              <w:jc w:val="center"/>
            </w:pPr>
            <w:r>
              <w:rPr>
                <w:rFonts w:ascii="Times New Roman" w:hAnsi="Times New Roman" w:eastAsia="宋体"/>
                <w:b w:val="0"/>
                <w:sz w:val="18"/>
              </w:rPr>
              <w:t>355</w:t>
            </w:r>
          </w:p>
        </w:tc>
        <w:tc>
          <w:tcPr>
            <w:tcW w:w="2154" w:type="dxa"/>
            <w:tcBorders>
              <w:top w:val="nil"/>
              <w:left w:val="nil"/>
              <w:bottom w:val="nil"/>
              <w:right w:val="nil"/>
            </w:tcBorders>
            <w:tcMar>
              <w:top w:w="20" w:type="dxa"/>
              <w:left w:w="45" w:type="dxa"/>
              <w:bottom w:w="20" w:type="dxa"/>
              <w:right w:w="45" w:type="dxa"/>
            </w:tcMar>
            <w:vAlign w:val="center"/>
          </w:tcPr>
          <w:p w14:paraId="4A41FC9C">
            <w:pPr>
              <w:spacing w:before="0" w:after="0" w:line="240" w:lineRule="auto"/>
              <w:jc w:val="center"/>
            </w:pPr>
            <w:r>
              <w:rPr>
                <w:rFonts w:ascii="Times New Roman" w:hAnsi="Times New Roman" w:eastAsia="宋体"/>
                <w:b w:val="0"/>
                <w:sz w:val="18"/>
              </w:rPr>
              <w:t>+6.9***</w:t>
            </w:r>
          </w:p>
        </w:tc>
      </w:tr>
      <w:tr w14:paraId="0268B8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C4ACA59">
            <w:pPr>
              <w:jc w:val="center"/>
            </w:pPr>
          </w:p>
        </w:tc>
        <w:tc>
          <w:tcPr>
            <w:tcW w:w="1814" w:type="dxa"/>
            <w:tcBorders>
              <w:top w:val="nil"/>
              <w:left w:val="nil"/>
              <w:bottom w:val="nil"/>
              <w:right w:val="nil"/>
            </w:tcBorders>
            <w:tcMar>
              <w:top w:w="20" w:type="dxa"/>
              <w:left w:w="45" w:type="dxa"/>
              <w:bottom w:w="20" w:type="dxa"/>
              <w:right w:w="45" w:type="dxa"/>
            </w:tcMar>
            <w:vAlign w:val="center"/>
          </w:tcPr>
          <w:p w14:paraId="74C60EC5">
            <w:pPr>
              <w:spacing w:before="0" w:after="0" w:line="240" w:lineRule="auto"/>
              <w:jc w:val="center"/>
            </w:pPr>
            <w:r>
              <w:rPr>
                <w:rFonts w:ascii="Times New Roman" w:hAnsi="Times New Roman" w:eastAsia="宋体"/>
                <w:b w:val="0"/>
                <w:sz w:val="18"/>
              </w:rPr>
              <w:t>收益波动率</w:t>
            </w:r>
          </w:p>
        </w:tc>
        <w:tc>
          <w:tcPr>
            <w:tcW w:w="1531" w:type="dxa"/>
            <w:tcBorders>
              <w:top w:val="nil"/>
              <w:left w:val="nil"/>
              <w:bottom w:val="nil"/>
              <w:right w:val="nil"/>
            </w:tcBorders>
            <w:tcMar>
              <w:top w:w="20" w:type="dxa"/>
              <w:left w:w="45" w:type="dxa"/>
              <w:bottom w:w="20" w:type="dxa"/>
              <w:right w:w="45" w:type="dxa"/>
            </w:tcMar>
            <w:vAlign w:val="center"/>
          </w:tcPr>
          <w:p w14:paraId="62DC4232">
            <w:pPr>
              <w:spacing w:before="0" w:after="0" w:line="240" w:lineRule="auto"/>
              <w:jc w:val="center"/>
            </w:pPr>
            <w:r>
              <w:rPr>
                <w:rFonts w:ascii="Times New Roman" w:hAnsi="Times New Roman" w:eastAsia="宋体"/>
                <w:b w:val="0"/>
                <w:sz w:val="18"/>
              </w:rPr>
              <w:t>+0.17***</w:t>
            </w:r>
          </w:p>
        </w:tc>
        <w:tc>
          <w:tcPr>
            <w:tcW w:w="1247" w:type="dxa"/>
            <w:tcBorders>
              <w:top w:val="nil"/>
              <w:left w:val="nil"/>
              <w:bottom w:val="nil"/>
              <w:right w:val="nil"/>
            </w:tcBorders>
            <w:tcMar>
              <w:top w:w="20" w:type="dxa"/>
              <w:left w:w="45" w:type="dxa"/>
              <w:bottom w:w="20" w:type="dxa"/>
              <w:right w:w="45" w:type="dxa"/>
            </w:tcMar>
            <w:vAlign w:val="center"/>
          </w:tcPr>
          <w:p w14:paraId="13865286">
            <w:pPr>
              <w:spacing w:before="0" w:after="0" w:line="240" w:lineRule="auto"/>
              <w:jc w:val="center"/>
            </w:pPr>
            <w:r>
              <w:rPr>
                <w:rFonts w:ascii="Times New Roman" w:hAnsi="Times New Roman" w:eastAsia="宋体"/>
                <w:b w:val="0"/>
                <w:sz w:val="18"/>
              </w:rPr>
              <w:t>0.058</w:t>
            </w:r>
          </w:p>
        </w:tc>
        <w:tc>
          <w:tcPr>
            <w:tcW w:w="1247" w:type="dxa"/>
            <w:tcBorders>
              <w:top w:val="nil"/>
              <w:left w:val="nil"/>
              <w:bottom w:val="nil"/>
              <w:right w:val="nil"/>
            </w:tcBorders>
            <w:tcMar>
              <w:top w:w="20" w:type="dxa"/>
              <w:left w:w="45" w:type="dxa"/>
              <w:bottom w:w="20" w:type="dxa"/>
              <w:right w:w="45" w:type="dxa"/>
            </w:tcMar>
            <w:vAlign w:val="center"/>
          </w:tcPr>
          <w:p w14:paraId="13A95299">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588EF46C">
            <w:pPr>
              <w:spacing w:before="0" w:after="0" w:line="240" w:lineRule="auto"/>
              <w:jc w:val="center"/>
            </w:pPr>
            <w:r>
              <w:rPr>
                <w:rFonts w:ascii="Times New Roman" w:hAnsi="Times New Roman" w:eastAsia="宋体"/>
                <w:b w:val="0"/>
                <w:sz w:val="18"/>
              </w:rPr>
              <w:t>+3.0***</w:t>
            </w:r>
          </w:p>
        </w:tc>
      </w:tr>
      <w:tr w14:paraId="22F5B9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B21E4AF">
            <w:pPr>
              <w:jc w:val="center"/>
            </w:pPr>
          </w:p>
        </w:tc>
        <w:tc>
          <w:tcPr>
            <w:tcW w:w="1814" w:type="dxa"/>
            <w:tcBorders>
              <w:top w:val="nil"/>
              <w:left w:val="nil"/>
              <w:bottom w:val="nil"/>
              <w:right w:val="nil"/>
            </w:tcBorders>
            <w:tcMar>
              <w:top w:w="20" w:type="dxa"/>
              <w:left w:w="45" w:type="dxa"/>
              <w:bottom w:w="20" w:type="dxa"/>
              <w:right w:w="45" w:type="dxa"/>
            </w:tcMar>
            <w:vAlign w:val="center"/>
          </w:tcPr>
          <w:p w14:paraId="5FE14417">
            <w:pPr>
              <w:spacing w:before="0" w:after="0" w:line="240" w:lineRule="auto"/>
              <w:jc w:val="center"/>
            </w:pPr>
            <w:r>
              <w:rPr>
                <w:rFonts w:ascii="Times New Roman" w:hAnsi="Times New Roman" w:eastAsia="宋体"/>
                <w:b w:val="0"/>
                <w:sz w:val="18"/>
              </w:rPr>
              <w:t>风险稳定性</w:t>
            </w:r>
          </w:p>
        </w:tc>
        <w:tc>
          <w:tcPr>
            <w:tcW w:w="1531" w:type="dxa"/>
            <w:tcBorders>
              <w:top w:val="nil"/>
              <w:left w:val="nil"/>
              <w:bottom w:val="nil"/>
              <w:right w:val="nil"/>
            </w:tcBorders>
            <w:tcMar>
              <w:top w:w="20" w:type="dxa"/>
              <w:left w:w="45" w:type="dxa"/>
              <w:bottom w:w="20" w:type="dxa"/>
              <w:right w:w="45" w:type="dxa"/>
            </w:tcMar>
            <w:vAlign w:val="center"/>
          </w:tcPr>
          <w:p w14:paraId="74D6337D">
            <w:pPr>
              <w:spacing w:before="0" w:after="0" w:line="240" w:lineRule="auto"/>
              <w:jc w:val="center"/>
            </w:pPr>
            <w:r>
              <w:rPr>
                <w:rFonts w:ascii="Times New Roman" w:hAnsi="Times New Roman" w:eastAsia="宋体"/>
                <w:b w:val="0"/>
                <w:sz w:val="18"/>
              </w:rPr>
              <w:t>-0.80***</w:t>
            </w:r>
          </w:p>
        </w:tc>
        <w:tc>
          <w:tcPr>
            <w:tcW w:w="1247" w:type="dxa"/>
            <w:tcBorders>
              <w:top w:val="nil"/>
              <w:left w:val="nil"/>
              <w:bottom w:val="nil"/>
              <w:right w:val="nil"/>
            </w:tcBorders>
            <w:tcMar>
              <w:top w:w="20" w:type="dxa"/>
              <w:left w:w="45" w:type="dxa"/>
              <w:bottom w:w="20" w:type="dxa"/>
              <w:right w:w="45" w:type="dxa"/>
            </w:tcMar>
            <w:vAlign w:val="center"/>
          </w:tcPr>
          <w:p w14:paraId="3AA893AF">
            <w:pPr>
              <w:spacing w:before="0" w:after="0" w:line="240" w:lineRule="auto"/>
              <w:jc w:val="center"/>
            </w:pPr>
            <w:r>
              <w:rPr>
                <w:rFonts w:ascii="Times New Roman" w:hAnsi="Times New Roman" w:eastAsia="宋体"/>
                <w:b w:val="0"/>
                <w:sz w:val="18"/>
              </w:rPr>
              <w:t>0.099</w:t>
            </w:r>
          </w:p>
        </w:tc>
        <w:tc>
          <w:tcPr>
            <w:tcW w:w="1247" w:type="dxa"/>
            <w:tcBorders>
              <w:top w:val="nil"/>
              <w:left w:val="nil"/>
              <w:bottom w:val="nil"/>
              <w:right w:val="nil"/>
            </w:tcBorders>
            <w:tcMar>
              <w:top w:w="20" w:type="dxa"/>
              <w:left w:w="45" w:type="dxa"/>
              <w:bottom w:w="20" w:type="dxa"/>
              <w:right w:w="45" w:type="dxa"/>
            </w:tcMar>
            <w:vAlign w:val="center"/>
          </w:tcPr>
          <w:p w14:paraId="450C9DA3">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60AF2621">
            <w:pPr>
              <w:spacing w:before="0" w:after="0" w:line="240" w:lineRule="auto"/>
              <w:jc w:val="center"/>
            </w:pPr>
            <w:r>
              <w:rPr>
                <w:rFonts w:ascii="Times New Roman" w:hAnsi="Times New Roman" w:eastAsia="宋体"/>
                <w:b w:val="0"/>
                <w:sz w:val="18"/>
              </w:rPr>
              <w:t>-1.1</w:t>
            </w:r>
          </w:p>
        </w:tc>
      </w:tr>
      <w:tr w14:paraId="5AE486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772CD45">
            <w:pPr>
              <w:jc w:val="center"/>
            </w:pPr>
          </w:p>
        </w:tc>
        <w:tc>
          <w:tcPr>
            <w:tcW w:w="1814" w:type="dxa"/>
            <w:tcBorders>
              <w:top w:val="nil"/>
              <w:left w:val="nil"/>
              <w:bottom w:val="nil"/>
              <w:right w:val="nil"/>
            </w:tcBorders>
            <w:tcMar>
              <w:top w:w="20" w:type="dxa"/>
              <w:left w:w="45" w:type="dxa"/>
              <w:bottom w:w="20" w:type="dxa"/>
              <w:right w:w="45" w:type="dxa"/>
            </w:tcMar>
            <w:vAlign w:val="center"/>
          </w:tcPr>
          <w:p w14:paraId="5C95965E">
            <w:pPr>
              <w:spacing w:before="0" w:after="0" w:line="240" w:lineRule="auto"/>
              <w:jc w:val="center"/>
            </w:pPr>
            <w:r>
              <w:rPr>
                <w:rFonts w:ascii="Times New Roman" w:hAnsi="Times New Roman" w:eastAsia="宋体"/>
                <w:b w:val="0"/>
                <w:sz w:val="18"/>
              </w:rPr>
              <w:t>Sharpe比率</w:t>
            </w:r>
          </w:p>
        </w:tc>
        <w:tc>
          <w:tcPr>
            <w:tcW w:w="1531" w:type="dxa"/>
            <w:tcBorders>
              <w:top w:val="nil"/>
              <w:left w:val="nil"/>
              <w:bottom w:val="nil"/>
              <w:right w:val="nil"/>
            </w:tcBorders>
            <w:tcMar>
              <w:top w:w="20" w:type="dxa"/>
              <w:left w:w="45" w:type="dxa"/>
              <w:bottom w:w="20" w:type="dxa"/>
              <w:right w:w="45" w:type="dxa"/>
            </w:tcMar>
            <w:vAlign w:val="center"/>
          </w:tcPr>
          <w:p w14:paraId="371ACDC4">
            <w:pPr>
              <w:spacing w:before="0" w:after="0" w:line="240" w:lineRule="auto"/>
              <w:jc w:val="center"/>
            </w:pPr>
            <w:r>
              <w:rPr>
                <w:rFonts w:ascii="Times New Roman" w:hAnsi="Times New Roman" w:eastAsia="宋体"/>
                <w:b w:val="0"/>
                <w:sz w:val="18"/>
              </w:rPr>
              <w:t>+0.04***</w:t>
            </w:r>
          </w:p>
        </w:tc>
        <w:tc>
          <w:tcPr>
            <w:tcW w:w="1247" w:type="dxa"/>
            <w:tcBorders>
              <w:top w:val="nil"/>
              <w:left w:val="nil"/>
              <w:bottom w:val="nil"/>
              <w:right w:val="nil"/>
            </w:tcBorders>
            <w:tcMar>
              <w:top w:w="20" w:type="dxa"/>
              <w:left w:w="45" w:type="dxa"/>
              <w:bottom w:w="20" w:type="dxa"/>
              <w:right w:w="45" w:type="dxa"/>
            </w:tcMar>
            <w:vAlign w:val="center"/>
          </w:tcPr>
          <w:p w14:paraId="1C997266">
            <w:pPr>
              <w:spacing w:before="0" w:after="0" w:line="240" w:lineRule="auto"/>
              <w:jc w:val="center"/>
            </w:pPr>
            <w:r>
              <w:rPr>
                <w:rFonts w:ascii="Times New Roman" w:hAnsi="Times New Roman" w:eastAsia="宋体"/>
                <w:b w:val="0"/>
                <w:sz w:val="18"/>
              </w:rPr>
              <w:t>0.173</w:t>
            </w:r>
          </w:p>
        </w:tc>
        <w:tc>
          <w:tcPr>
            <w:tcW w:w="1247" w:type="dxa"/>
            <w:tcBorders>
              <w:top w:val="nil"/>
              <w:left w:val="nil"/>
              <w:bottom w:val="nil"/>
              <w:right w:val="nil"/>
            </w:tcBorders>
            <w:tcMar>
              <w:top w:w="20" w:type="dxa"/>
              <w:left w:w="45" w:type="dxa"/>
              <w:bottom w:w="20" w:type="dxa"/>
              <w:right w:w="45" w:type="dxa"/>
            </w:tcMar>
            <w:vAlign w:val="center"/>
          </w:tcPr>
          <w:p w14:paraId="4FA1AC84">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663441B0">
            <w:pPr>
              <w:spacing w:before="0" w:after="0" w:line="240" w:lineRule="auto"/>
              <w:jc w:val="center"/>
            </w:pPr>
            <w:r>
              <w:rPr>
                <w:rFonts w:ascii="Times New Roman" w:hAnsi="Times New Roman" w:eastAsia="宋体"/>
                <w:b w:val="0"/>
                <w:sz w:val="18"/>
              </w:rPr>
              <w:t>+2.3**</w:t>
            </w:r>
          </w:p>
        </w:tc>
      </w:tr>
      <w:tr w14:paraId="753A5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E58F6EA">
            <w:pPr>
              <w:jc w:val="center"/>
            </w:pPr>
          </w:p>
        </w:tc>
        <w:tc>
          <w:tcPr>
            <w:tcW w:w="1814" w:type="dxa"/>
            <w:tcBorders>
              <w:top w:val="nil"/>
              <w:left w:val="nil"/>
              <w:bottom w:val="nil"/>
              <w:right w:val="nil"/>
            </w:tcBorders>
            <w:tcMar>
              <w:top w:w="20" w:type="dxa"/>
              <w:left w:w="45" w:type="dxa"/>
              <w:bottom w:w="20" w:type="dxa"/>
              <w:right w:w="45" w:type="dxa"/>
            </w:tcMar>
            <w:vAlign w:val="center"/>
          </w:tcPr>
          <w:p w14:paraId="147F8F60">
            <w:pPr>
              <w:spacing w:before="0" w:after="0" w:line="240" w:lineRule="auto"/>
              <w:jc w:val="center"/>
            </w:pPr>
            <w:r>
              <w:rPr>
                <w:rFonts w:ascii="Times New Roman" w:hAnsi="Times New Roman" w:eastAsia="宋体"/>
                <w:b w:val="0"/>
                <w:sz w:val="18"/>
              </w:rPr>
              <w:t>Sortino比率</w:t>
            </w:r>
          </w:p>
        </w:tc>
        <w:tc>
          <w:tcPr>
            <w:tcW w:w="1531" w:type="dxa"/>
            <w:tcBorders>
              <w:top w:val="nil"/>
              <w:left w:val="nil"/>
              <w:bottom w:val="nil"/>
              <w:right w:val="nil"/>
            </w:tcBorders>
            <w:tcMar>
              <w:top w:w="20" w:type="dxa"/>
              <w:left w:w="45" w:type="dxa"/>
              <w:bottom w:w="20" w:type="dxa"/>
              <w:right w:w="45" w:type="dxa"/>
            </w:tcMar>
            <w:vAlign w:val="center"/>
          </w:tcPr>
          <w:p w14:paraId="62D67B37">
            <w:pPr>
              <w:spacing w:before="0" w:after="0" w:line="240" w:lineRule="auto"/>
              <w:jc w:val="center"/>
            </w:pPr>
            <w:r>
              <w:rPr>
                <w:rFonts w:ascii="Times New Roman" w:hAnsi="Times New Roman" w:eastAsia="宋体"/>
                <w:b w:val="0"/>
                <w:sz w:val="18"/>
              </w:rPr>
              <w:t>+0.01***</w:t>
            </w:r>
          </w:p>
        </w:tc>
        <w:tc>
          <w:tcPr>
            <w:tcW w:w="1247" w:type="dxa"/>
            <w:tcBorders>
              <w:top w:val="nil"/>
              <w:left w:val="nil"/>
              <w:bottom w:val="nil"/>
              <w:right w:val="nil"/>
            </w:tcBorders>
            <w:tcMar>
              <w:top w:w="20" w:type="dxa"/>
              <w:left w:w="45" w:type="dxa"/>
              <w:bottom w:w="20" w:type="dxa"/>
              <w:right w:w="45" w:type="dxa"/>
            </w:tcMar>
            <w:vAlign w:val="center"/>
          </w:tcPr>
          <w:p w14:paraId="5CBEEE91">
            <w:pPr>
              <w:spacing w:before="0" w:after="0" w:line="240" w:lineRule="auto"/>
              <w:jc w:val="center"/>
            </w:pPr>
            <w:r>
              <w:rPr>
                <w:rFonts w:ascii="Times New Roman" w:hAnsi="Times New Roman" w:eastAsia="宋体"/>
                <w:b w:val="0"/>
                <w:sz w:val="18"/>
              </w:rPr>
              <w:t>0.112</w:t>
            </w:r>
          </w:p>
        </w:tc>
        <w:tc>
          <w:tcPr>
            <w:tcW w:w="1247" w:type="dxa"/>
            <w:tcBorders>
              <w:top w:val="nil"/>
              <w:left w:val="nil"/>
              <w:bottom w:val="nil"/>
              <w:right w:val="nil"/>
            </w:tcBorders>
            <w:tcMar>
              <w:top w:w="20" w:type="dxa"/>
              <w:left w:w="45" w:type="dxa"/>
              <w:bottom w:w="20" w:type="dxa"/>
              <w:right w:w="45" w:type="dxa"/>
            </w:tcMar>
            <w:vAlign w:val="center"/>
          </w:tcPr>
          <w:p w14:paraId="002BC79A">
            <w:pPr>
              <w:spacing w:before="0" w:after="0" w:line="240" w:lineRule="auto"/>
              <w:jc w:val="center"/>
            </w:pPr>
            <w:r>
              <w:rPr>
                <w:rFonts w:ascii="Times New Roman" w:hAnsi="Times New Roman" w:eastAsia="宋体"/>
                <w:b w:val="0"/>
                <w:sz w:val="18"/>
              </w:rPr>
              <w:t>359</w:t>
            </w:r>
          </w:p>
        </w:tc>
        <w:tc>
          <w:tcPr>
            <w:tcW w:w="2154" w:type="dxa"/>
            <w:tcBorders>
              <w:top w:val="nil"/>
              <w:left w:val="nil"/>
              <w:bottom w:val="nil"/>
              <w:right w:val="nil"/>
            </w:tcBorders>
            <w:tcMar>
              <w:top w:w="20" w:type="dxa"/>
              <w:left w:w="45" w:type="dxa"/>
              <w:bottom w:w="20" w:type="dxa"/>
              <w:right w:w="45" w:type="dxa"/>
            </w:tcMar>
            <w:vAlign w:val="center"/>
          </w:tcPr>
          <w:p w14:paraId="219A7F7F">
            <w:pPr>
              <w:spacing w:before="0" w:after="0" w:line="240" w:lineRule="auto"/>
              <w:jc w:val="center"/>
            </w:pPr>
            <w:r>
              <w:rPr>
                <w:rFonts w:ascii="Times New Roman" w:hAnsi="Times New Roman" w:eastAsia="宋体"/>
                <w:b w:val="0"/>
                <w:sz w:val="18"/>
              </w:rPr>
              <w:t>-0.1</w:t>
            </w:r>
          </w:p>
        </w:tc>
      </w:tr>
      <w:tr w14:paraId="50F96A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2B96C6C8">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B6E0CB3">
            <w:pPr>
              <w:spacing w:before="0" w:after="0" w:line="240" w:lineRule="auto"/>
              <w:jc w:val="center"/>
            </w:pPr>
            <w:r>
              <w:rPr>
                <w:rFonts w:ascii="Times New Roman" w:hAnsi="Times New Roman" w:eastAsia="宋体"/>
                <w:b w:val="0"/>
                <w:sz w:val="18"/>
              </w:rPr>
              <w:t>MPPM测度</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3F26F901">
            <w:pPr>
              <w:spacing w:before="0" w:after="0" w:line="240" w:lineRule="auto"/>
              <w:jc w:val="center"/>
            </w:pPr>
            <w:r>
              <w:rPr>
                <w:rFonts w:ascii="Times New Roman" w:hAnsi="Times New Roman" w:eastAsia="宋体"/>
                <w:b w:val="0"/>
                <w:sz w:val="18"/>
              </w:rPr>
              <w:t>+0.14***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3111894">
            <w:pPr>
              <w:spacing w:before="0" w:after="0" w:line="240" w:lineRule="auto"/>
              <w:jc w:val="center"/>
            </w:pPr>
            <w:r>
              <w:rPr>
                <w:rFonts w:ascii="Times New Roman" w:hAnsi="Times New Roman" w:eastAsia="宋体"/>
                <w:b w:val="0"/>
                <w:sz w:val="18"/>
              </w:rPr>
              <w:t>0.203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0152043F">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16275A1">
            <w:pPr>
              <w:spacing w:before="0" w:after="0" w:line="240" w:lineRule="auto"/>
              <w:jc w:val="center"/>
            </w:pPr>
            <w:r>
              <w:rPr>
                <w:rFonts w:ascii="Times New Roman" w:hAnsi="Times New Roman" w:eastAsia="宋体"/>
                <w:b w:val="0"/>
                <w:sz w:val="18"/>
              </w:rPr>
              <w:t>+8.0***</w:t>
            </w:r>
          </w:p>
        </w:tc>
      </w:tr>
      <w:tr w14:paraId="296B5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2326F256">
            <w:pPr>
              <w:spacing w:before="0" w:after="0" w:line="240" w:lineRule="auto"/>
              <w:jc w:val="cente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4</w:t>
            </w:r>
            <w:r>
              <w:rPr>
                <w:rFonts w:ascii="宋体" w:hAnsi="宋体" w:eastAsia="宋体"/>
                <w:b w:val="0"/>
                <w:color w:val="000000"/>
                <w:sz w:val="21"/>
                <w:szCs w:val="21"/>
              </w:rPr>
              <w:t xml:space="preserve"> 交易</w:t>
            </w:r>
            <w:r>
              <w:rPr>
                <w:rFonts w:hint="eastAsia" w:ascii="宋体" w:hAnsi="宋体" w:eastAsia="宋体" w:cs="微软雅黑"/>
                <w:b w:val="0"/>
                <w:color w:val="000000"/>
                <w:sz w:val="21"/>
                <w:szCs w:val="21"/>
              </w:rPr>
              <w:t>执</w:t>
            </w:r>
            <w:r>
              <w:rPr>
                <w:rFonts w:ascii="宋体" w:hAnsi="宋体" w:eastAsia="宋体"/>
                <w:b w:val="0"/>
                <w:color w:val="000000"/>
                <w:sz w:val="21"/>
                <w:szCs w:val="21"/>
              </w:rPr>
              <w:t>行</w:t>
            </w:r>
            <w:r>
              <w:rPr>
                <w:rFonts w:hint="eastAsia" w:ascii="宋体" w:hAnsi="宋体" w:eastAsia="宋体" w:cs="微软雅黑"/>
                <w:b w:val="0"/>
                <w:color w:val="000000"/>
                <w:sz w:val="21"/>
                <w:szCs w:val="21"/>
              </w:rPr>
              <w:t>层</w:t>
            </w:r>
          </w:p>
        </w:tc>
        <w:tc>
          <w:tcPr>
            <w:tcW w:w="1814" w:type="dxa"/>
            <w:tcBorders>
              <w:top w:val="nil"/>
              <w:left w:val="nil"/>
              <w:bottom w:val="nil"/>
              <w:right w:val="nil"/>
            </w:tcBorders>
            <w:tcMar>
              <w:top w:w="20" w:type="dxa"/>
              <w:left w:w="45" w:type="dxa"/>
              <w:bottom w:w="20" w:type="dxa"/>
              <w:right w:w="45" w:type="dxa"/>
            </w:tcMar>
            <w:vAlign w:val="center"/>
          </w:tcPr>
          <w:p w14:paraId="7B64A1A9">
            <w:pPr>
              <w:spacing w:before="0" w:after="0" w:line="240" w:lineRule="auto"/>
              <w:jc w:val="center"/>
            </w:pPr>
            <w:r>
              <w:rPr>
                <w:rFonts w:ascii="Times New Roman" w:hAnsi="Times New Roman" w:eastAsia="宋体"/>
                <w:b w:val="0"/>
                <w:sz w:val="18"/>
              </w:rPr>
              <w:t>策略偏离</w:t>
            </w:r>
          </w:p>
        </w:tc>
        <w:tc>
          <w:tcPr>
            <w:tcW w:w="1531" w:type="dxa"/>
            <w:tcBorders>
              <w:top w:val="nil"/>
              <w:left w:val="nil"/>
              <w:bottom w:val="nil"/>
              <w:right w:val="nil"/>
            </w:tcBorders>
            <w:tcMar>
              <w:top w:w="20" w:type="dxa"/>
              <w:left w:w="45" w:type="dxa"/>
              <w:bottom w:w="20" w:type="dxa"/>
              <w:right w:w="45" w:type="dxa"/>
            </w:tcMar>
            <w:vAlign w:val="center"/>
          </w:tcPr>
          <w:p w14:paraId="745BF4FC">
            <w:pPr>
              <w:spacing w:before="0" w:after="0" w:line="240" w:lineRule="auto"/>
              <w:jc w:val="center"/>
            </w:pPr>
            <w:r>
              <w:rPr>
                <w:rFonts w:ascii="Times New Roman" w:hAnsi="Times New Roman" w:eastAsia="宋体"/>
                <w:b w:val="0"/>
                <w:sz w:val="18"/>
              </w:rPr>
              <w:t>-0.02***</w:t>
            </w:r>
          </w:p>
        </w:tc>
        <w:tc>
          <w:tcPr>
            <w:tcW w:w="1247" w:type="dxa"/>
            <w:tcBorders>
              <w:top w:val="nil"/>
              <w:left w:val="nil"/>
              <w:bottom w:val="nil"/>
              <w:right w:val="nil"/>
            </w:tcBorders>
            <w:tcMar>
              <w:top w:w="20" w:type="dxa"/>
              <w:left w:w="45" w:type="dxa"/>
              <w:bottom w:w="20" w:type="dxa"/>
              <w:right w:w="45" w:type="dxa"/>
            </w:tcMar>
            <w:vAlign w:val="center"/>
          </w:tcPr>
          <w:p w14:paraId="18171267">
            <w:pPr>
              <w:spacing w:before="0" w:after="0" w:line="240" w:lineRule="auto"/>
              <w:jc w:val="center"/>
            </w:pPr>
            <w:r>
              <w:rPr>
                <w:rFonts w:ascii="Times New Roman" w:hAnsi="Times New Roman" w:eastAsia="宋体"/>
                <w:b w:val="0"/>
                <w:sz w:val="18"/>
              </w:rPr>
              <w:t>0.056</w:t>
            </w:r>
          </w:p>
        </w:tc>
        <w:tc>
          <w:tcPr>
            <w:tcW w:w="1247" w:type="dxa"/>
            <w:tcBorders>
              <w:top w:val="nil"/>
              <w:left w:val="nil"/>
              <w:bottom w:val="nil"/>
              <w:right w:val="nil"/>
            </w:tcBorders>
            <w:tcMar>
              <w:top w:w="20" w:type="dxa"/>
              <w:left w:w="45" w:type="dxa"/>
              <w:bottom w:w="20" w:type="dxa"/>
              <w:right w:w="45" w:type="dxa"/>
            </w:tcMar>
            <w:vAlign w:val="center"/>
          </w:tcPr>
          <w:p w14:paraId="441BA80E">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3DDC43D3">
            <w:pPr>
              <w:spacing w:before="0" w:after="0" w:line="240" w:lineRule="auto"/>
              <w:jc w:val="center"/>
            </w:pPr>
            <w:r>
              <w:rPr>
                <w:rFonts w:ascii="Times New Roman" w:hAnsi="Times New Roman" w:eastAsia="宋体"/>
                <w:b w:val="0"/>
                <w:sz w:val="18"/>
              </w:rPr>
              <w:t>-0.3</w:t>
            </w:r>
          </w:p>
        </w:tc>
      </w:tr>
      <w:tr w14:paraId="48F8D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6" w:hRule="atLeas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2D4EA208">
            <w:pPr>
              <w:jc w:val="center"/>
            </w:pPr>
          </w:p>
        </w:tc>
        <w:tc>
          <w:tcPr>
            <w:tcW w:w="1814" w:type="dxa"/>
            <w:tcBorders>
              <w:top w:val="nil"/>
              <w:left w:val="nil"/>
              <w:bottom w:val="nil"/>
              <w:right w:val="nil"/>
            </w:tcBorders>
            <w:tcMar>
              <w:top w:w="20" w:type="dxa"/>
              <w:left w:w="45" w:type="dxa"/>
              <w:bottom w:w="20" w:type="dxa"/>
              <w:right w:w="45" w:type="dxa"/>
            </w:tcMar>
            <w:vAlign w:val="center"/>
          </w:tcPr>
          <w:p w14:paraId="323FB11B">
            <w:pPr>
              <w:spacing w:before="0" w:after="0" w:line="240" w:lineRule="auto"/>
              <w:jc w:val="center"/>
            </w:pPr>
            <w:r>
              <w:rPr>
                <w:rFonts w:ascii="Times New Roman" w:hAnsi="Times New Roman" w:eastAsia="宋体"/>
                <w:b w:val="0"/>
                <w:sz w:val="18"/>
              </w:rPr>
              <w:t>交易趋同度</w:t>
            </w:r>
          </w:p>
        </w:tc>
        <w:tc>
          <w:tcPr>
            <w:tcW w:w="1531" w:type="dxa"/>
            <w:tcBorders>
              <w:top w:val="nil"/>
              <w:left w:val="nil"/>
              <w:bottom w:val="nil"/>
              <w:right w:val="nil"/>
            </w:tcBorders>
            <w:tcMar>
              <w:top w:w="20" w:type="dxa"/>
              <w:left w:w="45" w:type="dxa"/>
              <w:bottom w:w="20" w:type="dxa"/>
              <w:right w:w="45" w:type="dxa"/>
            </w:tcMar>
            <w:vAlign w:val="center"/>
          </w:tcPr>
          <w:p w14:paraId="44632510">
            <w:pPr>
              <w:spacing w:before="0" w:after="0" w:line="240" w:lineRule="auto"/>
              <w:jc w:val="center"/>
            </w:pPr>
            <w:r>
              <w:rPr>
                <w:rFonts w:ascii="Times New Roman" w:hAnsi="Times New Roman" w:eastAsia="宋体"/>
                <w:b w:val="0"/>
                <w:sz w:val="18"/>
              </w:rPr>
              <w:t>+0.22***</w:t>
            </w:r>
          </w:p>
        </w:tc>
        <w:tc>
          <w:tcPr>
            <w:tcW w:w="1247" w:type="dxa"/>
            <w:tcBorders>
              <w:top w:val="nil"/>
              <w:left w:val="nil"/>
              <w:bottom w:val="nil"/>
              <w:right w:val="nil"/>
            </w:tcBorders>
            <w:tcMar>
              <w:top w:w="20" w:type="dxa"/>
              <w:left w:w="45" w:type="dxa"/>
              <w:bottom w:w="20" w:type="dxa"/>
              <w:right w:w="45" w:type="dxa"/>
            </w:tcMar>
            <w:vAlign w:val="center"/>
          </w:tcPr>
          <w:p w14:paraId="1D440433">
            <w:pPr>
              <w:spacing w:before="0" w:after="0" w:line="240" w:lineRule="auto"/>
              <w:jc w:val="center"/>
            </w:pPr>
            <w:r>
              <w:rPr>
                <w:rFonts w:ascii="Times New Roman" w:hAnsi="Times New Roman" w:eastAsia="宋体"/>
                <w:b w:val="0"/>
                <w:sz w:val="18"/>
              </w:rPr>
              <w:t>0.039</w:t>
            </w:r>
          </w:p>
        </w:tc>
        <w:tc>
          <w:tcPr>
            <w:tcW w:w="1247" w:type="dxa"/>
            <w:tcBorders>
              <w:top w:val="nil"/>
              <w:left w:val="nil"/>
              <w:bottom w:val="nil"/>
              <w:right w:val="nil"/>
            </w:tcBorders>
            <w:tcMar>
              <w:top w:w="20" w:type="dxa"/>
              <w:left w:w="45" w:type="dxa"/>
              <w:bottom w:w="20" w:type="dxa"/>
              <w:right w:w="45" w:type="dxa"/>
            </w:tcMar>
            <w:vAlign w:val="center"/>
          </w:tcPr>
          <w:p w14:paraId="3F292EA6">
            <w:pPr>
              <w:spacing w:before="0" w:after="0" w:line="240" w:lineRule="auto"/>
              <w:jc w:val="center"/>
            </w:pPr>
            <w:r>
              <w:rPr>
                <w:rFonts w:ascii="Times New Roman" w:hAnsi="Times New Roman" w:eastAsia="宋体"/>
                <w:b w:val="0"/>
                <w:sz w:val="18"/>
              </w:rPr>
              <w:t>362</w:t>
            </w:r>
          </w:p>
        </w:tc>
        <w:tc>
          <w:tcPr>
            <w:tcW w:w="2154" w:type="dxa"/>
            <w:tcBorders>
              <w:top w:val="nil"/>
              <w:left w:val="nil"/>
              <w:bottom w:val="nil"/>
              <w:right w:val="nil"/>
            </w:tcBorders>
            <w:tcMar>
              <w:top w:w="20" w:type="dxa"/>
              <w:left w:w="45" w:type="dxa"/>
              <w:bottom w:w="20" w:type="dxa"/>
              <w:right w:w="45" w:type="dxa"/>
            </w:tcMar>
            <w:vAlign w:val="center"/>
          </w:tcPr>
          <w:p w14:paraId="1044611F">
            <w:pPr>
              <w:spacing w:before="0" w:after="0" w:line="240" w:lineRule="auto"/>
              <w:jc w:val="center"/>
            </w:pPr>
            <w:r>
              <w:rPr>
                <w:rFonts w:ascii="Times New Roman" w:hAnsi="Times New Roman" w:eastAsia="宋体"/>
                <w:b w:val="0"/>
                <w:sz w:val="18"/>
              </w:rPr>
              <w:t>+1.3</w:t>
            </w:r>
          </w:p>
        </w:tc>
      </w:tr>
      <w:tr w14:paraId="02DE6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5F8B6B91">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4194FF1D">
            <w:pPr>
              <w:spacing w:before="0" w:after="0" w:line="240" w:lineRule="auto"/>
              <w:jc w:val="center"/>
            </w:pPr>
            <w:r>
              <w:rPr>
                <w:rFonts w:ascii="Times New Roman" w:hAnsi="Times New Roman" w:eastAsia="宋体"/>
                <w:b w:val="0"/>
                <w:sz w:val="18"/>
              </w:rPr>
              <w:t>换手率</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B43692">
            <w:pPr>
              <w:spacing w:before="0" w:after="0" w:line="240" w:lineRule="auto"/>
              <w:jc w:val="center"/>
            </w:pPr>
            <w:r>
              <w:rPr>
                <w:rFonts w:ascii="Times New Roman" w:hAnsi="Times New Roman" w:eastAsia="宋体"/>
                <w:b w:val="0"/>
                <w:sz w:val="18"/>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079015">
            <w:pPr>
              <w:spacing w:before="0" w:after="0" w:line="240" w:lineRule="auto"/>
              <w:jc w:val="center"/>
            </w:pPr>
            <w:r>
              <w:rPr>
                <w:rFonts w:ascii="Times New Roman" w:hAnsi="Times New Roman" w:eastAsia="宋体"/>
                <w:b w:val="0"/>
                <w:sz w:val="18"/>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4C4166C">
            <w:pPr>
              <w:spacing w:before="0" w:after="0" w:line="240" w:lineRule="auto"/>
              <w:jc w:val="center"/>
            </w:pPr>
            <w:r>
              <w:rPr>
                <w:rFonts w:ascii="Times New Roman" w:hAnsi="Times New Roman" w:eastAsia="宋体"/>
                <w:b w:val="0"/>
                <w:sz w:val="18"/>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C9E3E98">
            <w:pPr>
              <w:spacing w:before="0" w:after="0" w:line="240" w:lineRule="auto"/>
              <w:jc w:val="center"/>
            </w:pPr>
            <w:r>
              <w:rPr>
                <w:rFonts w:ascii="Times New Roman" w:hAnsi="Times New Roman" w:eastAsia="宋体"/>
                <w:b w:val="0"/>
                <w:sz w:val="18"/>
              </w:rPr>
              <w:t>+1.0</w:t>
            </w:r>
          </w:p>
        </w:tc>
      </w:tr>
      <w:tr w14:paraId="041762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17" w:type="dxa"/>
            <w:tcBorders>
              <w:top w:val="nil"/>
              <w:left w:val="nil"/>
              <w:bottom w:val="single" w:color="000000" w:sz="12" w:space="0"/>
              <w:right w:val="nil"/>
            </w:tcBorders>
            <w:tcMar>
              <w:top w:w="20" w:type="dxa"/>
              <w:left w:w="45" w:type="dxa"/>
              <w:bottom w:w="20" w:type="dxa"/>
              <w:right w:w="45" w:type="dxa"/>
            </w:tcMar>
            <w:vAlign w:val="center"/>
          </w:tcPr>
          <w:p w14:paraId="1A78F7AD">
            <w:pPr>
              <w:spacing w:before="0" w:after="0" w:line="240" w:lineRule="auto"/>
              <w:jc w:val="center"/>
            </w:pPr>
            <w:r>
              <w:rPr>
                <w:rFonts w:ascii="Times New Roman" w:hAnsi="Times New Roman" w:eastAsia="宋体"/>
                <w:b/>
                <w:sz w:val="18"/>
              </w:rPr>
              <w:t>全模型统计量</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2FE0930">
            <w:pPr>
              <w:spacing w:before="0" w:after="0" w:line="240" w:lineRule="auto"/>
              <w:jc w:val="center"/>
            </w:pPr>
            <w:r>
              <w:rPr>
                <w:rFonts w:ascii="Times New Roman" w:hAnsi="Times New Roman" w:eastAsia="宋体"/>
                <w:b/>
                <w:sz w:val="18"/>
              </w:rPr>
              <w:t>联立多元回归</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C25C269">
            <w:pPr>
              <w:spacing w:before="0" w:after="0" w:line="240" w:lineRule="auto"/>
              <w:jc w:val="center"/>
            </w:pPr>
            <w:r>
              <w:rPr>
                <w:rFonts w:ascii="Times New Roman" w:hAnsi="Times New Roman" w:eastAsia="宋体"/>
                <w:b/>
                <w:sz w:val="18"/>
              </w:rPr>
              <w:t>—</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0E7E0A0B">
            <w:pPr>
              <w:spacing w:before="0" w:after="0" w:line="240" w:lineRule="auto"/>
              <w:jc w:val="center"/>
            </w:pPr>
            <w:r>
              <w:rPr>
                <w:rFonts w:ascii="Times New Roman" w:hAnsi="Times New Roman" w:eastAsia="宋体"/>
                <w:b/>
                <w:sz w:val="18"/>
              </w:rPr>
              <w:t>0.7141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29B1C018">
            <w:pPr>
              <w:spacing w:before="0" w:after="0" w:line="240" w:lineRule="auto"/>
              <w:jc w:val="center"/>
            </w:pPr>
            <w:r>
              <w:rPr>
                <w:rFonts w:ascii="Times New Roman" w:hAnsi="Times New Roman" w:eastAsia="宋体"/>
                <w:b/>
                <w:sz w:val="18"/>
              </w:rPr>
              <w:t>350</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072095FF">
            <w:pPr>
              <w:spacing w:before="0" w:after="0" w:line="240" w:lineRule="auto"/>
              <w:jc w:val="center"/>
            </w:pPr>
            <w:r>
              <w:rPr>
                <w:rFonts w:ascii="Times New Roman" w:hAnsi="Times New Roman" w:eastAsia="宋体"/>
                <w:b/>
                <w:sz w:val="18"/>
              </w:rPr>
              <w:t>F=42.18*** (p&lt;0.001)</w:t>
            </w:r>
          </w:p>
        </w:tc>
      </w:tr>
    </w:tbl>
    <w:p w14:paraId="60A2A458">
      <w:pPr>
        <w:spacing w:before="20" w:after="60" w:line="276" w:lineRule="auto"/>
        <w:jc w:val="left"/>
      </w:pPr>
      <w:r>
        <w:rPr>
          <w:sz w:val="17"/>
        </w:rPr>
        <w:t>注：因变量均为 FF5 alpha；单变量回归报告系数 β（含显著性星号）、解释力 R² 与有效样本数 N；「联立全模型」为将全部连续候选指标纳入同一方程的多元回归净效应 t 值（全模型 R²=0.7141，N=350）；哑变量不入联立记「—」。***、**、* 分别表示 1%、5%、10% 水平显著。</w:t>
      </w:r>
    </w:p>
    <w:p w14:paraId="3F3CBE79">
      <w:pPr>
        <w:spacing w:after="80" w:line="360" w:lineRule="auto"/>
        <w:ind w:firstLine="480"/>
        <w:rPr>
          <w:sz w:val="24"/>
          <w:szCs w:val="28"/>
        </w:rPr>
      </w:pPr>
      <w:r>
        <w:rPr>
          <w:rFonts w:ascii="Times New Roman" w:hAnsi="Times New Roman" w:eastAsia="宋体"/>
          <w:b w:val="0"/>
          <w:sz w:val="24"/>
          <w:szCs w:val="28"/>
        </w:rPr>
        <w:t>t 值回答“是否显著”，系数回答“值多少钱”。标准差换算后（年化）：处置效应恶化 1 个标准差吞噬季度超额约 0.54 个百分点（占季度均值约四分之一，年化约 2.2%），行业集中度与 Sharpe 则分别贡献季度约 0.73 与 0.85 个百分点（年化约 +2.9% 与 +3.7%）。在全部 25 个候选指标中，12 个核心行为指标单变量高度显著且符合理论机制预期（见表 4 及附表 2 单变量回归矩阵对角线）：集中押注（ICI）、盈利进攻（risk_asym）、报表外调仓（ARG）、跌市防守（timing）、三项转化比率（Sharpe、Sortino、MPPM）及锚定效应（anchor_high，β=+0.09***）显著为正，其中高位持仓反映持仓贴近前期高点的右侧动量追随效应；处置效应（de）、过度自信（oc_conf）、风格漂移（ISDI）与策略偏离（SDI）显著为负。基本面特征均为负向，与规模不经济物理约束一致；个人背景标签无独立解释力。联立全模型 R² 跃升至 0.7141，ARG、timing、MPPM 与 ICI 净效应稳固，印证多维行为协同价值。</w:t>
      </w:r>
    </w:p>
    <w:p w14:paraId="1A0F08A7">
      <w:pPr>
        <w:keepNext/>
        <w:spacing w:after="80" w:line="324" w:lineRule="auto"/>
        <w:ind w:firstLine="480"/>
        <w:jc w:val="center"/>
        <w:rPr>
          <w:rFonts w:hint="eastAsia" w:ascii="黑体" w:hAnsi="黑体" w:eastAsia="黑体" w:cs="黑体"/>
          <w:b/>
          <w:bCs/>
          <w:sz w:val="21"/>
          <w:highlight w:val="none"/>
          <w:lang w:eastAsia="zh-CN"/>
        </w:rPr>
      </w:pPr>
      <w:r>
        <w:rPr>
          <w:rFonts w:hint="eastAsia" w:ascii="黑体" w:hAnsi="黑体" w:eastAsia="黑体" w:cs="黑体"/>
          <w:b/>
          <w:bCs/>
          <w:sz w:val="21"/>
          <w:highlight w:val="none"/>
          <w:lang w:eastAsia="zh-CN"/>
        </w:rPr>
        <w:t xml:space="preserve">表 </w:t>
      </w:r>
      <w:r>
        <w:rPr>
          <w:rFonts w:hint="eastAsia" w:ascii="黑体" w:hAnsi="黑体" w:eastAsia="黑体" w:cs="黑体"/>
          <w:b/>
          <w:bCs/>
          <w:sz w:val="21"/>
          <w:highlight w:val="none"/>
          <w:lang w:val="en-US" w:eastAsia="zh-CN"/>
        </w:rPr>
        <w:t>5</w:t>
      </w:r>
      <w:r>
        <w:rPr>
          <w:rFonts w:hint="eastAsia" w:ascii="黑体" w:hAnsi="黑体" w:eastAsia="黑体" w:cs="黑体"/>
          <w:b/>
          <w:bCs/>
          <w:sz w:val="21"/>
          <w:highlight w:val="none"/>
          <w:lang w:eastAsia="zh-CN"/>
        </w:rPr>
        <w:t xml:space="preserve">  1</w:t>
      </w:r>
      <w:r>
        <w:rPr>
          <w:rFonts w:hint="eastAsia" w:ascii="黑体" w:hAnsi="黑体" w:eastAsia="黑体" w:cs="黑体"/>
          <w:b/>
          <w:bCs/>
          <w:sz w:val="21"/>
          <w:highlight w:val="none"/>
          <w:lang w:val="en-US" w:eastAsia="zh-CN"/>
        </w:rPr>
        <w:t>6</w:t>
      </w:r>
      <w:r>
        <w:rPr>
          <w:rFonts w:hint="eastAsia" w:ascii="黑体" w:hAnsi="黑体" w:eastAsia="黑体" w:cs="黑体"/>
          <w:b/>
          <w:bCs/>
          <w:sz w:val="21"/>
          <w:highlight w:val="none"/>
          <w:lang w:eastAsia="zh-CN"/>
        </w:rPr>
        <w:t xml:space="preserve"> 个</w:t>
      </w:r>
      <w:r>
        <w:rPr>
          <w:rFonts w:hint="eastAsia" w:ascii="黑体" w:hAnsi="黑体" w:eastAsia="黑体" w:cs="黑体"/>
          <w:b/>
          <w:bCs/>
          <w:sz w:val="21"/>
          <w:highlight w:val="none"/>
          <w:lang w:val="en-US" w:eastAsia="zh-CN"/>
        </w:rPr>
        <w:t>有效</w:t>
      </w:r>
      <w:r>
        <w:rPr>
          <w:rFonts w:hint="eastAsia" w:ascii="黑体" w:hAnsi="黑体" w:eastAsia="黑体" w:cs="黑体"/>
          <w:b/>
          <w:bCs/>
          <w:sz w:val="21"/>
          <w:highlight w:val="none"/>
          <w:lang w:eastAsia="zh-CN"/>
        </w:rPr>
        <w:t>成分指标的单变量显著性结果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92"/>
        <w:gridCol w:w="1792"/>
        <w:gridCol w:w="1792"/>
        <w:gridCol w:w="1792"/>
        <w:gridCol w:w="1792"/>
      </w:tblGrid>
      <w:tr w14:paraId="2D159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tcBorders>
              <w:top w:val="single" w:color="000000" w:sz="12" w:space="0"/>
              <w:left w:val="nil"/>
              <w:bottom w:val="single" w:color="000000" w:sz="4" w:space="0"/>
              <w:right w:val="nil"/>
              <w:tl2br w:val="nil"/>
            </w:tcBorders>
            <w:shd w:val="clear" w:color="auto" w:fill="auto"/>
            <w:vAlign w:val="center"/>
          </w:tcPr>
          <w:p w14:paraId="1C85BAE5">
            <w:pPr>
              <w:spacing w:after="40" w:line="276" w:lineRule="auto"/>
              <w:jc w:val="center"/>
              <w:rPr>
                <w:b w:val="0"/>
                <w:color w:val="000000"/>
              </w:rPr>
            </w:pPr>
            <w:r>
              <w:rPr>
                <w:rFonts w:ascii="Times New Roman" w:hAnsi="Times New Roman" w:eastAsia="宋体"/>
                <w:b w:val="0"/>
                <w:color w:val="000000"/>
                <w:sz w:val="18"/>
              </w:rPr>
              <w:t>层级</w:t>
            </w:r>
          </w:p>
        </w:tc>
        <w:tc>
          <w:tcPr>
            <w:tcW w:w="1792" w:type="dxa"/>
            <w:tcBorders>
              <w:top w:val="single" w:color="000000" w:sz="12" w:space="0"/>
              <w:left w:val="nil"/>
              <w:bottom w:val="single" w:color="000000" w:sz="4" w:space="0"/>
              <w:right w:val="nil"/>
            </w:tcBorders>
            <w:shd w:val="clear" w:color="auto" w:fill="auto"/>
            <w:vAlign w:val="center"/>
          </w:tcPr>
          <w:p w14:paraId="515FA6A1">
            <w:pPr>
              <w:spacing w:after="40" w:line="276" w:lineRule="auto"/>
              <w:jc w:val="center"/>
              <w:rPr>
                <w:b w:val="0"/>
                <w:color w:val="000000"/>
              </w:rPr>
            </w:pPr>
            <w:r>
              <w:rPr>
                <w:rFonts w:ascii="Times New Roman" w:hAnsi="Times New Roman" w:eastAsia="宋体"/>
                <w:b w:val="0"/>
                <w:color w:val="000000"/>
                <w:sz w:val="18"/>
              </w:rPr>
              <w:t>指标</w:t>
            </w:r>
          </w:p>
        </w:tc>
        <w:tc>
          <w:tcPr>
            <w:tcW w:w="1792" w:type="dxa"/>
            <w:tcBorders>
              <w:top w:val="single" w:color="000000" w:sz="12" w:space="0"/>
              <w:left w:val="nil"/>
              <w:bottom w:val="single" w:color="000000" w:sz="4" w:space="0"/>
              <w:right w:val="nil"/>
            </w:tcBorders>
            <w:shd w:val="clear" w:color="auto" w:fill="auto"/>
            <w:vAlign w:val="center"/>
          </w:tcPr>
          <w:p w14:paraId="5D883FBF">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横截面</w:t>
            </w:r>
            <w:r>
              <w:rPr>
                <w:rFonts w:hint="eastAsia" w:ascii="Times New Roman" w:hAnsi="Times New Roman" w:eastAsia="宋体"/>
                <w:b w:val="0"/>
                <w:color w:val="000000"/>
                <w:sz w:val="18"/>
                <w:lang w:eastAsia="zh-CN"/>
              </w:rPr>
              <w:t>回归</w:t>
            </w:r>
          </w:p>
        </w:tc>
        <w:tc>
          <w:tcPr>
            <w:tcW w:w="1792" w:type="dxa"/>
            <w:tcBorders>
              <w:top w:val="single" w:color="000000" w:sz="12" w:space="0"/>
              <w:left w:val="nil"/>
              <w:bottom w:val="single" w:color="000000" w:sz="4" w:space="0"/>
              <w:right w:val="nil"/>
            </w:tcBorders>
            <w:shd w:val="clear" w:color="auto" w:fill="auto"/>
            <w:vAlign w:val="center"/>
          </w:tcPr>
          <w:p w14:paraId="4F026F08">
            <w:pPr>
              <w:spacing w:after="40" w:line="276" w:lineRule="auto"/>
              <w:jc w:val="center"/>
              <w:rPr>
                <w:rFonts w:hint="eastAsia"/>
                <w:b w:val="0"/>
                <w:color w:val="000000"/>
                <w:lang w:eastAsia="zh-CN"/>
              </w:rPr>
            </w:pPr>
            <w:r>
              <w:rPr>
                <w:rFonts w:ascii="Times New Roman" w:hAnsi="Times New Roman" w:eastAsia="宋体"/>
                <w:b w:val="0"/>
                <w:color w:val="000000"/>
                <w:sz w:val="18"/>
                <w:lang w:eastAsia="zh-CN"/>
              </w:rPr>
              <w:t>面板</w:t>
            </w:r>
            <w:r>
              <w:rPr>
                <w:rFonts w:hint="eastAsia" w:ascii="Times New Roman" w:hAnsi="Times New Roman" w:eastAsia="宋体"/>
                <w:b w:val="0"/>
                <w:color w:val="000000"/>
                <w:sz w:val="18"/>
                <w:lang w:eastAsia="zh-CN"/>
              </w:rPr>
              <w:t>回归</w:t>
            </w:r>
          </w:p>
        </w:tc>
        <w:tc>
          <w:tcPr>
            <w:tcW w:w="1792" w:type="dxa"/>
            <w:tcBorders>
              <w:top w:val="single" w:color="000000" w:sz="12" w:space="0"/>
              <w:left w:val="nil"/>
              <w:bottom w:val="single" w:color="000000" w:sz="4" w:space="0"/>
              <w:right w:val="nil"/>
            </w:tcBorders>
            <w:shd w:val="clear" w:color="auto" w:fill="auto"/>
            <w:vAlign w:val="center"/>
          </w:tcPr>
          <w:p w14:paraId="2B6A6E48">
            <w:pPr>
              <w:spacing w:after="40" w:line="276" w:lineRule="auto"/>
              <w:jc w:val="center"/>
              <w:rPr>
                <w:b w:val="0"/>
                <w:color w:val="000000"/>
              </w:rPr>
            </w:pPr>
            <w:r>
              <w:rPr>
                <w:rFonts w:ascii="Times New Roman" w:hAnsi="Times New Roman" w:eastAsia="宋体"/>
                <w:b w:val="0"/>
                <w:color w:val="000000"/>
                <w:sz w:val="18"/>
              </w:rPr>
              <w:t>经济含义</w:t>
            </w:r>
          </w:p>
        </w:tc>
      </w:tr>
      <w:tr w14:paraId="159704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restart"/>
            <w:tcBorders>
              <w:top w:val="nil"/>
              <w:left w:val="nil"/>
              <w:bottom w:val="nil"/>
              <w:right w:val="nil"/>
            </w:tcBorders>
            <w:shd w:val="clear" w:color="auto" w:fill="auto"/>
            <w:vAlign w:val="center"/>
          </w:tcPr>
          <w:p w14:paraId="22CC66D3">
            <w:pPr>
              <w:spacing w:after="40" w:line="276" w:lineRule="auto"/>
              <w:jc w:val="center"/>
              <w:rPr>
                <w:b w:val="0"/>
                <w:color w:val="000000"/>
              </w:rPr>
            </w:pPr>
            <w:r>
              <w:rPr>
                <w:rFonts w:ascii="宋体" w:hAnsi="宋体" w:eastAsia="宋体"/>
                <w:b w:val="0"/>
                <w:color w:val="000000"/>
                <w:sz w:val="21"/>
                <w:szCs w:val="21"/>
              </w:rPr>
              <w:t>L1 基本面</w:t>
            </w:r>
            <w:r>
              <w:rPr>
                <w:rFonts w:hint="eastAsia" w:ascii="宋体" w:hAnsi="宋体" w:eastAsia="宋体" w:cs="微软雅黑"/>
                <w:b w:val="0"/>
                <w:color w:val="000000"/>
                <w:sz w:val="21"/>
                <w:szCs w:val="21"/>
              </w:rPr>
              <w:t>层</w:t>
            </w:r>
          </w:p>
        </w:tc>
        <w:tc>
          <w:tcPr>
            <w:tcW w:w="1792" w:type="dxa"/>
            <w:tcBorders>
              <w:top w:val="single" w:color="000000" w:sz="4" w:space="0"/>
              <w:left w:val="nil"/>
              <w:bottom w:val="nil"/>
              <w:right w:val="nil"/>
            </w:tcBorders>
            <w:shd w:val="clear" w:color="auto" w:fill="auto"/>
            <w:vAlign w:val="center"/>
          </w:tcPr>
          <w:p w14:paraId="285019AB">
            <w:pPr>
              <w:spacing w:after="40" w:line="276" w:lineRule="auto"/>
              <w:jc w:val="center"/>
              <w:rPr>
                <w:b w:val="0"/>
                <w:color w:val="000000"/>
              </w:rPr>
            </w:pPr>
            <w:r>
              <w:rPr>
                <w:rFonts w:ascii="Times New Roman" w:hAnsi="Times New Roman" w:eastAsia="宋体"/>
                <w:b w:val="0"/>
                <w:color w:val="000000"/>
                <w:sz w:val="18"/>
              </w:rPr>
              <w:t>任职年限</w:t>
            </w:r>
          </w:p>
        </w:tc>
        <w:tc>
          <w:tcPr>
            <w:tcW w:w="1792" w:type="dxa"/>
            <w:tcBorders>
              <w:top w:val="single" w:color="000000" w:sz="4" w:space="0"/>
              <w:left w:val="nil"/>
              <w:bottom w:val="nil"/>
              <w:right w:val="nil"/>
            </w:tcBorders>
            <w:shd w:val="clear" w:color="auto" w:fill="auto"/>
            <w:vAlign w:val="center"/>
          </w:tcPr>
          <w:p w14:paraId="23F58838">
            <w:pPr>
              <w:spacing w:after="40" w:line="276" w:lineRule="auto"/>
              <w:jc w:val="center"/>
              <w:rPr>
                <w:b w:val="0"/>
                <w:color w:val="000000"/>
              </w:rPr>
            </w:pPr>
            <w:r>
              <w:rPr>
                <w:rFonts w:ascii="Times New Roman" w:hAnsi="Times New Roman" w:eastAsia="宋体"/>
                <w:b w:val="0"/>
                <w:color w:val="000000"/>
                <w:sz w:val="18"/>
              </w:rPr>
              <w:t>t=-1.85*</w:t>
            </w:r>
          </w:p>
        </w:tc>
        <w:tc>
          <w:tcPr>
            <w:tcW w:w="1792" w:type="dxa"/>
            <w:tcBorders>
              <w:top w:val="single" w:color="000000" w:sz="4" w:space="0"/>
              <w:left w:val="nil"/>
              <w:bottom w:val="nil"/>
              <w:right w:val="nil"/>
            </w:tcBorders>
            <w:shd w:val="clear" w:color="auto" w:fill="auto"/>
            <w:vAlign w:val="center"/>
          </w:tcPr>
          <w:p w14:paraId="1D7790AE">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single" w:color="000000" w:sz="4" w:space="0"/>
              <w:left w:val="nil"/>
              <w:bottom w:val="nil"/>
              <w:right w:val="nil"/>
            </w:tcBorders>
            <w:shd w:val="clear" w:color="auto" w:fill="auto"/>
            <w:vAlign w:val="center"/>
          </w:tcPr>
          <w:p w14:paraId="0EF62FDE">
            <w:pPr>
              <w:spacing w:after="40" w:line="276" w:lineRule="auto"/>
              <w:jc w:val="center"/>
              <w:rPr>
                <w:b w:val="0"/>
                <w:color w:val="000000"/>
                <w:lang w:eastAsia="zh-CN"/>
              </w:rPr>
            </w:pPr>
            <w:r>
              <w:rPr>
                <w:rFonts w:hint="eastAsia" w:ascii="Times New Roman" w:hAnsi="Times New Roman" w:eastAsia="宋体"/>
                <w:b w:val="0"/>
                <w:color w:val="000000"/>
                <w:sz w:val="18"/>
              </w:rPr>
              <w:t>任职越久 alpha 反而越低</w:t>
            </w:r>
          </w:p>
        </w:tc>
      </w:tr>
      <w:tr w14:paraId="11B350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5D874853">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29EE712B">
            <w:pPr>
              <w:spacing w:after="40" w:line="276" w:lineRule="auto"/>
              <w:jc w:val="center"/>
              <w:rPr>
                <w:b w:val="0"/>
                <w:color w:val="000000"/>
              </w:rPr>
            </w:pPr>
            <w:r>
              <w:rPr>
                <w:rFonts w:ascii="Times New Roman" w:hAnsi="Times New Roman" w:eastAsia="宋体"/>
                <w:b w:val="0"/>
                <w:color w:val="000000"/>
                <w:sz w:val="18"/>
              </w:rPr>
              <w:t>log基金年龄</w:t>
            </w:r>
          </w:p>
        </w:tc>
        <w:tc>
          <w:tcPr>
            <w:tcW w:w="1792" w:type="dxa"/>
            <w:tcBorders>
              <w:top w:val="nil"/>
              <w:left w:val="nil"/>
              <w:bottom w:val="nil"/>
              <w:right w:val="nil"/>
            </w:tcBorders>
            <w:shd w:val="clear" w:color="auto" w:fill="auto"/>
            <w:vAlign w:val="center"/>
          </w:tcPr>
          <w:p w14:paraId="3B78505E">
            <w:pPr>
              <w:spacing w:after="40" w:line="276" w:lineRule="auto"/>
              <w:jc w:val="center"/>
              <w:rPr>
                <w:b w:val="0"/>
                <w:color w:val="000000"/>
              </w:rPr>
            </w:pPr>
            <w:r>
              <w:rPr>
                <w:rFonts w:ascii="Times New Roman" w:hAnsi="Times New Roman" w:eastAsia="宋体"/>
                <w:b w:val="0"/>
                <w:color w:val="000000"/>
                <w:sz w:val="18"/>
              </w:rPr>
              <w:t>t=-4.13***</w:t>
            </w:r>
          </w:p>
        </w:tc>
        <w:tc>
          <w:tcPr>
            <w:tcW w:w="1792" w:type="dxa"/>
            <w:tcBorders>
              <w:top w:val="nil"/>
              <w:left w:val="nil"/>
              <w:bottom w:val="nil"/>
              <w:right w:val="nil"/>
            </w:tcBorders>
            <w:shd w:val="clear" w:color="auto" w:fill="auto"/>
            <w:vAlign w:val="center"/>
          </w:tcPr>
          <w:p w14:paraId="11B00682">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nil"/>
              <w:left w:val="nil"/>
              <w:bottom w:val="nil"/>
              <w:right w:val="nil"/>
            </w:tcBorders>
            <w:shd w:val="clear" w:color="auto" w:fill="auto"/>
            <w:vAlign w:val="center"/>
          </w:tcPr>
          <w:p w14:paraId="28F67355">
            <w:pPr>
              <w:spacing w:after="40" w:line="276" w:lineRule="auto"/>
              <w:jc w:val="center"/>
              <w:rPr>
                <w:b w:val="0"/>
                <w:color w:val="000000"/>
              </w:rPr>
            </w:pPr>
            <w:r>
              <w:rPr>
                <w:rFonts w:ascii="Times New Roman" w:hAnsi="Times New Roman" w:eastAsia="宋体"/>
                <w:b w:val="0"/>
                <w:color w:val="000000"/>
                <w:sz w:val="18"/>
              </w:rPr>
              <w:t>新基金 alpha 更高</w:t>
            </w:r>
          </w:p>
        </w:tc>
      </w:tr>
      <w:tr w14:paraId="773F5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2711252F">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57CC485A">
            <w:pPr>
              <w:spacing w:after="40" w:line="276" w:lineRule="auto"/>
              <w:jc w:val="center"/>
              <w:rPr>
                <w:b w:val="0"/>
                <w:color w:val="000000"/>
              </w:rPr>
            </w:pPr>
            <w:r>
              <w:rPr>
                <w:rFonts w:ascii="Times New Roman" w:hAnsi="Times New Roman" w:eastAsia="宋体"/>
                <w:b w:val="0"/>
                <w:color w:val="000000"/>
                <w:sz w:val="18"/>
              </w:rPr>
              <w:t>log基金规模</w:t>
            </w:r>
          </w:p>
        </w:tc>
        <w:tc>
          <w:tcPr>
            <w:tcW w:w="1792" w:type="dxa"/>
            <w:tcBorders>
              <w:top w:val="nil"/>
              <w:left w:val="nil"/>
              <w:bottom w:val="nil"/>
              <w:right w:val="nil"/>
            </w:tcBorders>
            <w:shd w:val="clear" w:color="auto" w:fill="auto"/>
            <w:vAlign w:val="center"/>
          </w:tcPr>
          <w:p w14:paraId="53007B16">
            <w:pPr>
              <w:spacing w:after="40" w:line="276" w:lineRule="auto"/>
              <w:jc w:val="center"/>
              <w:rPr>
                <w:b w:val="0"/>
                <w:color w:val="000000"/>
              </w:rPr>
            </w:pPr>
            <w:r>
              <w:rPr>
                <w:rFonts w:ascii="Times New Roman" w:hAnsi="Times New Roman" w:eastAsia="宋体"/>
                <w:b w:val="0"/>
                <w:color w:val="000000"/>
                <w:sz w:val="18"/>
              </w:rPr>
              <w:t>t=-1.16</w:t>
            </w:r>
          </w:p>
        </w:tc>
        <w:tc>
          <w:tcPr>
            <w:tcW w:w="1792" w:type="dxa"/>
            <w:tcBorders>
              <w:top w:val="nil"/>
              <w:left w:val="nil"/>
              <w:bottom w:val="nil"/>
              <w:right w:val="nil"/>
            </w:tcBorders>
            <w:shd w:val="clear" w:color="auto" w:fill="auto"/>
            <w:vAlign w:val="center"/>
          </w:tcPr>
          <w:p w14:paraId="547EE564">
            <w:pPr>
              <w:spacing w:after="40" w:line="276" w:lineRule="auto"/>
              <w:jc w:val="center"/>
              <w:rPr>
                <w:b w:val="0"/>
                <w:color w:val="000000"/>
              </w:rPr>
            </w:pPr>
            <w:r>
              <w:rPr>
                <w:rFonts w:ascii="Times New Roman" w:hAnsi="Times New Roman" w:eastAsia="宋体"/>
                <w:b w:val="0"/>
                <w:color w:val="000000"/>
                <w:sz w:val="18"/>
              </w:rPr>
              <w:t>—（控制层）</w:t>
            </w:r>
          </w:p>
        </w:tc>
        <w:tc>
          <w:tcPr>
            <w:tcW w:w="1792" w:type="dxa"/>
            <w:tcBorders>
              <w:top w:val="nil"/>
              <w:left w:val="nil"/>
              <w:bottom w:val="nil"/>
              <w:right w:val="nil"/>
            </w:tcBorders>
            <w:shd w:val="clear" w:color="auto" w:fill="auto"/>
            <w:vAlign w:val="center"/>
          </w:tcPr>
          <w:p w14:paraId="23330479">
            <w:pPr>
              <w:spacing w:after="40" w:line="276" w:lineRule="auto"/>
              <w:jc w:val="center"/>
              <w:rPr>
                <w:b w:val="0"/>
                <w:color w:val="000000"/>
                <w:lang w:eastAsia="zh-CN"/>
              </w:rPr>
            </w:pPr>
            <w:r>
              <w:rPr>
                <w:rFonts w:hint="eastAsia" w:ascii="Times New Roman" w:hAnsi="Times New Roman" w:eastAsia="宋体"/>
                <w:b w:val="0"/>
                <w:color w:val="000000"/>
                <w:sz w:val="18"/>
              </w:rPr>
              <w:t>规模越小 alpha 越高</w:t>
            </w:r>
          </w:p>
        </w:tc>
      </w:tr>
      <w:tr w14:paraId="6D456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restart"/>
            <w:tcBorders>
              <w:top w:val="nil"/>
              <w:left w:val="nil"/>
              <w:bottom w:val="nil"/>
              <w:right w:val="nil"/>
            </w:tcBorders>
            <w:shd w:val="clear" w:color="auto" w:fill="auto"/>
            <w:vAlign w:val="center"/>
          </w:tcPr>
          <w:p w14:paraId="272B734E">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1</w:t>
            </w:r>
            <w:r>
              <w:rPr>
                <w:rFonts w:ascii="宋体" w:hAnsi="宋体" w:eastAsia="宋体"/>
                <w:b w:val="0"/>
                <w:color w:val="000000"/>
                <w:sz w:val="21"/>
                <w:szCs w:val="21"/>
              </w:rPr>
              <w:t xml:space="preserve"> 配置</w:t>
            </w:r>
            <w:r>
              <w:rPr>
                <w:rFonts w:hint="eastAsia" w:ascii="宋体" w:hAnsi="宋体" w:eastAsia="宋体" w:cs="微软雅黑"/>
                <w:b w:val="0"/>
                <w:color w:val="000000"/>
                <w:sz w:val="21"/>
                <w:szCs w:val="21"/>
              </w:rPr>
              <w:t>选择层</w:t>
            </w:r>
          </w:p>
        </w:tc>
        <w:tc>
          <w:tcPr>
            <w:tcW w:w="1792" w:type="dxa"/>
            <w:tcBorders>
              <w:top w:val="nil"/>
              <w:left w:val="nil"/>
              <w:bottom w:val="nil"/>
              <w:right w:val="nil"/>
            </w:tcBorders>
            <w:shd w:val="clear" w:color="auto" w:fill="auto"/>
            <w:vAlign w:val="center"/>
          </w:tcPr>
          <w:p w14:paraId="597BB037">
            <w:pPr>
              <w:spacing w:after="40" w:line="276" w:lineRule="auto"/>
              <w:jc w:val="center"/>
              <w:rPr>
                <w:b w:val="0"/>
                <w:color w:val="000000"/>
              </w:rPr>
            </w:pPr>
            <w:r>
              <w:rPr>
                <w:rFonts w:ascii="Times New Roman" w:hAnsi="Times New Roman" w:eastAsia="宋体"/>
                <w:b w:val="0"/>
                <w:color w:val="000000"/>
                <w:sz w:val="18"/>
              </w:rPr>
              <w:t>行业集中度ICI</w:t>
            </w:r>
          </w:p>
        </w:tc>
        <w:tc>
          <w:tcPr>
            <w:tcW w:w="1792" w:type="dxa"/>
            <w:tcBorders>
              <w:top w:val="nil"/>
              <w:left w:val="nil"/>
              <w:bottom w:val="nil"/>
              <w:right w:val="nil"/>
            </w:tcBorders>
            <w:shd w:val="clear" w:color="auto" w:fill="auto"/>
            <w:vAlign w:val="center"/>
          </w:tcPr>
          <w:p w14:paraId="79240C63">
            <w:pPr>
              <w:spacing w:after="40" w:line="276" w:lineRule="auto"/>
              <w:jc w:val="center"/>
              <w:rPr>
                <w:b w:val="0"/>
                <w:color w:val="000000"/>
              </w:rPr>
            </w:pPr>
            <w:r>
              <w:rPr>
                <w:rFonts w:ascii="Times New Roman" w:hAnsi="Times New Roman" w:eastAsia="宋体"/>
                <w:b w:val="0"/>
                <w:color w:val="000000"/>
                <w:sz w:val="18"/>
              </w:rPr>
              <w:t>t=+4.43***</w:t>
            </w:r>
          </w:p>
        </w:tc>
        <w:tc>
          <w:tcPr>
            <w:tcW w:w="1792" w:type="dxa"/>
            <w:tcBorders>
              <w:top w:val="nil"/>
              <w:left w:val="nil"/>
              <w:bottom w:val="nil"/>
              <w:right w:val="nil"/>
            </w:tcBorders>
            <w:shd w:val="clear" w:color="auto" w:fill="auto"/>
            <w:vAlign w:val="center"/>
          </w:tcPr>
          <w:p w14:paraId="76FC2D12">
            <w:pPr>
              <w:spacing w:after="40" w:line="276" w:lineRule="auto"/>
              <w:jc w:val="center"/>
              <w:rPr>
                <w:b w:val="0"/>
                <w:color w:val="000000"/>
              </w:rPr>
            </w:pPr>
            <w:r>
              <w:rPr>
                <w:rFonts w:ascii="Times New Roman" w:hAnsi="Times New Roman" w:eastAsia="宋体"/>
                <w:b w:val="0"/>
                <w:color w:val="000000"/>
                <w:sz w:val="18"/>
              </w:rPr>
              <w:t>t=+8.80***</w:t>
            </w:r>
          </w:p>
        </w:tc>
        <w:tc>
          <w:tcPr>
            <w:tcW w:w="1792" w:type="dxa"/>
            <w:tcBorders>
              <w:top w:val="nil"/>
              <w:left w:val="nil"/>
              <w:bottom w:val="nil"/>
              <w:right w:val="nil"/>
            </w:tcBorders>
            <w:shd w:val="clear" w:color="auto" w:fill="auto"/>
            <w:vAlign w:val="center"/>
          </w:tcPr>
          <w:p w14:paraId="4359F62A">
            <w:pPr>
              <w:spacing w:after="40" w:line="276" w:lineRule="auto"/>
              <w:jc w:val="center"/>
              <w:rPr>
                <w:b w:val="0"/>
                <w:color w:val="000000"/>
              </w:rPr>
            </w:pPr>
            <w:r>
              <w:rPr>
                <w:rFonts w:ascii="Times New Roman" w:hAnsi="Times New Roman" w:eastAsia="宋体"/>
                <w:b w:val="0"/>
                <w:color w:val="000000"/>
                <w:sz w:val="18"/>
              </w:rPr>
              <w:t>集中押注=信息优势</w:t>
            </w:r>
          </w:p>
        </w:tc>
      </w:tr>
      <w:tr w14:paraId="0DA6A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1BC0CA6A">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4E2215F4">
            <w:pPr>
              <w:spacing w:after="40" w:line="276" w:lineRule="auto"/>
              <w:jc w:val="center"/>
              <w:rPr>
                <w:b w:val="0"/>
                <w:color w:val="000000"/>
                <w:lang w:eastAsia="zh-CN"/>
              </w:rPr>
            </w:pPr>
            <w:r>
              <w:rPr>
                <w:rFonts w:ascii="Times New Roman" w:hAnsi="Times New Roman" w:eastAsia="宋体"/>
                <w:b w:val="0"/>
                <w:color w:val="000000"/>
                <w:sz w:val="18"/>
                <w:lang w:eastAsia="zh-CN"/>
              </w:rPr>
              <w:t>行业风格漂移ISDI</w:t>
            </w:r>
          </w:p>
        </w:tc>
        <w:tc>
          <w:tcPr>
            <w:tcW w:w="1792" w:type="dxa"/>
            <w:tcBorders>
              <w:top w:val="nil"/>
              <w:left w:val="nil"/>
              <w:bottom w:val="nil"/>
              <w:right w:val="nil"/>
            </w:tcBorders>
            <w:shd w:val="clear" w:color="auto" w:fill="auto"/>
            <w:vAlign w:val="center"/>
          </w:tcPr>
          <w:p w14:paraId="0CB11C7E">
            <w:pPr>
              <w:spacing w:after="40" w:line="276" w:lineRule="auto"/>
              <w:jc w:val="center"/>
              <w:rPr>
                <w:b w:val="0"/>
                <w:color w:val="000000"/>
              </w:rPr>
            </w:pPr>
            <w:r>
              <w:rPr>
                <w:rFonts w:ascii="Times New Roman" w:hAnsi="Times New Roman" w:eastAsia="宋体"/>
                <w:b w:val="0"/>
                <w:color w:val="000000"/>
                <w:sz w:val="18"/>
              </w:rPr>
              <w:t>t=-3.33***</w:t>
            </w:r>
          </w:p>
        </w:tc>
        <w:tc>
          <w:tcPr>
            <w:tcW w:w="1792" w:type="dxa"/>
            <w:tcBorders>
              <w:top w:val="nil"/>
              <w:left w:val="nil"/>
              <w:bottom w:val="nil"/>
              <w:right w:val="nil"/>
            </w:tcBorders>
            <w:shd w:val="clear" w:color="auto" w:fill="auto"/>
            <w:vAlign w:val="center"/>
          </w:tcPr>
          <w:p w14:paraId="019EC201">
            <w:pPr>
              <w:spacing w:after="40" w:line="276" w:lineRule="auto"/>
              <w:jc w:val="center"/>
              <w:rPr>
                <w:b w:val="0"/>
                <w:color w:val="000000"/>
              </w:rPr>
            </w:pPr>
            <w:r>
              <w:rPr>
                <w:rFonts w:ascii="Times New Roman" w:hAnsi="Times New Roman" w:eastAsia="宋体"/>
                <w:b w:val="0"/>
                <w:color w:val="000000"/>
                <w:sz w:val="18"/>
              </w:rPr>
              <w:t>t=-5.77***</w:t>
            </w:r>
          </w:p>
        </w:tc>
        <w:tc>
          <w:tcPr>
            <w:tcW w:w="1792" w:type="dxa"/>
            <w:tcBorders>
              <w:top w:val="nil"/>
              <w:left w:val="nil"/>
              <w:bottom w:val="nil"/>
              <w:right w:val="nil"/>
            </w:tcBorders>
            <w:shd w:val="clear" w:color="auto" w:fill="auto"/>
            <w:vAlign w:val="center"/>
          </w:tcPr>
          <w:p w14:paraId="428544A1">
            <w:pPr>
              <w:spacing w:after="40" w:line="276" w:lineRule="auto"/>
              <w:jc w:val="center"/>
              <w:rPr>
                <w:b w:val="0"/>
                <w:color w:val="000000"/>
              </w:rPr>
            </w:pPr>
            <w:r>
              <w:rPr>
                <w:rFonts w:hint="eastAsia" w:ascii="Times New Roman" w:hAnsi="Times New Roman" w:eastAsia="宋体"/>
                <w:b w:val="0"/>
                <w:color w:val="000000"/>
                <w:sz w:val="18"/>
              </w:rPr>
              <w:t>风格横跳伤业绩</w:t>
            </w:r>
          </w:p>
        </w:tc>
      </w:tr>
      <w:tr w14:paraId="0DEF4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restart"/>
            <w:tcBorders>
              <w:top w:val="nil"/>
              <w:left w:val="nil"/>
              <w:bottom w:val="nil"/>
              <w:right w:val="nil"/>
            </w:tcBorders>
            <w:shd w:val="clear" w:color="auto" w:fill="auto"/>
            <w:vAlign w:val="center"/>
          </w:tcPr>
          <w:p w14:paraId="111B9320">
            <w:pPr>
              <w:spacing w:before="40" w:after="40" w:line="252" w:lineRule="auto"/>
              <w:jc w:val="center"/>
            </w:pPr>
            <w:r>
              <w:rPr>
                <w:rFonts w:ascii="Times New Roman" w:hAnsi="Times New Roman" w:eastAsia="宋体"/>
                <w:b w:val="0"/>
                <w:sz w:val="18"/>
              </w:rPr>
              <w:t>L2 认知偏差层</w:t>
            </w:r>
          </w:p>
        </w:tc>
        <w:tc>
          <w:tcPr>
            <w:tcW w:w="1792" w:type="dxa"/>
            <w:tcBorders>
              <w:top w:val="nil"/>
              <w:left w:val="nil"/>
              <w:bottom w:val="nil"/>
              <w:right w:val="nil"/>
            </w:tcBorders>
            <w:shd w:val="clear" w:color="auto" w:fill="auto"/>
            <w:vAlign w:val="center"/>
          </w:tcPr>
          <w:p w14:paraId="5EB109D9">
            <w:pPr>
              <w:spacing w:after="40" w:line="276" w:lineRule="auto"/>
              <w:jc w:val="center"/>
              <w:rPr>
                <w:b w:val="0"/>
                <w:color w:val="000000"/>
              </w:rPr>
            </w:pPr>
            <w:r>
              <w:rPr>
                <w:rFonts w:ascii="Times New Roman" w:hAnsi="Times New Roman" w:eastAsia="宋体"/>
                <w:b w:val="0"/>
                <w:color w:val="000000"/>
                <w:sz w:val="18"/>
              </w:rPr>
              <w:t>风险偏好不对称risk_asym</w:t>
            </w:r>
          </w:p>
        </w:tc>
        <w:tc>
          <w:tcPr>
            <w:tcW w:w="1792" w:type="dxa"/>
            <w:tcBorders>
              <w:top w:val="nil"/>
              <w:left w:val="nil"/>
              <w:bottom w:val="nil"/>
              <w:right w:val="nil"/>
            </w:tcBorders>
            <w:shd w:val="clear" w:color="auto" w:fill="auto"/>
            <w:vAlign w:val="center"/>
          </w:tcPr>
          <w:p w14:paraId="48D3C397">
            <w:pPr>
              <w:spacing w:after="40" w:line="276" w:lineRule="auto"/>
              <w:jc w:val="center"/>
              <w:rPr>
                <w:b w:val="0"/>
                <w:color w:val="000000"/>
              </w:rPr>
            </w:pPr>
            <w:r>
              <w:rPr>
                <w:rFonts w:ascii="Times New Roman" w:hAnsi="Times New Roman" w:eastAsia="宋体"/>
                <w:b w:val="0"/>
                <w:color w:val="000000"/>
                <w:sz w:val="18"/>
              </w:rPr>
              <w:t>t=+3.10***</w:t>
            </w:r>
          </w:p>
        </w:tc>
        <w:tc>
          <w:tcPr>
            <w:tcW w:w="1792" w:type="dxa"/>
            <w:tcBorders>
              <w:top w:val="nil"/>
              <w:left w:val="nil"/>
              <w:bottom w:val="nil"/>
              <w:right w:val="nil"/>
            </w:tcBorders>
            <w:shd w:val="clear" w:color="auto" w:fill="auto"/>
            <w:vAlign w:val="center"/>
          </w:tcPr>
          <w:p w14:paraId="7F03580F">
            <w:pPr>
              <w:spacing w:after="40" w:line="276" w:lineRule="auto"/>
              <w:jc w:val="center"/>
              <w:rPr>
                <w:b w:val="0"/>
                <w:color w:val="000000"/>
              </w:rPr>
            </w:pPr>
            <w:r>
              <w:rPr>
                <w:rFonts w:ascii="Times New Roman" w:hAnsi="Times New Roman" w:eastAsia="宋体"/>
                <w:b w:val="0"/>
                <w:color w:val="000000"/>
                <w:sz w:val="18"/>
              </w:rPr>
              <w:t>t=+11.68***</w:t>
            </w:r>
          </w:p>
        </w:tc>
        <w:tc>
          <w:tcPr>
            <w:tcW w:w="1792" w:type="dxa"/>
            <w:tcBorders>
              <w:top w:val="nil"/>
              <w:left w:val="nil"/>
              <w:bottom w:val="nil"/>
              <w:right w:val="nil"/>
            </w:tcBorders>
            <w:shd w:val="clear" w:color="auto" w:fill="auto"/>
            <w:vAlign w:val="center"/>
          </w:tcPr>
          <w:p w14:paraId="3E564058">
            <w:pPr>
              <w:spacing w:after="40" w:line="276" w:lineRule="auto"/>
              <w:jc w:val="center"/>
              <w:rPr>
                <w:b w:val="0"/>
                <w:color w:val="000000"/>
              </w:rPr>
            </w:pPr>
            <w:r>
              <w:rPr>
                <w:rFonts w:ascii="Times New Roman" w:hAnsi="Times New Roman" w:eastAsia="宋体"/>
                <w:b w:val="0"/>
                <w:color w:val="000000"/>
                <w:sz w:val="18"/>
              </w:rPr>
              <w:t>盈攻亏守为正向贡献</w:t>
            </w:r>
          </w:p>
        </w:tc>
      </w:tr>
      <w:tr w14:paraId="22DE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2F20652F">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08D68B47">
            <w:pPr>
              <w:spacing w:after="40" w:line="276" w:lineRule="auto"/>
              <w:jc w:val="center"/>
              <w:rPr>
                <w:b w:val="0"/>
                <w:color w:val="000000"/>
              </w:rPr>
            </w:pPr>
            <w:r>
              <w:rPr>
                <w:rFonts w:ascii="Times New Roman" w:hAnsi="Times New Roman" w:eastAsia="宋体"/>
                <w:b w:val="0"/>
                <w:color w:val="000000"/>
                <w:sz w:val="18"/>
              </w:rPr>
              <w:t>处置效应de</w:t>
            </w:r>
          </w:p>
        </w:tc>
        <w:tc>
          <w:tcPr>
            <w:tcW w:w="1792" w:type="dxa"/>
            <w:tcBorders>
              <w:top w:val="nil"/>
              <w:left w:val="nil"/>
              <w:bottom w:val="nil"/>
              <w:right w:val="nil"/>
            </w:tcBorders>
            <w:shd w:val="clear" w:color="auto" w:fill="auto"/>
            <w:vAlign w:val="center"/>
          </w:tcPr>
          <w:p w14:paraId="29A9D60C">
            <w:pPr>
              <w:spacing w:after="40" w:line="276" w:lineRule="auto"/>
              <w:jc w:val="center"/>
              <w:rPr>
                <w:b w:val="0"/>
                <w:color w:val="000000"/>
              </w:rPr>
            </w:pPr>
            <w:r>
              <w:rPr>
                <w:rFonts w:ascii="Times New Roman" w:hAnsi="Times New Roman" w:eastAsia="宋体"/>
                <w:b w:val="0"/>
                <w:color w:val="000000"/>
                <w:sz w:val="18"/>
              </w:rPr>
              <w:t>t=-4.46***</w:t>
            </w:r>
          </w:p>
        </w:tc>
        <w:tc>
          <w:tcPr>
            <w:tcW w:w="1792" w:type="dxa"/>
            <w:tcBorders>
              <w:top w:val="nil"/>
              <w:left w:val="nil"/>
              <w:bottom w:val="nil"/>
              <w:right w:val="nil"/>
            </w:tcBorders>
            <w:shd w:val="clear" w:color="auto" w:fill="auto"/>
            <w:vAlign w:val="center"/>
          </w:tcPr>
          <w:p w14:paraId="73854720">
            <w:pPr>
              <w:spacing w:after="40" w:line="276" w:lineRule="auto"/>
              <w:jc w:val="center"/>
              <w:rPr>
                <w:b w:val="0"/>
                <w:color w:val="000000"/>
              </w:rPr>
            </w:pPr>
            <w:r>
              <w:rPr>
                <w:rFonts w:ascii="Times New Roman" w:hAnsi="Times New Roman" w:eastAsia="宋体"/>
                <w:b w:val="0"/>
                <w:color w:val="000000"/>
                <w:sz w:val="18"/>
              </w:rPr>
              <w:t>t=-10.17***</w:t>
            </w:r>
          </w:p>
        </w:tc>
        <w:tc>
          <w:tcPr>
            <w:tcW w:w="1792" w:type="dxa"/>
            <w:tcBorders>
              <w:top w:val="nil"/>
              <w:left w:val="nil"/>
              <w:bottom w:val="nil"/>
              <w:right w:val="nil"/>
            </w:tcBorders>
            <w:shd w:val="clear" w:color="auto" w:fill="auto"/>
            <w:vAlign w:val="center"/>
          </w:tcPr>
          <w:p w14:paraId="5B067C60">
            <w:pPr>
              <w:spacing w:after="40" w:line="276" w:lineRule="auto"/>
              <w:jc w:val="center"/>
              <w:rPr>
                <w:b w:val="0"/>
                <w:color w:val="000000"/>
              </w:rPr>
            </w:pPr>
            <w:r>
              <w:rPr>
                <w:rFonts w:ascii="Times New Roman" w:hAnsi="Times New Roman" w:eastAsia="宋体"/>
                <w:b w:val="0"/>
                <w:color w:val="000000"/>
                <w:sz w:val="18"/>
              </w:rPr>
              <w:t>处置倾向损害业绩</w:t>
            </w:r>
          </w:p>
        </w:tc>
      </w:tr>
      <w:tr w14:paraId="2D920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487539AA">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543209F2">
            <w:pPr>
              <w:spacing w:after="40" w:line="276" w:lineRule="auto"/>
              <w:jc w:val="center"/>
              <w:rPr>
                <w:b w:val="0"/>
                <w:color w:val="000000"/>
              </w:rPr>
            </w:pPr>
            <w:r>
              <w:rPr>
                <w:rFonts w:ascii="Times New Roman" w:hAnsi="Times New Roman" w:eastAsia="宋体"/>
                <w:b w:val="0"/>
                <w:color w:val="000000"/>
                <w:sz w:val="18"/>
              </w:rPr>
              <w:t>过度自信oc_conf</w:t>
            </w:r>
          </w:p>
        </w:tc>
        <w:tc>
          <w:tcPr>
            <w:tcW w:w="1792" w:type="dxa"/>
            <w:tcBorders>
              <w:top w:val="nil"/>
              <w:left w:val="nil"/>
              <w:bottom w:val="nil"/>
              <w:right w:val="nil"/>
            </w:tcBorders>
            <w:shd w:val="clear" w:color="auto" w:fill="auto"/>
            <w:vAlign w:val="center"/>
          </w:tcPr>
          <w:p w14:paraId="1EB464EE">
            <w:pPr>
              <w:spacing w:after="40" w:line="276" w:lineRule="auto"/>
              <w:jc w:val="center"/>
              <w:rPr>
                <w:b w:val="0"/>
                <w:color w:val="000000"/>
              </w:rPr>
            </w:pPr>
            <w:r>
              <w:rPr>
                <w:rFonts w:ascii="Times New Roman" w:hAnsi="Times New Roman" w:eastAsia="宋体"/>
                <w:b w:val="0"/>
                <w:color w:val="000000"/>
                <w:sz w:val="18"/>
              </w:rPr>
              <w:t>t=-4.11***</w:t>
            </w:r>
          </w:p>
        </w:tc>
        <w:tc>
          <w:tcPr>
            <w:tcW w:w="1792" w:type="dxa"/>
            <w:tcBorders>
              <w:top w:val="nil"/>
              <w:left w:val="nil"/>
              <w:bottom w:val="nil"/>
              <w:right w:val="nil"/>
            </w:tcBorders>
            <w:shd w:val="clear" w:color="auto" w:fill="auto"/>
            <w:vAlign w:val="center"/>
          </w:tcPr>
          <w:p w14:paraId="0990B40A">
            <w:pPr>
              <w:spacing w:after="40" w:line="276" w:lineRule="auto"/>
              <w:jc w:val="center"/>
              <w:rPr>
                <w:b w:val="0"/>
                <w:color w:val="000000"/>
              </w:rPr>
            </w:pPr>
            <w:r>
              <w:rPr>
                <w:rFonts w:ascii="Times New Roman" w:hAnsi="Times New Roman" w:eastAsia="宋体"/>
                <w:b w:val="0"/>
                <w:color w:val="000000"/>
                <w:sz w:val="18"/>
              </w:rPr>
              <w:t>t=-0.47</w:t>
            </w:r>
          </w:p>
        </w:tc>
        <w:tc>
          <w:tcPr>
            <w:tcW w:w="1792" w:type="dxa"/>
            <w:tcBorders>
              <w:top w:val="nil"/>
              <w:left w:val="nil"/>
              <w:bottom w:val="nil"/>
              <w:right w:val="nil"/>
            </w:tcBorders>
            <w:shd w:val="clear" w:color="auto" w:fill="auto"/>
            <w:vAlign w:val="center"/>
          </w:tcPr>
          <w:p w14:paraId="0F57923E">
            <w:pPr>
              <w:spacing w:after="40" w:line="276" w:lineRule="auto"/>
              <w:jc w:val="center"/>
              <w:rPr>
                <w:b w:val="0"/>
                <w:color w:val="000000"/>
              </w:rPr>
            </w:pPr>
            <w:r>
              <w:rPr>
                <w:rFonts w:ascii="Times New Roman" w:hAnsi="Times New Roman" w:eastAsia="宋体"/>
                <w:b w:val="0"/>
                <w:color w:val="000000"/>
                <w:sz w:val="18"/>
              </w:rPr>
              <w:t>过度交易损害业绩</w:t>
            </w:r>
          </w:p>
        </w:tc>
      </w:tr>
      <w:tr w14:paraId="40DF8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708D3279">
            <w:pPr>
              <w:spacing w:after="40" w:line="276" w:lineRule="auto"/>
              <w:jc w:val="center"/>
              <w:rPr>
                <w:rFonts w:ascii="Times New Roman" w:hAnsi="Times New Roman" w:eastAsia="宋体"/>
                <w:b w:val="0"/>
                <w:color w:val="000000"/>
                <w:sz w:val="18"/>
              </w:rPr>
            </w:pPr>
          </w:p>
        </w:tc>
        <w:tc>
          <w:tcPr>
            <w:tcW w:w="1792" w:type="dxa"/>
            <w:tcBorders>
              <w:top w:val="nil"/>
              <w:left w:val="nil"/>
              <w:bottom w:val="nil"/>
              <w:right w:val="nil"/>
            </w:tcBorders>
            <w:shd w:val="clear" w:color="auto" w:fill="auto"/>
            <w:vAlign w:val="center"/>
          </w:tcPr>
          <w:p w14:paraId="6589339C">
            <w:pPr>
              <w:spacing w:before="40" w:after="40" w:line="252" w:lineRule="auto"/>
              <w:jc w:val="center"/>
            </w:pPr>
            <w:r>
              <w:rPr>
                <w:rFonts w:ascii="Times New Roman" w:hAnsi="Times New Roman" w:eastAsia="宋体"/>
                <w:b w:val="0"/>
                <w:sz w:val="18"/>
              </w:rPr>
              <w:t>锚定效应anchor_high</w:t>
            </w:r>
          </w:p>
        </w:tc>
        <w:tc>
          <w:tcPr>
            <w:tcW w:w="1792" w:type="dxa"/>
            <w:tcBorders>
              <w:top w:val="nil"/>
              <w:left w:val="nil"/>
              <w:bottom w:val="nil"/>
              <w:right w:val="nil"/>
            </w:tcBorders>
            <w:shd w:val="clear" w:color="auto" w:fill="auto"/>
            <w:vAlign w:val="center"/>
          </w:tcPr>
          <w:p w14:paraId="0B4E0154">
            <w:pPr>
              <w:spacing w:before="40" w:after="40" w:line="252" w:lineRule="auto"/>
              <w:jc w:val="center"/>
            </w:pPr>
            <w:r>
              <w:rPr>
                <w:rFonts w:ascii="Times New Roman" w:hAnsi="Times New Roman" w:eastAsia="宋体"/>
                <w:b w:val="0"/>
                <w:sz w:val="18"/>
              </w:rPr>
              <w:t>t=+3.28***</w:t>
            </w:r>
          </w:p>
        </w:tc>
        <w:tc>
          <w:tcPr>
            <w:tcW w:w="1792" w:type="dxa"/>
            <w:tcBorders>
              <w:top w:val="nil"/>
              <w:left w:val="nil"/>
              <w:bottom w:val="nil"/>
              <w:right w:val="nil"/>
            </w:tcBorders>
            <w:shd w:val="clear" w:color="auto" w:fill="auto"/>
            <w:vAlign w:val="center"/>
          </w:tcPr>
          <w:p w14:paraId="48FF1C78">
            <w:pPr>
              <w:spacing w:before="40" w:after="40" w:line="252" w:lineRule="auto"/>
              <w:jc w:val="center"/>
            </w:pPr>
            <w:r>
              <w:rPr>
                <w:rFonts w:ascii="Times New Roman" w:hAnsi="Times New Roman" w:eastAsia="宋体"/>
                <w:b w:val="0"/>
                <w:sz w:val="18"/>
              </w:rPr>
              <w:t>t=+17.60***</w:t>
            </w:r>
          </w:p>
        </w:tc>
        <w:tc>
          <w:tcPr>
            <w:tcW w:w="1792" w:type="dxa"/>
            <w:tcBorders>
              <w:top w:val="nil"/>
              <w:left w:val="nil"/>
              <w:bottom w:val="nil"/>
              <w:right w:val="nil"/>
            </w:tcBorders>
            <w:shd w:val="clear" w:color="auto" w:fill="auto"/>
            <w:vAlign w:val="center"/>
          </w:tcPr>
          <w:p w14:paraId="35B93DE6">
            <w:pPr>
              <w:spacing w:before="40" w:after="40" w:line="252" w:lineRule="auto"/>
              <w:jc w:val="center"/>
            </w:pPr>
            <w:r>
              <w:rPr>
                <w:rFonts w:ascii="Times New Roman" w:hAnsi="Times New Roman" w:eastAsia="宋体"/>
                <w:b w:val="0"/>
                <w:sz w:val="18"/>
              </w:rPr>
              <w:t>高位持仓具动量效应</w:t>
            </w:r>
          </w:p>
        </w:tc>
      </w:tr>
      <w:tr w14:paraId="1EC6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restart"/>
            <w:tcBorders>
              <w:top w:val="nil"/>
              <w:left w:val="nil"/>
              <w:bottom w:val="nil"/>
              <w:right w:val="nil"/>
            </w:tcBorders>
            <w:shd w:val="clear" w:color="auto" w:fill="auto"/>
            <w:vAlign w:val="center"/>
          </w:tcPr>
          <w:p w14:paraId="1AF0B39A">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3</w:t>
            </w:r>
            <w:r>
              <w:rPr>
                <w:rFonts w:ascii="宋体" w:hAnsi="宋体" w:eastAsia="宋体"/>
                <w:b w:val="0"/>
                <w:color w:val="000000"/>
                <w:sz w:val="21"/>
                <w:szCs w:val="21"/>
              </w:rPr>
              <w:t xml:space="preserve"> </w:t>
            </w:r>
            <w:r>
              <w:rPr>
                <w:rFonts w:hint="eastAsia" w:ascii="宋体" w:hAnsi="宋体" w:eastAsia="宋体" w:cs="微软雅黑"/>
                <w:b w:val="0"/>
                <w:color w:val="000000"/>
                <w:sz w:val="21"/>
                <w:szCs w:val="21"/>
              </w:rPr>
              <w:t>风险应对层</w:t>
            </w:r>
          </w:p>
        </w:tc>
        <w:tc>
          <w:tcPr>
            <w:tcW w:w="1792" w:type="dxa"/>
            <w:tcBorders>
              <w:top w:val="nil"/>
              <w:left w:val="nil"/>
              <w:bottom w:val="nil"/>
              <w:right w:val="nil"/>
            </w:tcBorders>
            <w:shd w:val="clear" w:color="auto" w:fill="auto"/>
            <w:vAlign w:val="center"/>
          </w:tcPr>
          <w:p w14:paraId="16A4B1F8">
            <w:pPr>
              <w:spacing w:after="40" w:line="276" w:lineRule="auto"/>
              <w:jc w:val="center"/>
              <w:rPr>
                <w:b w:val="0"/>
                <w:color w:val="000000"/>
              </w:rPr>
            </w:pPr>
            <w:r>
              <w:rPr>
                <w:rFonts w:ascii="Times New Roman" w:hAnsi="Times New Roman" w:eastAsia="宋体"/>
                <w:b w:val="0"/>
                <w:color w:val="000000"/>
                <w:sz w:val="18"/>
              </w:rPr>
              <w:t>调仓幅度ARG</w:t>
            </w:r>
          </w:p>
        </w:tc>
        <w:tc>
          <w:tcPr>
            <w:tcW w:w="1792" w:type="dxa"/>
            <w:tcBorders>
              <w:top w:val="nil"/>
              <w:left w:val="nil"/>
              <w:bottom w:val="nil"/>
              <w:right w:val="nil"/>
            </w:tcBorders>
            <w:shd w:val="clear" w:color="auto" w:fill="auto"/>
            <w:vAlign w:val="center"/>
          </w:tcPr>
          <w:p w14:paraId="474C4193">
            <w:pPr>
              <w:spacing w:after="40" w:line="276" w:lineRule="auto"/>
              <w:jc w:val="center"/>
              <w:rPr>
                <w:b w:val="0"/>
                <w:color w:val="000000"/>
              </w:rPr>
            </w:pPr>
            <w:r>
              <w:rPr>
                <w:rFonts w:ascii="Times New Roman" w:hAnsi="Times New Roman" w:eastAsia="宋体"/>
                <w:b w:val="0"/>
                <w:color w:val="000000"/>
                <w:sz w:val="18"/>
              </w:rPr>
              <w:t>t=+3.06***</w:t>
            </w:r>
          </w:p>
        </w:tc>
        <w:tc>
          <w:tcPr>
            <w:tcW w:w="1792" w:type="dxa"/>
            <w:tcBorders>
              <w:top w:val="nil"/>
              <w:left w:val="nil"/>
              <w:bottom w:val="nil"/>
              <w:right w:val="nil"/>
            </w:tcBorders>
            <w:shd w:val="clear" w:color="auto" w:fill="auto"/>
            <w:vAlign w:val="center"/>
          </w:tcPr>
          <w:p w14:paraId="537C6D02">
            <w:pPr>
              <w:spacing w:after="40" w:line="276" w:lineRule="auto"/>
              <w:jc w:val="center"/>
              <w:rPr>
                <w:b w:val="0"/>
                <w:color w:val="000000"/>
              </w:rPr>
            </w:pPr>
            <w:r>
              <w:rPr>
                <w:rFonts w:ascii="Times New Roman" w:hAnsi="Times New Roman" w:eastAsia="宋体"/>
                <w:b w:val="0"/>
                <w:color w:val="000000"/>
                <w:sz w:val="18"/>
              </w:rPr>
              <w:t>t=+14.87***</w:t>
            </w:r>
          </w:p>
        </w:tc>
        <w:tc>
          <w:tcPr>
            <w:tcW w:w="1792" w:type="dxa"/>
            <w:tcBorders>
              <w:top w:val="nil"/>
              <w:left w:val="nil"/>
              <w:bottom w:val="nil"/>
              <w:right w:val="nil"/>
            </w:tcBorders>
            <w:shd w:val="clear" w:color="auto" w:fill="auto"/>
            <w:vAlign w:val="center"/>
          </w:tcPr>
          <w:p w14:paraId="676EBFF0">
            <w:pPr>
              <w:spacing w:after="40" w:line="276" w:lineRule="auto"/>
              <w:jc w:val="center"/>
              <w:rPr>
                <w:b w:val="0"/>
                <w:color w:val="000000"/>
              </w:rPr>
            </w:pPr>
            <w:r>
              <w:rPr>
                <w:rFonts w:ascii="Times New Roman" w:hAnsi="Times New Roman" w:eastAsia="宋体"/>
                <w:b w:val="0"/>
                <w:color w:val="000000"/>
                <w:sz w:val="18"/>
              </w:rPr>
              <w:t>披露外操作预示能力</w:t>
            </w:r>
          </w:p>
        </w:tc>
      </w:tr>
      <w:tr w14:paraId="7BF20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38C6142D">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2200D273">
            <w:pPr>
              <w:spacing w:after="40" w:line="276" w:lineRule="auto"/>
              <w:jc w:val="center"/>
              <w:rPr>
                <w:b w:val="0"/>
                <w:color w:val="000000"/>
              </w:rPr>
            </w:pPr>
            <w:r>
              <w:rPr>
                <w:rFonts w:ascii="Times New Roman" w:hAnsi="Times New Roman" w:eastAsia="宋体"/>
                <w:b w:val="0"/>
                <w:color w:val="000000"/>
                <w:sz w:val="18"/>
              </w:rPr>
              <w:t>下行保护timing</w:t>
            </w:r>
          </w:p>
        </w:tc>
        <w:tc>
          <w:tcPr>
            <w:tcW w:w="1792" w:type="dxa"/>
            <w:tcBorders>
              <w:top w:val="nil"/>
              <w:left w:val="nil"/>
              <w:bottom w:val="nil"/>
              <w:right w:val="nil"/>
            </w:tcBorders>
            <w:shd w:val="clear" w:color="auto" w:fill="auto"/>
            <w:vAlign w:val="center"/>
          </w:tcPr>
          <w:p w14:paraId="14963FED">
            <w:pPr>
              <w:spacing w:after="40" w:line="276" w:lineRule="auto"/>
              <w:jc w:val="center"/>
              <w:rPr>
                <w:b w:val="0"/>
                <w:color w:val="000000"/>
              </w:rPr>
            </w:pPr>
            <w:r>
              <w:rPr>
                <w:rFonts w:ascii="Times New Roman" w:hAnsi="Times New Roman" w:eastAsia="宋体"/>
                <w:b w:val="0"/>
                <w:color w:val="000000"/>
                <w:sz w:val="18"/>
              </w:rPr>
              <w:t>t=+5.19***（n=355）</w:t>
            </w:r>
          </w:p>
        </w:tc>
        <w:tc>
          <w:tcPr>
            <w:tcW w:w="1792" w:type="dxa"/>
            <w:tcBorders>
              <w:top w:val="nil"/>
              <w:left w:val="nil"/>
              <w:bottom w:val="nil"/>
              <w:right w:val="nil"/>
            </w:tcBorders>
            <w:shd w:val="clear" w:color="auto" w:fill="auto"/>
            <w:vAlign w:val="center"/>
          </w:tcPr>
          <w:p w14:paraId="631F18C6">
            <w:pPr>
              <w:spacing w:after="40" w:line="276" w:lineRule="auto"/>
              <w:jc w:val="center"/>
              <w:rPr>
                <w:b w:val="0"/>
                <w:color w:val="000000"/>
              </w:rPr>
            </w:pPr>
            <w:r>
              <w:rPr>
                <w:rFonts w:ascii="Times New Roman" w:hAnsi="Times New Roman" w:eastAsia="宋体"/>
                <w:b w:val="0"/>
                <w:color w:val="000000"/>
                <w:sz w:val="18"/>
              </w:rPr>
              <w:t>—（年度口径）</w:t>
            </w:r>
          </w:p>
        </w:tc>
        <w:tc>
          <w:tcPr>
            <w:tcW w:w="1792" w:type="dxa"/>
            <w:tcBorders>
              <w:top w:val="nil"/>
              <w:left w:val="nil"/>
              <w:bottom w:val="nil"/>
              <w:right w:val="nil"/>
            </w:tcBorders>
            <w:shd w:val="clear" w:color="auto" w:fill="auto"/>
            <w:vAlign w:val="center"/>
          </w:tcPr>
          <w:p w14:paraId="3B064E2E">
            <w:pPr>
              <w:spacing w:after="40" w:line="276" w:lineRule="auto"/>
              <w:jc w:val="center"/>
              <w:rPr>
                <w:b w:val="0"/>
                <w:color w:val="000000"/>
              </w:rPr>
            </w:pPr>
            <w:r>
              <w:rPr>
                <w:rFonts w:ascii="Times New Roman" w:hAnsi="Times New Roman" w:eastAsia="宋体"/>
                <w:b w:val="0"/>
                <w:color w:val="000000"/>
                <w:sz w:val="18"/>
              </w:rPr>
              <w:t>下行防御提升业绩</w:t>
            </w:r>
          </w:p>
        </w:tc>
      </w:tr>
      <w:tr w14:paraId="446BF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0E8D139C">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5535F4DA">
            <w:pPr>
              <w:spacing w:after="40" w:line="276" w:lineRule="auto"/>
              <w:jc w:val="center"/>
              <w:rPr>
                <w:b w:val="0"/>
                <w:color w:val="000000"/>
              </w:rPr>
            </w:pPr>
            <w:r>
              <w:rPr>
                <w:rFonts w:ascii="Times New Roman" w:hAnsi="Times New Roman" w:eastAsia="宋体"/>
                <w:b w:val="0"/>
                <w:color w:val="000000"/>
                <w:sz w:val="18"/>
              </w:rPr>
              <w:t>MPPM（滞后）</w:t>
            </w:r>
          </w:p>
        </w:tc>
        <w:tc>
          <w:tcPr>
            <w:tcW w:w="1792" w:type="dxa"/>
            <w:tcBorders>
              <w:top w:val="nil"/>
              <w:left w:val="nil"/>
              <w:bottom w:val="nil"/>
              <w:right w:val="nil"/>
            </w:tcBorders>
            <w:shd w:val="clear" w:color="auto" w:fill="auto"/>
            <w:vAlign w:val="center"/>
          </w:tcPr>
          <w:p w14:paraId="11FF3D58">
            <w:pPr>
              <w:spacing w:after="40" w:line="276" w:lineRule="auto"/>
              <w:jc w:val="center"/>
              <w:rPr>
                <w:b w:val="0"/>
                <w:color w:val="000000"/>
              </w:rPr>
            </w:pPr>
            <w:r>
              <w:rPr>
                <w:rFonts w:ascii="Times New Roman" w:hAnsi="Times New Roman" w:eastAsia="宋体"/>
                <w:b w:val="0"/>
                <w:color w:val="000000"/>
                <w:sz w:val="18"/>
              </w:rPr>
              <w:t>t=+11.22***</w:t>
            </w:r>
          </w:p>
        </w:tc>
        <w:tc>
          <w:tcPr>
            <w:tcW w:w="1792" w:type="dxa"/>
            <w:tcBorders>
              <w:top w:val="nil"/>
              <w:left w:val="nil"/>
              <w:bottom w:val="nil"/>
              <w:right w:val="nil"/>
            </w:tcBorders>
            <w:shd w:val="clear" w:color="auto" w:fill="auto"/>
            <w:vAlign w:val="center"/>
          </w:tcPr>
          <w:p w14:paraId="07E10CE6">
            <w:pPr>
              <w:spacing w:after="40" w:line="276" w:lineRule="auto"/>
              <w:jc w:val="center"/>
              <w:rPr>
                <w:b w:val="0"/>
                <w:color w:val="000000"/>
              </w:rPr>
            </w:pPr>
            <w:r>
              <w:rPr>
                <w:rFonts w:ascii="Times New Roman" w:hAnsi="Times New Roman" w:eastAsia="宋体"/>
                <w:b w:val="0"/>
                <w:color w:val="000000"/>
                <w:sz w:val="18"/>
              </w:rPr>
              <w:t>t=+4.92***</w:t>
            </w:r>
          </w:p>
        </w:tc>
        <w:tc>
          <w:tcPr>
            <w:tcW w:w="1792" w:type="dxa"/>
            <w:tcBorders>
              <w:top w:val="nil"/>
              <w:left w:val="nil"/>
              <w:bottom w:val="nil"/>
              <w:right w:val="nil"/>
            </w:tcBorders>
            <w:shd w:val="clear" w:color="auto" w:fill="auto"/>
            <w:vAlign w:val="center"/>
          </w:tcPr>
          <w:p w14:paraId="5FB8824F">
            <w:pPr>
              <w:spacing w:after="40" w:line="276" w:lineRule="auto"/>
              <w:jc w:val="center"/>
              <w:rPr>
                <w:b w:val="0"/>
                <w:color w:val="000000"/>
                <w:lang w:eastAsia="zh-CN"/>
              </w:rPr>
            </w:pPr>
            <w:r>
              <w:rPr>
                <w:rFonts w:hint="eastAsia" w:ascii="Times New Roman" w:hAnsi="Times New Roman" w:eastAsia="宋体"/>
                <w:b w:val="0"/>
                <w:color w:val="000000"/>
                <w:sz w:val="18"/>
                <w:lang w:eastAsia="zh-CN"/>
              </w:rPr>
              <w:t>抗操纵业绩越好 alpha 越高</w:t>
            </w:r>
          </w:p>
        </w:tc>
      </w:tr>
      <w:tr w14:paraId="7C2F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right w:val="nil"/>
            </w:tcBorders>
            <w:shd w:val="clear" w:color="auto" w:fill="auto"/>
            <w:vAlign w:val="center"/>
          </w:tcPr>
          <w:p w14:paraId="7D0B6B0A">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3A1661FC">
            <w:pPr>
              <w:spacing w:after="40" w:line="276" w:lineRule="auto"/>
              <w:jc w:val="center"/>
              <w:rPr>
                <w:b w:val="0"/>
                <w:color w:val="000000"/>
              </w:rPr>
            </w:pPr>
            <w:r>
              <w:rPr>
                <w:rFonts w:ascii="Times New Roman" w:hAnsi="Times New Roman" w:eastAsia="宋体"/>
                <w:b w:val="0"/>
                <w:color w:val="000000"/>
                <w:sz w:val="18"/>
              </w:rPr>
              <w:t>Sortino比率（滞后）</w:t>
            </w:r>
          </w:p>
        </w:tc>
        <w:tc>
          <w:tcPr>
            <w:tcW w:w="1792" w:type="dxa"/>
            <w:tcBorders>
              <w:top w:val="nil"/>
              <w:left w:val="nil"/>
              <w:bottom w:val="nil"/>
              <w:right w:val="nil"/>
            </w:tcBorders>
            <w:shd w:val="clear" w:color="auto" w:fill="auto"/>
            <w:vAlign w:val="center"/>
          </w:tcPr>
          <w:p w14:paraId="07B9C410">
            <w:pPr>
              <w:spacing w:after="40" w:line="276" w:lineRule="auto"/>
              <w:jc w:val="center"/>
              <w:rPr>
                <w:b w:val="0"/>
                <w:color w:val="000000"/>
              </w:rPr>
            </w:pPr>
            <w:r>
              <w:rPr>
                <w:rFonts w:ascii="Times New Roman" w:hAnsi="Times New Roman" w:eastAsia="宋体"/>
                <w:b w:val="0"/>
                <w:color w:val="000000"/>
                <w:sz w:val="18"/>
              </w:rPr>
              <w:t>t=+5.18***</w:t>
            </w:r>
          </w:p>
        </w:tc>
        <w:tc>
          <w:tcPr>
            <w:tcW w:w="1792" w:type="dxa"/>
            <w:tcBorders>
              <w:top w:val="nil"/>
              <w:left w:val="nil"/>
              <w:bottom w:val="nil"/>
              <w:right w:val="nil"/>
            </w:tcBorders>
            <w:shd w:val="clear" w:color="auto" w:fill="auto"/>
            <w:vAlign w:val="center"/>
          </w:tcPr>
          <w:p w14:paraId="7CA3402C">
            <w:pPr>
              <w:spacing w:after="40" w:line="276" w:lineRule="auto"/>
              <w:jc w:val="center"/>
              <w:rPr>
                <w:b w:val="0"/>
                <w:color w:val="000000"/>
              </w:rPr>
            </w:pPr>
            <w:r>
              <w:rPr>
                <w:rFonts w:ascii="Times New Roman" w:hAnsi="Times New Roman" w:eastAsia="宋体"/>
                <w:b w:val="0"/>
                <w:color w:val="000000"/>
                <w:sz w:val="18"/>
              </w:rPr>
              <w:t>t=+5.38***</w:t>
            </w:r>
          </w:p>
        </w:tc>
        <w:tc>
          <w:tcPr>
            <w:tcW w:w="1792" w:type="dxa"/>
            <w:tcBorders>
              <w:top w:val="nil"/>
              <w:left w:val="nil"/>
              <w:bottom w:val="nil"/>
              <w:right w:val="nil"/>
            </w:tcBorders>
            <w:shd w:val="clear" w:color="auto" w:fill="auto"/>
            <w:vAlign w:val="center"/>
          </w:tcPr>
          <w:p w14:paraId="1DE1D830">
            <w:pPr>
              <w:spacing w:after="40" w:line="276" w:lineRule="auto"/>
              <w:jc w:val="center"/>
              <w:rPr>
                <w:b w:val="0"/>
                <w:color w:val="000000"/>
              </w:rPr>
            </w:pPr>
            <w:r>
              <w:rPr>
                <w:rFonts w:hint="eastAsia" w:ascii="Times New Roman" w:hAnsi="Times New Roman" w:eastAsia="宋体"/>
                <w:b w:val="0"/>
                <w:color w:val="000000"/>
                <w:sz w:val="18"/>
              </w:rPr>
              <w:t>下行风险换收益越好</w:t>
            </w:r>
          </w:p>
        </w:tc>
      </w:tr>
      <w:tr w14:paraId="4F842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92" w:type="dxa"/>
            <w:vMerge w:val="continue"/>
            <w:tcBorders>
              <w:left w:val="nil"/>
              <w:bottom w:val="nil"/>
              <w:right w:val="nil"/>
            </w:tcBorders>
            <w:shd w:val="clear" w:color="auto" w:fill="auto"/>
            <w:vAlign w:val="center"/>
          </w:tcPr>
          <w:p w14:paraId="44959A6F">
            <w:pPr>
              <w:spacing w:after="40" w:line="276" w:lineRule="auto"/>
              <w:jc w:val="center"/>
              <w:rPr>
                <w:b w:val="0"/>
                <w:color w:val="000000"/>
              </w:rPr>
            </w:pPr>
          </w:p>
        </w:tc>
        <w:tc>
          <w:tcPr>
            <w:tcW w:w="1792" w:type="dxa"/>
            <w:tcBorders>
              <w:top w:val="nil"/>
              <w:left w:val="nil"/>
              <w:bottom w:val="nil"/>
              <w:right w:val="nil"/>
            </w:tcBorders>
            <w:shd w:val="clear" w:color="auto" w:fill="auto"/>
            <w:vAlign w:val="center"/>
          </w:tcPr>
          <w:p w14:paraId="3A525E94">
            <w:pPr>
              <w:spacing w:after="40" w:line="276" w:lineRule="auto"/>
              <w:jc w:val="center"/>
              <w:rPr>
                <w:b w:val="0"/>
                <w:color w:val="000000"/>
              </w:rPr>
            </w:pPr>
            <w:r>
              <w:rPr>
                <w:rFonts w:ascii="Times New Roman" w:hAnsi="Times New Roman" w:eastAsia="宋体"/>
                <w:b w:val="0"/>
                <w:color w:val="000000"/>
                <w:sz w:val="18"/>
              </w:rPr>
              <w:t>Sharpe比率（滞后）</w:t>
            </w:r>
          </w:p>
        </w:tc>
        <w:tc>
          <w:tcPr>
            <w:tcW w:w="1792" w:type="dxa"/>
            <w:tcBorders>
              <w:top w:val="nil"/>
              <w:left w:val="nil"/>
              <w:bottom w:val="nil"/>
              <w:right w:val="nil"/>
            </w:tcBorders>
            <w:shd w:val="clear" w:color="auto" w:fill="auto"/>
            <w:vAlign w:val="center"/>
          </w:tcPr>
          <w:p w14:paraId="05032DD5">
            <w:pPr>
              <w:spacing w:after="40" w:line="276" w:lineRule="auto"/>
              <w:jc w:val="center"/>
              <w:rPr>
                <w:b w:val="0"/>
                <w:color w:val="000000"/>
              </w:rPr>
            </w:pPr>
            <w:r>
              <w:rPr>
                <w:rFonts w:ascii="Times New Roman" w:hAnsi="Times New Roman" w:eastAsia="宋体"/>
                <w:b w:val="0"/>
                <w:color w:val="000000"/>
                <w:sz w:val="18"/>
              </w:rPr>
              <w:t>t=+7.89***</w:t>
            </w:r>
          </w:p>
        </w:tc>
        <w:tc>
          <w:tcPr>
            <w:tcW w:w="1792" w:type="dxa"/>
            <w:tcBorders>
              <w:top w:val="nil"/>
              <w:left w:val="nil"/>
              <w:bottom w:val="nil"/>
              <w:right w:val="nil"/>
            </w:tcBorders>
            <w:shd w:val="clear" w:color="auto" w:fill="auto"/>
            <w:vAlign w:val="center"/>
          </w:tcPr>
          <w:p w14:paraId="66020497">
            <w:pPr>
              <w:spacing w:after="40" w:line="276" w:lineRule="auto"/>
              <w:jc w:val="center"/>
              <w:rPr>
                <w:b w:val="0"/>
                <w:color w:val="000000"/>
              </w:rPr>
            </w:pPr>
            <w:r>
              <w:rPr>
                <w:rFonts w:ascii="Times New Roman" w:hAnsi="Times New Roman" w:eastAsia="宋体"/>
                <w:b w:val="0"/>
                <w:color w:val="000000"/>
                <w:sz w:val="18"/>
              </w:rPr>
              <w:t>t=+3.00***</w:t>
            </w:r>
          </w:p>
        </w:tc>
        <w:tc>
          <w:tcPr>
            <w:tcW w:w="1792" w:type="dxa"/>
            <w:tcBorders>
              <w:top w:val="nil"/>
              <w:left w:val="nil"/>
              <w:bottom w:val="nil"/>
              <w:right w:val="nil"/>
            </w:tcBorders>
            <w:shd w:val="clear" w:color="auto" w:fill="auto"/>
            <w:vAlign w:val="center"/>
          </w:tcPr>
          <w:p w14:paraId="7677083E">
            <w:pPr>
              <w:spacing w:after="40" w:line="276" w:lineRule="auto"/>
              <w:jc w:val="center"/>
              <w:rPr>
                <w:b w:val="0"/>
                <w:color w:val="000000"/>
              </w:rPr>
            </w:pPr>
            <w:r>
              <w:rPr>
                <w:rFonts w:hint="eastAsia" w:ascii="Times New Roman" w:hAnsi="Times New Roman" w:eastAsia="宋体"/>
                <w:b w:val="0"/>
                <w:color w:val="000000"/>
                <w:sz w:val="18"/>
              </w:rPr>
              <w:t>总风险换收益越好</w:t>
            </w:r>
          </w:p>
        </w:tc>
      </w:tr>
      <w:tr w14:paraId="64A24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restart"/>
            <w:tcBorders>
              <w:top w:val="nil"/>
              <w:left w:val="nil"/>
              <w:bottom w:val="single" w:color="000000" w:sz="12" w:space="0"/>
              <w:right w:val="nil"/>
            </w:tcBorders>
            <w:shd w:val="clear" w:color="auto" w:fill="auto"/>
            <w:vAlign w:val="center"/>
          </w:tcPr>
          <w:p w14:paraId="1FD405A2">
            <w:pPr>
              <w:spacing w:after="40" w:line="276" w:lineRule="auto"/>
              <w:jc w:val="center"/>
              <w:rPr>
                <w:b w:val="0"/>
                <w:color w:val="000000"/>
              </w:rPr>
            </w:pPr>
            <w:r>
              <w:rPr>
                <w:rFonts w:ascii="宋体" w:hAnsi="宋体" w:eastAsia="宋体"/>
                <w:b w:val="0"/>
                <w:color w:val="000000"/>
                <w:sz w:val="21"/>
                <w:szCs w:val="21"/>
              </w:rPr>
              <w:t>L</w:t>
            </w:r>
            <w:r>
              <w:rPr>
                <w:rFonts w:hint="eastAsia" w:ascii="宋体" w:hAnsi="宋体" w:eastAsia="宋体"/>
                <w:b w:val="0"/>
                <w:color w:val="000000"/>
                <w:sz w:val="21"/>
                <w:szCs w:val="21"/>
                <w:lang w:eastAsia="zh-CN"/>
              </w:rPr>
              <w:t>4</w:t>
            </w:r>
            <w:r>
              <w:rPr>
                <w:rFonts w:ascii="宋体" w:hAnsi="宋体" w:eastAsia="宋体"/>
                <w:b w:val="0"/>
                <w:color w:val="000000"/>
                <w:sz w:val="21"/>
                <w:szCs w:val="21"/>
              </w:rPr>
              <w:t xml:space="preserve"> 交易</w:t>
            </w:r>
            <w:r>
              <w:rPr>
                <w:rFonts w:hint="eastAsia" w:ascii="宋体" w:hAnsi="宋体" w:eastAsia="宋体" w:cs="微软雅黑"/>
                <w:b w:val="0"/>
                <w:color w:val="000000"/>
                <w:sz w:val="21"/>
                <w:szCs w:val="21"/>
              </w:rPr>
              <w:t>执</w:t>
            </w:r>
            <w:r>
              <w:rPr>
                <w:rFonts w:ascii="宋体" w:hAnsi="宋体" w:eastAsia="宋体"/>
                <w:b w:val="0"/>
                <w:color w:val="000000"/>
                <w:sz w:val="21"/>
                <w:szCs w:val="21"/>
              </w:rPr>
              <w:t>行</w:t>
            </w:r>
            <w:r>
              <w:rPr>
                <w:rFonts w:hint="eastAsia" w:ascii="宋体" w:hAnsi="宋体" w:eastAsia="宋体" w:cs="微软雅黑"/>
                <w:b w:val="0"/>
                <w:color w:val="000000"/>
                <w:sz w:val="21"/>
                <w:szCs w:val="21"/>
              </w:rPr>
              <w:t>层</w:t>
            </w:r>
          </w:p>
        </w:tc>
        <w:tc>
          <w:tcPr>
            <w:tcW w:w="1792" w:type="dxa"/>
            <w:tcBorders>
              <w:top w:val="nil"/>
              <w:left w:val="nil"/>
              <w:bottom w:val="nil"/>
              <w:right w:val="nil"/>
            </w:tcBorders>
            <w:shd w:val="clear" w:color="auto" w:fill="auto"/>
            <w:vAlign w:val="center"/>
          </w:tcPr>
          <w:p w14:paraId="0A5AAA18">
            <w:pPr>
              <w:spacing w:after="40" w:line="276" w:lineRule="auto"/>
              <w:jc w:val="center"/>
              <w:rPr>
                <w:b w:val="0"/>
                <w:color w:val="000000"/>
              </w:rPr>
            </w:pPr>
            <w:r>
              <w:rPr>
                <w:rFonts w:ascii="Times New Roman" w:hAnsi="Times New Roman" w:eastAsia="宋体"/>
                <w:b w:val="0"/>
                <w:color w:val="000000"/>
                <w:sz w:val="18"/>
              </w:rPr>
              <w:t>策略偏离指数SDI</w:t>
            </w:r>
          </w:p>
        </w:tc>
        <w:tc>
          <w:tcPr>
            <w:tcW w:w="1792" w:type="dxa"/>
            <w:tcBorders>
              <w:top w:val="nil"/>
              <w:left w:val="nil"/>
              <w:bottom w:val="nil"/>
              <w:right w:val="nil"/>
            </w:tcBorders>
            <w:shd w:val="clear" w:color="auto" w:fill="auto"/>
            <w:vAlign w:val="center"/>
          </w:tcPr>
          <w:p w14:paraId="533C16BC">
            <w:pPr>
              <w:spacing w:after="40" w:line="276" w:lineRule="auto"/>
              <w:jc w:val="center"/>
              <w:rPr>
                <w:b w:val="0"/>
                <w:color w:val="000000"/>
              </w:rPr>
            </w:pPr>
            <w:r>
              <w:rPr>
                <w:rFonts w:ascii="Times New Roman" w:hAnsi="Times New Roman" w:eastAsia="宋体"/>
                <w:b w:val="0"/>
                <w:color w:val="000000"/>
                <w:sz w:val="18"/>
              </w:rPr>
              <w:t>t=-2.12**</w:t>
            </w:r>
          </w:p>
        </w:tc>
        <w:tc>
          <w:tcPr>
            <w:tcW w:w="1792" w:type="dxa"/>
            <w:tcBorders>
              <w:top w:val="nil"/>
              <w:left w:val="nil"/>
              <w:bottom w:val="nil"/>
              <w:right w:val="nil"/>
            </w:tcBorders>
            <w:shd w:val="clear" w:color="auto" w:fill="auto"/>
            <w:vAlign w:val="center"/>
          </w:tcPr>
          <w:p w14:paraId="43411718">
            <w:pPr>
              <w:spacing w:after="40" w:line="276" w:lineRule="auto"/>
              <w:jc w:val="center"/>
              <w:rPr>
                <w:b w:val="0"/>
                <w:color w:val="000000"/>
              </w:rPr>
            </w:pPr>
            <w:r>
              <w:rPr>
                <w:rFonts w:ascii="Times New Roman" w:hAnsi="Times New Roman" w:eastAsia="宋体"/>
                <w:b w:val="0"/>
                <w:color w:val="000000"/>
                <w:sz w:val="18"/>
              </w:rPr>
              <w:t>t=-3.99***</w:t>
            </w:r>
          </w:p>
        </w:tc>
        <w:tc>
          <w:tcPr>
            <w:tcW w:w="1792" w:type="dxa"/>
            <w:tcBorders>
              <w:top w:val="nil"/>
              <w:left w:val="nil"/>
              <w:bottom w:val="nil"/>
              <w:right w:val="nil"/>
            </w:tcBorders>
            <w:shd w:val="clear" w:color="auto" w:fill="auto"/>
            <w:vAlign w:val="center"/>
          </w:tcPr>
          <w:p w14:paraId="331FC3AB">
            <w:pPr>
              <w:spacing w:after="40" w:line="276" w:lineRule="auto"/>
              <w:jc w:val="center"/>
              <w:rPr>
                <w:b w:val="0"/>
                <w:color w:val="000000"/>
              </w:rPr>
            </w:pPr>
            <w:r>
              <w:rPr>
                <w:rFonts w:hint="eastAsia" w:ascii="Times New Roman" w:hAnsi="Times New Roman" w:eastAsia="宋体"/>
                <w:b w:val="0"/>
                <w:color w:val="000000"/>
                <w:sz w:val="18"/>
              </w:rPr>
              <w:t>风格漂移伤业绩</w:t>
            </w:r>
          </w:p>
        </w:tc>
      </w:tr>
      <w:tr w14:paraId="56660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2" w:type="dxa"/>
            <w:vMerge w:val="continue"/>
            <w:tcBorders>
              <w:left w:val="nil"/>
              <w:bottom w:val="single" w:color="000000" w:sz="12" w:space="0"/>
              <w:right w:val="nil"/>
            </w:tcBorders>
            <w:shd w:val="clear" w:color="auto" w:fill="auto"/>
            <w:vAlign w:val="center"/>
          </w:tcPr>
          <w:p w14:paraId="40F1EB95">
            <w:pPr>
              <w:spacing w:after="40" w:line="276" w:lineRule="auto"/>
              <w:jc w:val="center"/>
              <w:rPr>
                <w:b w:val="0"/>
                <w:color w:val="000000"/>
              </w:rPr>
            </w:pPr>
          </w:p>
        </w:tc>
        <w:tc>
          <w:tcPr>
            <w:tcW w:w="1792" w:type="dxa"/>
            <w:tcBorders>
              <w:top w:val="nil"/>
              <w:left w:val="nil"/>
              <w:bottom w:val="single" w:color="000000" w:sz="12" w:space="0"/>
              <w:right w:val="nil"/>
            </w:tcBorders>
            <w:shd w:val="clear" w:color="auto" w:fill="auto"/>
            <w:vAlign w:val="center"/>
          </w:tcPr>
          <w:p w14:paraId="1BE79CA1">
            <w:pPr>
              <w:spacing w:after="40" w:line="276" w:lineRule="auto"/>
              <w:jc w:val="center"/>
              <w:rPr>
                <w:b w:val="0"/>
                <w:color w:val="000000"/>
              </w:rPr>
            </w:pPr>
            <w:r>
              <w:rPr>
                <w:rFonts w:ascii="Times New Roman" w:hAnsi="Times New Roman" w:eastAsia="宋体"/>
                <w:b w:val="0"/>
                <w:color w:val="000000"/>
                <w:sz w:val="18"/>
              </w:rPr>
              <w:t>交易趋同度LSV</w:t>
            </w:r>
          </w:p>
        </w:tc>
        <w:tc>
          <w:tcPr>
            <w:tcW w:w="1792" w:type="dxa"/>
            <w:tcBorders>
              <w:top w:val="nil"/>
              <w:left w:val="nil"/>
              <w:bottom w:val="single" w:color="000000" w:sz="12" w:space="0"/>
              <w:right w:val="nil"/>
            </w:tcBorders>
            <w:shd w:val="clear" w:color="auto" w:fill="auto"/>
            <w:vAlign w:val="center"/>
          </w:tcPr>
          <w:p w14:paraId="1F709CBD">
            <w:pPr>
              <w:spacing w:after="40" w:line="276" w:lineRule="auto"/>
              <w:jc w:val="center"/>
              <w:rPr>
                <w:b w:val="0"/>
                <w:color w:val="000000"/>
              </w:rPr>
            </w:pPr>
            <w:r>
              <w:rPr>
                <w:rFonts w:ascii="Times New Roman" w:hAnsi="Times New Roman" w:eastAsia="宋体"/>
                <w:b w:val="0"/>
                <w:color w:val="000000"/>
                <w:sz w:val="18"/>
              </w:rPr>
              <w:t>t=+1.99**</w:t>
            </w:r>
          </w:p>
        </w:tc>
        <w:tc>
          <w:tcPr>
            <w:tcW w:w="1792" w:type="dxa"/>
            <w:tcBorders>
              <w:top w:val="nil"/>
              <w:left w:val="nil"/>
              <w:bottom w:val="single" w:color="000000" w:sz="12" w:space="0"/>
              <w:right w:val="nil"/>
            </w:tcBorders>
            <w:shd w:val="clear" w:color="auto" w:fill="auto"/>
            <w:vAlign w:val="center"/>
          </w:tcPr>
          <w:p w14:paraId="3E39C6BE">
            <w:pPr>
              <w:spacing w:after="40" w:line="276" w:lineRule="auto"/>
              <w:jc w:val="center"/>
              <w:rPr>
                <w:b w:val="0"/>
                <w:color w:val="000000"/>
              </w:rPr>
            </w:pPr>
            <w:r>
              <w:rPr>
                <w:rFonts w:ascii="Times New Roman" w:hAnsi="Times New Roman" w:eastAsia="宋体"/>
                <w:b w:val="0"/>
                <w:color w:val="000000"/>
                <w:sz w:val="18"/>
              </w:rPr>
              <w:t>t=+1.19</w:t>
            </w:r>
          </w:p>
        </w:tc>
        <w:tc>
          <w:tcPr>
            <w:tcW w:w="1792" w:type="dxa"/>
            <w:tcBorders>
              <w:top w:val="nil"/>
              <w:left w:val="nil"/>
              <w:bottom w:val="single" w:color="000000" w:sz="12" w:space="0"/>
              <w:right w:val="nil"/>
            </w:tcBorders>
            <w:shd w:val="clear" w:color="auto" w:fill="auto"/>
            <w:vAlign w:val="center"/>
          </w:tcPr>
          <w:p w14:paraId="498A36D2">
            <w:pPr>
              <w:spacing w:after="40" w:line="276" w:lineRule="auto"/>
              <w:jc w:val="center"/>
              <w:rPr>
                <w:b w:val="0"/>
                <w:color w:val="000000"/>
                <w:lang w:eastAsia="zh-CN"/>
              </w:rPr>
            </w:pPr>
            <w:r>
              <w:rPr>
                <w:rFonts w:hint="eastAsia" w:ascii="Times New Roman" w:hAnsi="Times New Roman" w:eastAsia="宋体"/>
                <w:b w:val="0"/>
                <w:color w:val="000000"/>
                <w:sz w:val="18"/>
                <w:lang w:eastAsia="zh-CN"/>
              </w:rPr>
              <w:t>交易趋同是正的（与经典理论相反）</w:t>
            </w:r>
          </w:p>
        </w:tc>
      </w:tr>
    </w:tbl>
    <w:p w14:paraId="4CB5A140">
      <w:pPr>
        <w:spacing w:after="80" w:line="324" w:lineRule="auto"/>
        <w:ind w:firstLine="480"/>
        <w:rPr>
          <w:rFonts w:ascii="Times New Roman" w:hAnsi="Times New Roman" w:eastAsia="宋体"/>
          <w:b w:val="0"/>
          <w:i w:val="0"/>
          <w:sz w:val="24"/>
        </w:rPr>
      </w:pPr>
      <w:r>
        <w:rPr>
          <w:rFonts w:ascii="Times New Roman" w:hAnsi="Times New Roman" w:eastAsia="宋体"/>
          <w:b w:val="0"/>
          <w:sz w:val="21"/>
        </w:rPr>
        <w:t>切换因变量揭示两类信息（见附表 1）：其一，稳健真信号——核心行为指标在三种口径下方向与显著性高度一致，是归并主力；其二，风格伪信号——部分指标在简单超额下显著但剥离五因子后失效，表明其仅为特定风格暴露；反如下行保护在剥离风格噪声后显著性大幅提升（t=+1.65 → +4.91），展现出真实技能。「三口径方向一致且控制风格后显著」遂成筛选准绳。</w:t>
      </w:r>
    </w:p>
    <w:p w14:paraId="60C22CBF">
      <w:pPr>
        <w:spacing w:before="240" w:after="160" w:line="336" w:lineRule="auto"/>
        <w:rPr>
          <w:lang w:eastAsia="zh-CN"/>
        </w:rPr>
      </w:pPr>
      <w:r>
        <w:rPr>
          <w:rFonts w:ascii="Times New Roman" w:hAnsi="Times New Roman" w:eastAsia="黑体"/>
          <w:b/>
          <w:sz w:val="24"/>
          <w:lang w:eastAsia="zh-CN"/>
        </w:rPr>
        <w:t>（三）指标筛选的稳健性说明</w:t>
      </w:r>
    </w:p>
    <w:p w14:paraId="5020CED7">
      <w:pPr>
        <w:spacing w:after="120" w:line="360" w:lineRule="auto"/>
        <w:ind w:firstLine="480"/>
        <w:rPr>
          <w:rFonts w:ascii="Times New Roman" w:hAnsi="Times New Roman" w:eastAsia="宋体"/>
          <w:b w:val="0"/>
          <w:i w:val="0"/>
          <w:sz w:val="24"/>
        </w:rPr>
      </w:pPr>
      <w:r>
        <w:rPr>
          <w:rFonts w:ascii="Times New Roman" w:hAnsi="Times New Roman" w:eastAsia="宋体"/>
          <w:sz w:val="24"/>
          <w:lang w:eastAsia="zh-CN"/>
        </w:rPr>
        <w:t>进入画像体系的指标须同时满足方向稳定、显著性稳健与群体差异显著三项标准，</w:t>
      </w:r>
      <w:r>
        <w:rPr>
          <w:rFonts w:hint="eastAsia" w:ascii="Times New Roman" w:hAnsi="Times New Roman" w:eastAsia="宋体"/>
          <w:sz w:val="24"/>
          <w:lang w:eastAsia="zh-CN"/>
        </w:rPr>
        <w:t>即符号在不同口径间来回翻转、显著性要依赖控制变量、或者好经理和差经理没有差异的，将予以剔除。</w:t>
      </w:r>
    </w:p>
    <w:p w14:paraId="7CD911E5">
      <w:pPr>
        <w:keepNext/>
        <w:spacing w:before="180" w:after="80" w:line="324" w:lineRule="auto"/>
      </w:pPr>
      <w:r>
        <w:rPr>
          <w:rFonts w:ascii="Times New Roman" w:hAnsi="Times New Roman" w:eastAsia="黑体"/>
          <w:b/>
          <w:i w:val="0"/>
          <w:sz w:val="24"/>
        </w:rPr>
        <w:t>（</w:t>
      </w:r>
      <w:r>
        <w:rPr>
          <w:rFonts w:hint="eastAsia" w:eastAsia="黑体"/>
          <w:b/>
          <w:i w:val="0"/>
          <w:sz w:val="24"/>
          <w:lang w:val="en-US" w:eastAsia="zh-CN"/>
        </w:rPr>
        <w:t>四</w:t>
      </w:r>
      <w:r>
        <w:rPr>
          <w:rFonts w:ascii="Times New Roman" w:hAnsi="Times New Roman" w:eastAsia="黑体"/>
          <w:b/>
          <w:i w:val="0"/>
          <w:sz w:val="24"/>
        </w:rPr>
        <w:t>）维度复合与业绩预测</w:t>
      </w:r>
    </w:p>
    <w:p w14:paraId="5F668F72">
      <w:pPr>
        <w:spacing w:after="80" w:line="324" w:lineRule="auto"/>
        <w:ind w:firstLine="480"/>
        <w:rPr>
          <w:rFonts w:ascii="Times New Roman" w:hAnsi="Times New Roman" w:eastAsia="宋体"/>
          <w:b w:val="0"/>
          <w:i w:val="0"/>
          <w:sz w:val="24"/>
        </w:rPr>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（年限、年龄、规模镜像计分）。归并公式为：</w:t>
      </w:r>
    </w:p>
    <w:p w14:paraId="2906749D">
      <w:pPr>
        <w:spacing w:before="120" w:after="160"/>
        <w:jc w:val="center"/>
        <w:rPr>
          <w:rFonts w:ascii="Times New Roman" w:hAnsi="Times New Roman" w:eastAsia="宋体"/>
          <w:b w:val="0"/>
          <w:i w:val="0"/>
          <w:sz w:val="24"/>
        </w:rPr>
      </w:pPr>
      <m:oMathPara>
        <m:oMath>
          <m:sSub>
            <m:sSubPr>
              <m:ctrlPr>
                <w:rPr>
                  <w:rFonts w:ascii="Cambria Math" w:hAnsi="Cambria Math"/>
                </w:rPr>
              </m:ctrlPr>
            </m:sSubPr>
            <m:e>
              <m:r>
                <m:rPr/>
                <w:rPr>
                  <w:rFonts w:ascii="Cambria Math" w:hAnsi="Cambria Math"/>
                </w:rPr>
                <m:t>Score</m:t>
              </m:r>
              <m:ctrlPr>
                <w:rPr>
                  <w:rFonts w:ascii="Cambria Math" w:hAnsi="Cambria Math"/>
                </w:rPr>
              </m:ctrlPr>
            </m:e>
            <m:sub>
              <m:r>
                <m:rPr/>
                <w:rPr>
                  <w:rFonts w:ascii="Cambria Math" w:hAnsi="Cambria Math"/>
                </w:rPr>
                <m:t>d,i</m:t>
              </m:r>
              <m:ctrlPr>
                <w:rPr>
                  <w:rFonts w:ascii="Cambria Math" w:hAnsi="Cambria Math"/>
                </w:rPr>
              </m:ctrlPr>
            </m:sub>
          </m:sSub>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ctrlPr>
                <w:rPr>
                  <w:rFonts w:ascii="Cambria Math" w:hAnsi="Cambria Math"/>
                </w:rPr>
              </m:ctrlPr>
            </m:num>
            <m:den>
              <m:sSub>
                <m:sSubPr>
                  <m:ctrlPr>
                    <w:rPr>
                      <w:rFonts w:ascii="Cambria Math" w:hAnsi="Cambria Math"/>
                    </w:rPr>
                  </m:ctrlPr>
                </m:sSubPr>
                <m:e>
                  <m:r>
                    <m:rPr/>
                    <w:rPr>
                      <w:rFonts w:ascii="Cambria Math" w:hAnsi="Cambria Math"/>
                    </w:rPr>
                    <m:t>n</m:t>
                  </m:r>
                  <m:ctrlPr>
                    <w:rPr>
                      <w:rFonts w:ascii="Cambria Math" w:hAnsi="Cambria Math"/>
                    </w:rPr>
                  </m:ctrlPr>
                </m:e>
                <m:sub>
                  <m:r>
                    <m:rPr/>
                    <w:rPr>
                      <w:rFonts w:ascii="Cambria Math" w:hAnsi="Cambria Math"/>
                    </w:rPr>
                    <m:t>d</m:t>
                  </m:r>
                  <m:ctrlPr>
                    <w:rPr>
                      <w:rFonts w:ascii="Cambria Math" w:hAnsi="Cambria Math"/>
                    </w:rPr>
                  </m:ctrlPr>
                </m:sub>
              </m:sSub>
              <m:ctrlPr>
                <w:rPr>
                  <w:rFonts w:ascii="Cambria Math" w:hAnsi="Cambria Math"/>
                </w:rPr>
              </m:ctrlPr>
            </m:den>
          </m:f>
          <m:nary>
            <m:naryPr>
              <m:chr m:val="∑"/>
              <m:limLoc m:val="undOvr"/>
              <m:supHide m:val="1"/>
              <m:ctrlPr>
                <w:rPr>
                  <w:rFonts w:ascii="Cambria Math" w:hAnsi="Cambria Math"/>
                </w:rPr>
              </m:ctrlPr>
            </m:naryPr>
            <m:sub>
              <m:r>
                <m:rPr/>
                <w:rPr>
                  <w:rFonts w:ascii="Cambria Math" w:hAnsi="Cambria Math"/>
                </w:rPr>
                <m:t>j ∈ d</m:t>
              </m:r>
              <m:ctrlPr>
                <w:rPr>
                  <w:rFonts w:ascii="Cambria Math" w:hAnsi="Cambria Math"/>
                </w:rPr>
              </m:ctrlPr>
            </m:sub>
            <m:sup>
              <m:ctrlPr>
                <w:rPr>
                  <w:rFonts w:ascii="Cambria Math" w:hAnsi="Cambria Math"/>
                </w:rPr>
              </m:ctrlPr>
            </m:sup>
            <m:e>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j</m:t>
                  </m:r>
                  <m:ctrlPr>
                    <w:rPr>
                      <w:rFonts w:ascii="Cambria Math" w:hAnsi="Cambria Math"/>
                    </w:rPr>
                  </m:ctrlPr>
                </m:sub>
              </m:sSub>
              <m:r>
                <m:rPr>
                  <m:sty m:val="p"/>
                </m:rPr>
                <w:rPr>
                  <w:rFonts w:ascii="Cambria Math" w:hAnsi="Cambria Math"/>
                </w:rPr>
                <m:t xml:space="preserve"> · z(</m:t>
              </m:r>
              <m:sSub>
                <m:sSubPr>
                  <m:ctrlPr>
                    <w:rPr>
                      <w:rFonts w:ascii="Cambria Math" w:hAnsi="Cambria Math"/>
                    </w:rPr>
                  </m:ctrlPr>
                </m:sSubPr>
                <m:e>
                  <m:r>
                    <m:rPr/>
                    <w:rPr>
                      <w:rFonts w:ascii="Cambria Math" w:hAnsi="Cambria Math"/>
                    </w:rPr>
                    <m:t>X</m:t>
                  </m:r>
                  <m:ctrlPr>
                    <w:rPr>
                      <w:rFonts w:ascii="Cambria Math" w:hAnsi="Cambria Math"/>
                    </w:rPr>
                  </m:ctrlPr>
                </m:e>
                <m:sub>
                  <m:r>
                    <m:rPr/>
                    <w:rPr>
                      <w:rFonts w:ascii="Cambria Math" w:hAnsi="Cambria Math"/>
                    </w:rPr>
                    <m:t>j,i</m:t>
                  </m:r>
                  <m:ctrlPr>
                    <w:rPr>
                      <w:rFonts w:ascii="Cambria Math" w:hAnsi="Cambria Math"/>
                    </w:rPr>
                  </m:ctrlPr>
                </m:sub>
              </m:sSub>
              <m:r>
                <m:rPr>
                  <m:sty m:val="p"/>
                </m:rPr>
                <w:rPr>
                  <w:rFonts w:ascii="Cambria Math" w:hAnsi="Cambria Math"/>
                </w:rPr>
                <m:t>)</m:t>
              </m:r>
              <m:ctrlPr>
                <w:rPr>
                  <w:rFonts w:ascii="Cambria Math" w:hAnsi="Cambria Math"/>
                </w:rPr>
              </m:ctrlPr>
            </m:e>
          </m:nary>
        </m:oMath>
      </m:oMathPara>
    </w:p>
    <w:p w14:paraId="2B86BC62">
      <w:pPr>
        <w:spacing w:after="80" w:line="324" w:lineRule="auto"/>
        <w:ind w:firstLine="480"/>
        <w:rPr>
          <w:sz w:val="24"/>
          <w:szCs w:val="28"/>
        </w:rPr>
      </w:pPr>
      <w:r>
        <w:rPr>
          <w:sz w:val="24"/>
          <w:szCs w:val="28"/>
        </w:rPr>
        <w:t>其中 sj 为定向符号（取自表 2 理论与表 5 实证方向），z(·) 为横截面标准化，nd为维度内有值成分数——缺失不填 0，“算不出 Sortino”的基金不会被数据可得性压低；维度内等权避免单成分主导，六维等权复合为综合能力分；风险应对拆为过程与转化两维，实得 2/6≈1/3 权重。锚定效应（anchor_high）按实证显著正向关系赋予正向权重并入认知维度，体现持仓贴近高点的动量延续效应与突破买入能力（George &amp; Hwang, 2004）。</w:t>
      </w:r>
    </w:p>
    <w:p w14:paraId="5757CD1A">
      <w:pPr>
        <w:spacing w:after="80" w:line="324" w:lineRule="auto"/>
        <w:ind w:firstLine="480"/>
      </w:pPr>
      <w:r>
        <w:t>把六个维度得分同时放入回归（主回归方程；联立口径不含三控制，见表6注，方程γ项仅用于单维对照）：</w:t>
      </w:r>
    </w:p>
    <w:p w14:paraId="416B5A47">
      <w:pPr>
        <w:spacing w:after="80" w:line="324" w:lineRule="auto"/>
        <w:ind w:firstLine="480"/>
      </w:pPr>
      <m:oMathPara>
        <m:oMath>
          <m:sSub>
            <m:sSubPr>
              <m:ctrlPr>
                <w:rPr>
                  <w:rFonts w:ascii="Cambria Math" w:hAnsi="Cambria Math"/>
                </w:rPr>
              </m:ctrlPr>
            </m:sSubPr>
            <m:e>
              <m:r>
                <m:rPr/>
                <w:rPr>
                  <w:rFonts w:ascii="Cambria Math" w:hAnsi="Cambria Math"/>
                </w:rPr>
                <m:t>FF5α</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r>
            <m:rPr/>
            <w:rPr>
              <w:rFonts w:ascii="Cambria Math" w:hAnsi="Cambria Math"/>
            </w:rPr>
            <m:t>c</m:t>
          </m:r>
          <m:r>
            <m:rPr>
              <m:sty m:val="p"/>
            </m:rPr>
            <w:rPr>
              <w:rFonts w:ascii="Cambria Math" w:hAnsi="Cambria Math"/>
            </w:rPr>
            <m:t xml:space="preserve"> + </m:t>
          </m:r>
          <m:nary>
            <m:naryPr>
              <m:chr m:val="∑"/>
              <m:limLoc m:val="undOvr"/>
              <m:ctrlPr>
                <w:rPr>
                  <w:rFonts w:ascii="Cambria Math" w:hAnsi="Cambria Math"/>
                </w:rPr>
              </m:ctrlPr>
            </m:naryPr>
            <m:sub>
              <m:r>
                <m:rPr/>
                <w:rPr>
                  <w:rFonts w:ascii="Cambria Math" w:hAnsi="Cambria Math"/>
                </w:rPr>
                <m:t>d</m:t>
              </m:r>
              <m:r>
                <m:rPr>
                  <m:sty m:val="p"/>
                </m:rPr>
                <w:rPr>
                  <w:rFonts w:ascii="Cambria Math" w:hAnsi="Cambria Math"/>
                </w:rPr>
                <m:t xml:space="preserve"> = 1</m:t>
              </m:r>
              <m:ctrlPr>
                <w:rPr>
                  <w:rFonts w:ascii="Cambria Math" w:hAnsi="Cambria Math"/>
                </w:rPr>
              </m:ctrlPr>
            </m:sub>
            <m:sup>
              <m:r>
                <m:rPr/>
                <w:rPr>
                  <w:rFonts w:ascii="Cambria Math" w:hAnsi="Cambria Math"/>
                </w:rPr>
                <m:t>6</m:t>
              </m:r>
              <m:ctrlPr>
                <w:rPr>
                  <w:rFonts w:ascii="Cambria Math" w:hAnsi="Cambria Math"/>
                </w:rPr>
              </m:ctrlPr>
            </m:sup>
            <m:e>
              <m:sSub>
                <m:sSubPr>
                  <m:ctrlPr>
                    <w:rPr>
                      <w:rFonts w:ascii="Cambria Math" w:hAnsi="Cambria Math"/>
                    </w:rPr>
                  </m:ctrlPr>
                </m:sSubPr>
                <m:e>
                  <m:r>
                    <m:rPr/>
                    <w:rPr>
                      <w:rFonts w:ascii="Cambria Math" w:hAnsi="Cambria Math"/>
                    </w:rPr>
                    <m:t>β</m:t>
                  </m:r>
                  <m:ctrlPr>
                    <w:rPr>
                      <w:rFonts w:ascii="Cambria Math" w:hAnsi="Cambria Math"/>
                    </w:rPr>
                  </m:ctrlPr>
                </m:e>
                <m:sub>
                  <m:r>
                    <m:rPr/>
                    <w:rPr>
                      <w:rFonts w:ascii="Cambria Math" w:hAnsi="Cambria Math"/>
                    </w:rPr>
                    <m:t>d</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Score</m:t>
                  </m:r>
                  <m:ctrlPr>
                    <w:rPr>
                      <w:rFonts w:ascii="Cambria Math" w:hAnsi="Cambria Math"/>
                    </w:rPr>
                  </m:ctrlPr>
                </m:e>
                <m:sub>
                  <m:r>
                    <m:rPr/>
                    <w:rPr>
                      <w:rFonts w:ascii="Cambria Math" w:hAnsi="Cambria Math"/>
                    </w:rPr>
                    <m:t>d,i</m:t>
                  </m:r>
                  <m:ctrlPr>
                    <w:rPr>
                      <w:rFonts w:ascii="Cambria Math" w:hAnsi="Cambria Math"/>
                    </w:rPr>
                  </m:ctrlPr>
                </m:sub>
              </m:sSub>
              <m:ctrlPr>
                <w:rPr>
                  <w:rFonts w:ascii="Cambria Math" w:hAnsi="Cambria Math"/>
                </w:rPr>
              </m:ctrlPr>
            </m:e>
          </m:nary>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1</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tenure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2</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log_age</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γ</m:t>
              </m:r>
              <m:ctrlPr>
                <w:rPr>
                  <w:rFonts w:ascii="Cambria Math" w:hAnsi="Cambria Math"/>
                </w:rPr>
              </m:ctrlPr>
            </m:e>
            <m:sub>
              <m:r>
                <m:rPr/>
                <w:rPr>
                  <w:rFonts w:ascii="Cambria Math" w:hAnsi="Cambria Math"/>
                </w:rPr>
                <m:t>3</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log_aum</m:t>
              </m:r>
              <m:ctrlPr>
                <w:rPr>
                  <w:rFonts w:ascii="Cambria Math" w:hAnsi="Cambria Math"/>
                </w:rPr>
              </m:ctrlPr>
            </m:e>
            <m:sub>
              <m:r>
                <m:rPr/>
                <w:rPr>
                  <w:rFonts w:ascii="Cambria Math" w:hAnsi="Cambria Math"/>
                </w:rPr>
                <m:t>i</m:t>
              </m:r>
              <m:ctrlPr>
                <w:rPr>
                  <w:rFonts w:ascii="Cambria Math" w:hAnsi="Cambria Math"/>
                </w:rPr>
              </m:ctrlPr>
            </m:sub>
          </m:sSub>
          <m:r>
            <m:rPr>
              <m:sty m:val="p"/>
            </m:rPr>
            <w:rPr>
              <w:rFonts w:ascii="Cambria Math" w:hAnsi="Cambria Math"/>
            </w:rPr>
            <m:t xml:space="preserve"> + </m:t>
          </m:r>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m:oMathPara>
    </w:p>
    <w:p w14:paraId="039F50E3">
      <w:pPr>
        <w:keepNext/>
        <w:spacing w:before="60" w:after="20"/>
        <w:ind w:left="0" w:right="0" w:firstLine="0"/>
        <w:jc w:val="left"/>
        <w:rPr>
          <w:rFonts w:ascii="Times New Roman" w:hAnsi="Times New Roman" w:eastAsia="宋体"/>
          <w:b w:val="0"/>
          <w:i w:val="0"/>
          <w:sz w:val="24"/>
        </w:rPr>
      </w:pPr>
      <w:r>
        <w:rPr>
          <w:rFonts w:ascii="Times New Roman" w:hAnsi="Times New Roman" w:eastAsia="宋体"/>
          <w:b w:val="0"/>
          <w:i w:val="0"/>
          <w:sz w:val="24"/>
        </w:rPr>
        <w:t>六个得分均为 z 分尺度，β</w:t>
      </w:r>
      <w:r>
        <w:rPr>
          <w:rFonts w:hint="eastAsia"/>
          <w:b w:val="0"/>
          <w:i w:val="0"/>
          <w:sz w:val="24"/>
          <w:vertAlign w:val="subscript"/>
          <w:lang w:val="en-US" w:eastAsia="zh-CN"/>
        </w:rPr>
        <w:t>d</w:t>
      </w:r>
      <w:r>
        <w:rPr>
          <w:rFonts w:ascii="Times New Roman" w:hAnsi="Times New Roman" w:eastAsia="宋体"/>
          <w:b w:val="0"/>
          <w:i w:val="0"/>
          <w:sz w:val="24"/>
        </w:rPr>
        <w:t xml:space="preserve"> 可横向比较；联立中 β</w:t>
      </w:r>
      <w:r>
        <w:rPr>
          <w:rFonts w:hint="eastAsia"/>
          <w:b w:val="0"/>
          <w:i w:val="0"/>
          <w:sz w:val="24"/>
          <w:vertAlign w:val="subscript"/>
          <w:lang w:val="en-US" w:eastAsia="zh-CN"/>
        </w:rPr>
        <w:t>d</w:t>
      </w:r>
      <w:r>
        <w:rPr>
          <w:rFonts w:ascii="Times New Roman" w:hAnsi="Times New Roman" w:eastAsia="宋体"/>
          <w:b w:val="0"/>
          <w:i w:val="0"/>
          <w:sz w:val="24"/>
        </w:rPr>
        <w:t xml:space="preserve"> 即净效应——交易执行与基本面优势转不显著，是信号被相关性最高的维度吸收（净效应消失不等于无效，单维结果见表 6）。维度间两两相关最高 0.629（风险应对与认知能力）、最低 0.183，无严重多重共线性（图 1）。</w:t>
      </w:r>
    </w:p>
    <w:p w14:paraId="4172A52B">
      <w:pPr>
        <w:keepNext/>
        <w:spacing w:before="160" w:after="40"/>
        <w:ind w:left="0" w:right="0" w:firstLine="0"/>
        <w:jc w:val="center"/>
      </w:pPr>
      <w:r>
        <w:rPr>
          <w:rFonts w:ascii="Times New Roman" w:hAnsi="Times New Roman" w:eastAsia="黑体"/>
          <w:b/>
          <w:i w:val="0"/>
          <w:sz w:val="20"/>
          <w:szCs w:val="24"/>
        </w:rPr>
        <w:t>图 1  六个能力维度的两两相关系数热力图</w:t>
      </w:r>
    </w:p>
    <w:p w14:paraId="4CB1E58B">
      <w:pPr>
        <w:spacing w:before="40" w:after="160"/>
        <w:ind w:left="0" w:right="0" w:firstLine="0"/>
        <w:jc w:val="center"/>
      </w:pPr>
      <w:r>
        <w:drawing>
          <wp:inline distT="0" distB="0" distL="114300" distR="114300">
            <wp:extent cx="4056380" cy="30289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a:srcRect r="14690"/>
                    <a:stretch>
                      <a:fillRect/>
                    </a:stretch>
                  </pic:blipFill>
                  <pic:spPr>
                    <a:xfrm>
                      <a:off x="0" y="0"/>
                      <a:ext cx="4056380" cy="3029079"/>
                    </a:xfrm>
                    <a:prstGeom prst="rect">
                      <a:avLst/>
                    </a:prstGeom>
                  </pic:spPr>
                </pic:pic>
              </a:graphicData>
            </a:graphic>
          </wp:inline>
        </w:drawing>
      </w:r>
    </w:p>
    <w:p w14:paraId="24C9DF09">
      <w:pPr>
        <w:keepNext/>
        <w:spacing w:before="60" w:after="20" w:line="312" w:lineRule="auto"/>
        <w:jc w:val="center"/>
      </w:pPr>
      <w:r>
        <w:rPr>
          <w:rFonts w:ascii="Times New Roman" w:hAnsi="Times New Roman" w:eastAsia="黑体"/>
          <w:b/>
          <w:sz w:val="21"/>
        </w:rPr>
        <w:t>表 6  能力维度得分对 FF5 alpha 的回归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07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25F7579A">
            <w:pPr>
              <w:spacing w:before="0" w:after="0" w:line="240" w:lineRule="auto"/>
              <w:ind w:firstLine="0"/>
              <w:jc w:val="center"/>
            </w:pPr>
            <w:r>
              <w:rPr>
                <w:rFonts w:ascii="Times New Roman" w:hAnsi="Times New Roman" w:eastAsia="宋体"/>
                <w:b/>
                <w:i w:val="0"/>
                <w:sz w:val="18"/>
              </w:rPr>
              <w:t>维度</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62FBA7F1">
            <w:pPr>
              <w:spacing w:before="0" w:after="0" w:line="240" w:lineRule="auto"/>
              <w:ind w:firstLine="0"/>
              <w:jc w:val="center"/>
            </w:pPr>
            <w:r>
              <w:rPr>
                <w:rFonts w:ascii="Times New Roman" w:hAnsi="Times New Roman" w:eastAsia="宋体"/>
                <w:b/>
                <w:i w:val="0"/>
                <w:sz w:val="18"/>
              </w:rPr>
              <w:t>单维系数</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1C36B1AD">
            <w:pPr>
              <w:spacing w:before="0" w:after="0" w:line="240" w:lineRule="auto"/>
              <w:ind w:firstLine="0"/>
              <w:jc w:val="center"/>
            </w:pPr>
            <w:r>
              <w:rPr>
                <w:rFonts w:ascii="Times New Roman" w:hAnsi="Times New Roman" w:eastAsia="宋体"/>
                <w:b/>
                <w:i w:val="0"/>
                <w:sz w:val="18"/>
              </w:rPr>
              <w:t>单维 t</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5BC2C9E0">
            <w:pPr>
              <w:spacing w:before="0" w:after="0" w:line="240" w:lineRule="auto"/>
              <w:ind w:firstLine="0"/>
              <w:jc w:val="center"/>
            </w:pPr>
            <w:r>
              <w:rPr>
                <w:rFonts w:ascii="Times New Roman" w:hAnsi="Times New Roman" w:eastAsia="宋体"/>
                <w:b/>
                <w:i w:val="0"/>
                <w:sz w:val="18"/>
              </w:rPr>
              <w:t>单维 R²</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66301A58">
            <w:pPr>
              <w:spacing w:before="0" w:after="0" w:line="240" w:lineRule="auto"/>
              <w:ind w:firstLine="0"/>
              <w:jc w:val="center"/>
            </w:pPr>
            <w:r>
              <w:rPr>
                <w:rFonts w:ascii="Times New Roman" w:hAnsi="Times New Roman" w:eastAsia="宋体"/>
                <w:b/>
                <w:i w:val="0"/>
                <w:sz w:val="18"/>
              </w:rPr>
              <w:t>联立系数</w:t>
            </w:r>
          </w:p>
        </w:tc>
        <w:tc>
          <w:tcPr>
            <w:tcW w:w="1606" w:type="dxa"/>
            <w:tcBorders>
              <w:top w:val="single" w:color="000000" w:sz="12" w:space="0"/>
              <w:left w:val="nil"/>
              <w:bottom w:val="single" w:color="000000" w:sz="4" w:space="0"/>
              <w:right w:val="nil"/>
            </w:tcBorders>
            <w:tcMar>
              <w:top w:w="20" w:type="dxa"/>
              <w:left w:w="45" w:type="dxa"/>
              <w:bottom w:w="20" w:type="dxa"/>
              <w:right w:w="45" w:type="dxa"/>
            </w:tcMar>
            <w:vAlign w:val="center"/>
          </w:tcPr>
          <w:p w14:paraId="12165F46">
            <w:pPr>
              <w:spacing w:before="0" w:after="0" w:line="240" w:lineRule="auto"/>
              <w:ind w:firstLine="0"/>
              <w:jc w:val="center"/>
            </w:pPr>
            <w:r>
              <w:rPr>
                <w:rFonts w:ascii="Times New Roman" w:hAnsi="Times New Roman" w:eastAsia="宋体"/>
                <w:b/>
                <w:i w:val="0"/>
                <w:sz w:val="18"/>
              </w:rPr>
              <w:t>联立 t</w:t>
            </w:r>
          </w:p>
        </w:tc>
      </w:tr>
      <w:tr w14:paraId="0A8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single" w:color="000000" w:sz="4" w:space="0"/>
              <w:left w:val="nil"/>
              <w:bottom w:val="nil"/>
              <w:right w:val="nil"/>
            </w:tcBorders>
            <w:tcMar>
              <w:top w:w="20" w:type="dxa"/>
              <w:left w:w="45" w:type="dxa"/>
              <w:bottom w:w="20" w:type="dxa"/>
              <w:right w:w="45" w:type="dxa"/>
            </w:tcMar>
            <w:vAlign w:val="center"/>
          </w:tcPr>
          <w:p w14:paraId="1D2A513B">
            <w:pPr>
              <w:spacing w:before="0" w:after="0" w:line="240" w:lineRule="auto"/>
              <w:ind w:firstLine="0"/>
              <w:jc w:val="center"/>
            </w:pPr>
            <w:r>
              <w:rPr>
                <w:rFonts w:ascii="Times New Roman" w:hAnsi="Times New Roman" w:eastAsia="宋体"/>
                <w:b w:val="0"/>
                <w:i w:val="0"/>
                <w:sz w:val="18"/>
              </w:rPr>
              <w:t>基本面优势</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4170D06A">
            <w:pPr>
              <w:spacing w:before="0" w:after="0" w:line="240" w:lineRule="auto"/>
              <w:ind w:firstLine="0"/>
              <w:jc w:val="center"/>
            </w:pPr>
            <w:r>
              <w:rPr>
                <w:rFonts w:ascii="Times New Roman" w:hAnsi="Times New Roman" w:eastAsia="宋体"/>
                <w:b w:val="0"/>
                <w:i w:val="0"/>
                <w:sz w:val="18"/>
              </w:rPr>
              <w:t>0.0040</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6890247F">
            <w:pPr>
              <w:spacing w:before="0" w:after="0" w:line="240" w:lineRule="auto"/>
              <w:ind w:firstLine="0"/>
              <w:jc w:val="center"/>
            </w:pPr>
            <w:r>
              <w:rPr>
                <w:rFonts w:ascii="Times New Roman" w:hAnsi="Times New Roman" w:eastAsia="宋体"/>
                <w:b w:val="0"/>
                <w:i w:val="0"/>
                <w:sz w:val="18"/>
              </w:rPr>
              <w:t>2.86***</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5AE2F2D8">
            <w:pPr>
              <w:spacing w:before="0" w:after="0" w:line="240" w:lineRule="auto"/>
              <w:ind w:firstLine="0"/>
              <w:jc w:val="center"/>
            </w:pPr>
            <w:r>
              <w:rPr>
                <w:rFonts w:ascii="Times New Roman" w:hAnsi="Times New Roman" w:eastAsia="宋体"/>
                <w:b w:val="0"/>
                <w:i w:val="0"/>
                <w:sz w:val="18"/>
              </w:rPr>
              <w:t>0.0222</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529FD59B">
            <w:pPr>
              <w:spacing w:before="0" w:after="0" w:line="240" w:lineRule="auto"/>
              <w:ind w:firstLine="0"/>
              <w:jc w:val="center"/>
            </w:pPr>
            <w:r>
              <w:rPr>
                <w:rFonts w:ascii="Times New Roman" w:hAnsi="Times New Roman" w:eastAsia="宋体"/>
                <w:b w:val="0"/>
                <w:i w:val="0"/>
                <w:sz w:val="18"/>
              </w:rPr>
              <w:t>-0.0008</w:t>
            </w:r>
          </w:p>
        </w:tc>
        <w:tc>
          <w:tcPr>
            <w:tcW w:w="1606" w:type="dxa"/>
            <w:tcBorders>
              <w:top w:val="single" w:color="000000" w:sz="4" w:space="0"/>
              <w:left w:val="nil"/>
              <w:bottom w:val="nil"/>
              <w:right w:val="nil"/>
            </w:tcBorders>
            <w:tcMar>
              <w:top w:w="20" w:type="dxa"/>
              <w:left w:w="45" w:type="dxa"/>
              <w:bottom w:w="20" w:type="dxa"/>
              <w:right w:w="45" w:type="dxa"/>
            </w:tcMar>
            <w:vAlign w:val="center"/>
          </w:tcPr>
          <w:p w14:paraId="7F36C61E">
            <w:pPr>
              <w:spacing w:before="0" w:after="0" w:line="240" w:lineRule="auto"/>
              <w:ind w:firstLine="0"/>
              <w:jc w:val="center"/>
            </w:pPr>
            <w:r>
              <w:rPr>
                <w:rFonts w:ascii="Times New Roman" w:hAnsi="Times New Roman" w:eastAsia="宋体"/>
                <w:b w:val="0"/>
                <w:i w:val="0"/>
                <w:sz w:val="18"/>
              </w:rPr>
              <w:t>-0.77</w:t>
            </w:r>
          </w:p>
        </w:tc>
      </w:tr>
      <w:tr w14:paraId="54C66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201B6A53">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配置选择能力</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7C74A525">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0.0065</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452E3BF2">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4.22***</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2D663AF9">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0.1202</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1A420364">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0.0041</w:t>
            </w:r>
          </w:p>
        </w:tc>
        <w:tc>
          <w:tcPr>
            <w:tcW w:w="1606" w:type="dxa"/>
            <w:tcBorders>
              <w:top w:val="nil"/>
              <w:left w:val="nil"/>
              <w:bottom w:val="nil"/>
              <w:right w:val="nil"/>
            </w:tcBorders>
            <w:shd w:val="clear" w:color="auto" w:fill="auto"/>
            <w:tcMar>
              <w:top w:w="20" w:type="dxa"/>
              <w:left w:w="45" w:type="dxa"/>
              <w:bottom w:w="20" w:type="dxa"/>
              <w:right w:w="45" w:type="dxa"/>
            </w:tcMar>
            <w:vAlign w:val="center"/>
          </w:tcPr>
          <w:p w14:paraId="19043269">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3.25***</w:t>
            </w:r>
          </w:p>
        </w:tc>
      </w:tr>
      <w:tr w14:paraId="25E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623ECCEB">
            <w:pPr>
              <w:spacing w:before="0" w:after="0" w:line="240" w:lineRule="auto"/>
              <w:ind w:firstLine="0"/>
              <w:jc w:val="center"/>
            </w:pPr>
            <w:r>
              <w:rPr>
                <w:rFonts w:ascii="Times New Roman" w:hAnsi="Times New Roman" w:eastAsia="宋体"/>
                <w:b w:val="0"/>
                <w:i w:val="0"/>
                <w:sz w:val="18"/>
              </w:rPr>
              <w:t>认知能力</w:t>
            </w:r>
          </w:p>
        </w:tc>
        <w:tc>
          <w:tcPr>
            <w:tcW w:w="1606" w:type="dxa"/>
            <w:tcBorders>
              <w:top w:val="nil"/>
              <w:left w:val="nil"/>
              <w:bottom w:val="nil"/>
              <w:right w:val="nil"/>
            </w:tcBorders>
            <w:tcMar>
              <w:top w:w="20" w:type="dxa"/>
              <w:left w:w="45" w:type="dxa"/>
              <w:bottom w:w="20" w:type="dxa"/>
              <w:right w:w="45" w:type="dxa"/>
            </w:tcMar>
            <w:vAlign w:val="center"/>
          </w:tcPr>
          <w:p w14:paraId="42324512">
            <w:pPr>
              <w:spacing w:before="0" w:after="0" w:line="240" w:lineRule="auto"/>
              <w:ind w:firstLine="0"/>
              <w:jc w:val="center"/>
            </w:pPr>
            <w:r>
              <w:rPr>
                <w:rFonts w:ascii="Times New Roman" w:hAnsi="Times New Roman" w:eastAsia="宋体"/>
                <w:b w:val="0"/>
                <w:i w:val="0"/>
                <w:sz w:val="18"/>
              </w:rPr>
              <w:t>0.0179</w:t>
            </w:r>
          </w:p>
        </w:tc>
        <w:tc>
          <w:tcPr>
            <w:tcW w:w="1606" w:type="dxa"/>
            <w:tcBorders>
              <w:top w:val="nil"/>
              <w:left w:val="nil"/>
              <w:bottom w:val="nil"/>
              <w:right w:val="nil"/>
            </w:tcBorders>
            <w:tcMar>
              <w:top w:w="20" w:type="dxa"/>
              <w:left w:w="45" w:type="dxa"/>
              <w:bottom w:w="20" w:type="dxa"/>
              <w:right w:w="45" w:type="dxa"/>
            </w:tcMar>
            <w:vAlign w:val="center"/>
          </w:tcPr>
          <w:p w14:paraId="629BBF45">
            <w:pPr>
              <w:spacing w:before="0" w:after="0" w:line="240" w:lineRule="auto"/>
              <w:ind w:firstLine="0"/>
              <w:jc w:val="center"/>
            </w:pPr>
            <w:r>
              <w:rPr>
                <w:rFonts w:ascii="Times New Roman" w:hAnsi="Times New Roman" w:eastAsia="宋体"/>
                <w:b w:val="0"/>
                <w:i w:val="0"/>
                <w:sz w:val="18"/>
              </w:rPr>
              <w:t>8.15***</w:t>
            </w:r>
          </w:p>
        </w:tc>
        <w:tc>
          <w:tcPr>
            <w:tcW w:w="1606" w:type="dxa"/>
            <w:tcBorders>
              <w:top w:val="nil"/>
              <w:left w:val="nil"/>
              <w:bottom w:val="nil"/>
              <w:right w:val="nil"/>
            </w:tcBorders>
            <w:tcMar>
              <w:top w:w="20" w:type="dxa"/>
              <w:left w:w="45" w:type="dxa"/>
              <w:bottom w:w="20" w:type="dxa"/>
              <w:right w:w="45" w:type="dxa"/>
            </w:tcMar>
            <w:vAlign w:val="center"/>
          </w:tcPr>
          <w:p w14:paraId="48243511">
            <w:pPr>
              <w:spacing w:before="0" w:after="0" w:line="240" w:lineRule="auto"/>
              <w:ind w:firstLine="0"/>
              <w:jc w:val="center"/>
            </w:pPr>
            <w:r>
              <w:rPr>
                <w:rFonts w:ascii="Times New Roman" w:hAnsi="Times New Roman" w:eastAsia="宋体"/>
                <w:b w:val="0"/>
                <w:i w:val="0"/>
                <w:sz w:val="18"/>
              </w:rPr>
              <w:t>0.2030</w:t>
            </w:r>
          </w:p>
        </w:tc>
        <w:tc>
          <w:tcPr>
            <w:tcW w:w="1606" w:type="dxa"/>
            <w:tcBorders>
              <w:top w:val="nil"/>
              <w:left w:val="nil"/>
              <w:bottom w:val="nil"/>
              <w:right w:val="nil"/>
            </w:tcBorders>
            <w:tcMar>
              <w:top w:w="20" w:type="dxa"/>
              <w:left w:w="45" w:type="dxa"/>
              <w:bottom w:w="20" w:type="dxa"/>
              <w:right w:w="45" w:type="dxa"/>
            </w:tcMar>
            <w:vAlign w:val="center"/>
          </w:tcPr>
          <w:p w14:paraId="2703B408">
            <w:pPr>
              <w:spacing w:before="0" w:after="0" w:line="240" w:lineRule="auto"/>
              <w:ind w:firstLine="0"/>
              <w:jc w:val="center"/>
            </w:pPr>
            <w:r>
              <w:rPr>
                <w:rFonts w:ascii="Times New Roman" w:hAnsi="Times New Roman" w:eastAsia="宋体"/>
                <w:b w:val="0"/>
                <w:i w:val="0"/>
                <w:sz w:val="18"/>
              </w:rPr>
              <w:t>0.0093</w:t>
            </w:r>
          </w:p>
        </w:tc>
        <w:tc>
          <w:tcPr>
            <w:tcW w:w="1606" w:type="dxa"/>
            <w:tcBorders>
              <w:top w:val="nil"/>
              <w:left w:val="nil"/>
              <w:bottom w:val="nil"/>
              <w:right w:val="nil"/>
            </w:tcBorders>
            <w:tcMar>
              <w:top w:w="20" w:type="dxa"/>
              <w:left w:w="45" w:type="dxa"/>
              <w:bottom w:w="20" w:type="dxa"/>
              <w:right w:w="45" w:type="dxa"/>
            </w:tcMar>
            <w:vAlign w:val="center"/>
          </w:tcPr>
          <w:p w14:paraId="24204757">
            <w:pPr>
              <w:spacing w:before="0" w:after="0" w:line="240" w:lineRule="auto"/>
              <w:ind w:firstLine="0"/>
              <w:jc w:val="center"/>
            </w:pPr>
            <w:r>
              <w:rPr>
                <w:rFonts w:ascii="Times New Roman" w:hAnsi="Times New Roman" w:eastAsia="宋体"/>
                <w:b w:val="0"/>
                <w:i w:val="0"/>
                <w:sz w:val="18"/>
              </w:rPr>
              <w:t>4.64***</w:t>
            </w:r>
          </w:p>
        </w:tc>
      </w:tr>
      <w:tr w14:paraId="4215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279CB191">
            <w:pPr>
              <w:spacing w:before="0" w:after="0" w:line="240" w:lineRule="auto"/>
              <w:ind w:firstLine="0"/>
              <w:jc w:val="center"/>
            </w:pPr>
            <w:r>
              <w:rPr>
                <w:rFonts w:ascii="Times New Roman" w:hAnsi="Times New Roman" w:eastAsia="宋体"/>
                <w:b w:val="0"/>
                <w:i w:val="0"/>
                <w:sz w:val="18"/>
              </w:rPr>
              <w:t>风险应对能力</w:t>
            </w:r>
          </w:p>
        </w:tc>
        <w:tc>
          <w:tcPr>
            <w:tcW w:w="1606" w:type="dxa"/>
            <w:tcBorders>
              <w:top w:val="nil"/>
              <w:left w:val="nil"/>
              <w:bottom w:val="nil"/>
              <w:right w:val="nil"/>
            </w:tcBorders>
            <w:tcMar>
              <w:top w:w="20" w:type="dxa"/>
              <w:left w:w="45" w:type="dxa"/>
              <w:bottom w:w="20" w:type="dxa"/>
              <w:right w:w="45" w:type="dxa"/>
            </w:tcMar>
            <w:vAlign w:val="center"/>
          </w:tcPr>
          <w:p w14:paraId="57C0AA46">
            <w:pPr>
              <w:spacing w:before="0" w:after="0" w:line="240" w:lineRule="auto"/>
              <w:ind w:firstLine="0"/>
              <w:jc w:val="center"/>
            </w:pPr>
            <w:r>
              <w:rPr>
                <w:rFonts w:ascii="Times New Roman" w:hAnsi="Times New Roman" w:eastAsia="宋体"/>
                <w:b w:val="0"/>
                <w:i w:val="0"/>
                <w:sz w:val="18"/>
              </w:rPr>
              <w:t>0.0138</w:t>
            </w:r>
          </w:p>
        </w:tc>
        <w:tc>
          <w:tcPr>
            <w:tcW w:w="1606" w:type="dxa"/>
            <w:tcBorders>
              <w:top w:val="nil"/>
              <w:left w:val="nil"/>
              <w:bottom w:val="nil"/>
              <w:right w:val="nil"/>
            </w:tcBorders>
            <w:tcMar>
              <w:top w:w="20" w:type="dxa"/>
              <w:left w:w="45" w:type="dxa"/>
              <w:bottom w:w="20" w:type="dxa"/>
              <w:right w:w="45" w:type="dxa"/>
            </w:tcMar>
            <w:vAlign w:val="center"/>
          </w:tcPr>
          <w:p w14:paraId="33F96716">
            <w:pPr>
              <w:spacing w:before="0" w:after="0" w:line="240" w:lineRule="auto"/>
              <w:ind w:firstLine="0"/>
              <w:jc w:val="center"/>
            </w:pPr>
            <w:r>
              <w:rPr>
                <w:rFonts w:ascii="Times New Roman" w:hAnsi="Times New Roman" w:eastAsia="宋体"/>
                <w:b w:val="0"/>
                <w:i w:val="0"/>
                <w:sz w:val="18"/>
              </w:rPr>
              <w:t>7.03***</w:t>
            </w:r>
          </w:p>
        </w:tc>
        <w:tc>
          <w:tcPr>
            <w:tcW w:w="1606" w:type="dxa"/>
            <w:tcBorders>
              <w:top w:val="nil"/>
              <w:left w:val="nil"/>
              <w:bottom w:val="nil"/>
              <w:right w:val="nil"/>
            </w:tcBorders>
            <w:tcMar>
              <w:top w:w="20" w:type="dxa"/>
              <w:left w:w="45" w:type="dxa"/>
              <w:bottom w:w="20" w:type="dxa"/>
              <w:right w:w="45" w:type="dxa"/>
            </w:tcMar>
            <w:vAlign w:val="center"/>
          </w:tcPr>
          <w:p w14:paraId="44A4660D">
            <w:pPr>
              <w:spacing w:before="0" w:after="0" w:line="240" w:lineRule="auto"/>
              <w:ind w:firstLine="0"/>
              <w:jc w:val="center"/>
            </w:pPr>
            <w:r>
              <w:rPr>
                <w:rFonts w:ascii="Times New Roman" w:hAnsi="Times New Roman" w:eastAsia="宋体"/>
                <w:b w:val="0"/>
                <w:i w:val="0"/>
                <w:sz w:val="18"/>
              </w:rPr>
              <w:t>0.2012</w:t>
            </w:r>
          </w:p>
        </w:tc>
        <w:tc>
          <w:tcPr>
            <w:tcW w:w="1606" w:type="dxa"/>
            <w:tcBorders>
              <w:top w:val="nil"/>
              <w:left w:val="nil"/>
              <w:bottom w:val="nil"/>
              <w:right w:val="nil"/>
            </w:tcBorders>
            <w:tcMar>
              <w:top w:w="20" w:type="dxa"/>
              <w:left w:w="45" w:type="dxa"/>
              <w:bottom w:w="20" w:type="dxa"/>
              <w:right w:w="45" w:type="dxa"/>
            </w:tcMar>
            <w:vAlign w:val="center"/>
          </w:tcPr>
          <w:p w14:paraId="016FBB3D">
            <w:pPr>
              <w:spacing w:before="0" w:after="0" w:line="240" w:lineRule="auto"/>
              <w:ind w:firstLine="0"/>
              <w:jc w:val="center"/>
            </w:pPr>
            <w:r>
              <w:rPr>
                <w:rFonts w:ascii="Times New Roman" w:hAnsi="Times New Roman" w:eastAsia="宋体"/>
                <w:b w:val="0"/>
                <w:i w:val="0"/>
                <w:sz w:val="18"/>
              </w:rPr>
              <w:t>0.0089</w:t>
            </w:r>
          </w:p>
        </w:tc>
        <w:tc>
          <w:tcPr>
            <w:tcW w:w="1606" w:type="dxa"/>
            <w:tcBorders>
              <w:top w:val="nil"/>
              <w:left w:val="nil"/>
              <w:bottom w:val="nil"/>
              <w:right w:val="nil"/>
            </w:tcBorders>
            <w:tcMar>
              <w:top w:w="20" w:type="dxa"/>
              <w:left w:w="45" w:type="dxa"/>
              <w:bottom w:w="20" w:type="dxa"/>
              <w:right w:w="45" w:type="dxa"/>
            </w:tcMar>
            <w:vAlign w:val="center"/>
          </w:tcPr>
          <w:p w14:paraId="721A2476">
            <w:pPr>
              <w:spacing w:before="0" w:after="0" w:line="240" w:lineRule="auto"/>
              <w:ind w:firstLine="0"/>
              <w:jc w:val="center"/>
            </w:pPr>
            <w:r>
              <w:rPr>
                <w:rFonts w:ascii="Times New Roman" w:hAnsi="Times New Roman" w:eastAsia="宋体"/>
                <w:b w:val="0"/>
                <w:i w:val="0"/>
                <w:sz w:val="18"/>
              </w:rPr>
              <w:t>3.81***</w:t>
            </w:r>
          </w:p>
        </w:tc>
      </w:tr>
      <w:tr w14:paraId="364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4FF4BA6D">
            <w:pPr>
              <w:spacing w:before="0" w:after="0" w:line="240" w:lineRule="auto"/>
              <w:ind w:firstLine="0"/>
              <w:jc w:val="center"/>
            </w:pPr>
            <w:r>
              <w:rPr>
                <w:rFonts w:ascii="Times New Roman" w:hAnsi="Times New Roman" w:eastAsia="宋体"/>
                <w:b w:val="0"/>
                <w:i w:val="0"/>
                <w:sz w:val="18"/>
              </w:rPr>
              <w:t>风险转化能力</w:t>
            </w:r>
          </w:p>
        </w:tc>
        <w:tc>
          <w:tcPr>
            <w:tcW w:w="1606" w:type="dxa"/>
            <w:tcBorders>
              <w:top w:val="nil"/>
              <w:left w:val="nil"/>
              <w:bottom w:val="nil"/>
              <w:right w:val="nil"/>
            </w:tcBorders>
            <w:tcMar>
              <w:top w:w="20" w:type="dxa"/>
              <w:left w:w="45" w:type="dxa"/>
              <w:bottom w:w="20" w:type="dxa"/>
              <w:right w:w="45" w:type="dxa"/>
            </w:tcMar>
            <w:vAlign w:val="center"/>
          </w:tcPr>
          <w:p w14:paraId="05FBBD8C">
            <w:pPr>
              <w:spacing w:before="0" w:after="0" w:line="240" w:lineRule="auto"/>
              <w:ind w:firstLine="0"/>
              <w:jc w:val="center"/>
            </w:pPr>
            <w:r>
              <w:rPr>
                <w:rFonts w:ascii="Times New Roman" w:hAnsi="Times New Roman" w:eastAsia="宋体"/>
                <w:b w:val="0"/>
                <w:i w:val="0"/>
                <w:sz w:val="18"/>
              </w:rPr>
              <w:t>0.0145</w:t>
            </w:r>
          </w:p>
        </w:tc>
        <w:tc>
          <w:tcPr>
            <w:tcW w:w="1606" w:type="dxa"/>
            <w:tcBorders>
              <w:top w:val="nil"/>
              <w:left w:val="nil"/>
              <w:bottom w:val="nil"/>
              <w:right w:val="nil"/>
            </w:tcBorders>
            <w:tcMar>
              <w:top w:w="20" w:type="dxa"/>
              <w:left w:w="45" w:type="dxa"/>
              <w:bottom w:w="20" w:type="dxa"/>
              <w:right w:w="45" w:type="dxa"/>
            </w:tcMar>
            <w:vAlign w:val="center"/>
          </w:tcPr>
          <w:p w14:paraId="36004335">
            <w:pPr>
              <w:spacing w:before="0" w:after="0" w:line="240" w:lineRule="auto"/>
              <w:ind w:firstLine="0"/>
              <w:jc w:val="center"/>
            </w:pPr>
            <w:r>
              <w:rPr>
                <w:rFonts w:ascii="Times New Roman" w:hAnsi="Times New Roman" w:eastAsia="宋体"/>
                <w:b w:val="0"/>
                <w:i w:val="0"/>
                <w:sz w:val="18"/>
              </w:rPr>
              <w:t>6.87***</w:t>
            </w:r>
          </w:p>
        </w:tc>
        <w:tc>
          <w:tcPr>
            <w:tcW w:w="1606" w:type="dxa"/>
            <w:tcBorders>
              <w:top w:val="nil"/>
              <w:left w:val="nil"/>
              <w:bottom w:val="nil"/>
              <w:right w:val="nil"/>
            </w:tcBorders>
            <w:tcMar>
              <w:top w:w="20" w:type="dxa"/>
              <w:left w:w="45" w:type="dxa"/>
              <w:bottom w:w="20" w:type="dxa"/>
              <w:right w:w="45" w:type="dxa"/>
            </w:tcMar>
            <w:vAlign w:val="center"/>
          </w:tcPr>
          <w:p w14:paraId="7AA57779">
            <w:pPr>
              <w:spacing w:before="0" w:after="0" w:line="240" w:lineRule="auto"/>
              <w:ind w:firstLine="0"/>
              <w:jc w:val="center"/>
            </w:pPr>
            <w:r>
              <w:rPr>
                <w:rFonts w:ascii="Times New Roman" w:hAnsi="Times New Roman" w:eastAsia="宋体"/>
                <w:b w:val="0"/>
                <w:i w:val="0"/>
                <w:sz w:val="18"/>
              </w:rPr>
              <w:t>0.2845</w:t>
            </w:r>
          </w:p>
        </w:tc>
        <w:tc>
          <w:tcPr>
            <w:tcW w:w="1606" w:type="dxa"/>
            <w:tcBorders>
              <w:top w:val="nil"/>
              <w:left w:val="nil"/>
              <w:bottom w:val="nil"/>
              <w:right w:val="nil"/>
            </w:tcBorders>
            <w:tcMar>
              <w:top w:w="20" w:type="dxa"/>
              <w:left w:w="45" w:type="dxa"/>
              <w:bottom w:w="20" w:type="dxa"/>
              <w:right w:w="45" w:type="dxa"/>
            </w:tcMar>
            <w:vAlign w:val="center"/>
          </w:tcPr>
          <w:p w14:paraId="75C87566">
            <w:pPr>
              <w:spacing w:before="0" w:after="0" w:line="240" w:lineRule="auto"/>
              <w:ind w:firstLine="0"/>
              <w:jc w:val="center"/>
            </w:pPr>
            <w:r>
              <w:rPr>
                <w:rFonts w:ascii="Times New Roman" w:hAnsi="Times New Roman" w:eastAsia="宋体"/>
                <w:b w:val="0"/>
                <w:i w:val="0"/>
                <w:sz w:val="18"/>
              </w:rPr>
              <w:t>0.0128</w:t>
            </w:r>
          </w:p>
        </w:tc>
        <w:tc>
          <w:tcPr>
            <w:tcW w:w="1606" w:type="dxa"/>
            <w:tcBorders>
              <w:top w:val="nil"/>
              <w:left w:val="nil"/>
              <w:bottom w:val="nil"/>
              <w:right w:val="nil"/>
            </w:tcBorders>
            <w:tcMar>
              <w:top w:w="20" w:type="dxa"/>
              <w:left w:w="45" w:type="dxa"/>
              <w:bottom w:w="20" w:type="dxa"/>
              <w:right w:w="45" w:type="dxa"/>
            </w:tcMar>
            <w:vAlign w:val="center"/>
          </w:tcPr>
          <w:p w14:paraId="6467AF4D">
            <w:pPr>
              <w:spacing w:before="0" w:after="0" w:line="240" w:lineRule="auto"/>
              <w:ind w:firstLine="0"/>
              <w:jc w:val="center"/>
            </w:pPr>
            <w:r>
              <w:rPr>
                <w:rFonts w:ascii="Times New Roman" w:hAnsi="Times New Roman" w:eastAsia="宋体"/>
                <w:b w:val="0"/>
                <w:i w:val="0"/>
                <w:sz w:val="18"/>
              </w:rPr>
              <w:t>5.28***</w:t>
            </w:r>
          </w:p>
        </w:tc>
      </w:tr>
      <w:tr w14:paraId="319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23BC69D3">
            <w:pPr>
              <w:spacing w:before="0" w:after="0" w:line="240" w:lineRule="auto"/>
              <w:ind w:firstLine="0"/>
              <w:jc w:val="center"/>
            </w:pPr>
            <w:r>
              <w:rPr>
                <w:rFonts w:ascii="Times New Roman" w:hAnsi="Times New Roman" w:eastAsia="宋体"/>
                <w:b w:val="0"/>
                <w:i w:val="0"/>
                <w:sz w:val="18"/>
              </w:rPr>
              <w:t>交易执行能力</w:t>
            </w:r>
          </w:p>
        </w:tc>
        <w:tc>
          <w:tcPr>
            <w:tcW w:w="1606" w:type="dxa"/>
            <w:tcBorders>
              <w:top w:val="nil"/>
              <w:left w:val="nil"/>
              <w:bottom w:val="nil"/>
              <w:right w:val="nil"/>
            </w:tcBorders>
            <w:tcMar>
              <w:top w:w="20" w:type="dxa"/>
              <w:left w:w="45" w:type="dxa"/>
              <w:bottom w:w="20" w:type="dxa"/>
              <w:right w:w="45" w:type="dxa"/>
            </w:tcMar>
            <w:vAlign w:val="center"/>
          </w:tcPr>
          <w:p w14:paraId="2D09A644">
            <w:pPr>
              <w:spacing w:before="0" w:after="0" w:line="240" w:lineRule="auto"/>
              <w:ind w:firstLine="0"/>
              <w:jc w:val="center"/>
            </w:pPr>
            <w:r>
              <w:rPr>
                <w:rFonts w:ascii="Times New Roman" w:hAnsi="Times New Roman" w:eastAsia="宋体"/>
                <w:b w:val="0"/>
                <w:i w:val="0"/>
                <w:sz w:val="18"/>
              </w:rPr>
              <w:t>0.0051</w:t>
            </w:r>
          </w:p>
        </w:tc>
        <w:tc>
          <w:tcPr>
            <w:tcW w:w="1606" w:type="dxa"/>
            <w:tcBorders>
              <w:top w:val="nil"/>
              <w:left w:val="nil"/>
              <w:bottom w:val="nil"/>
              <w:right w:val="nil"/>
            </w:tcBorders>
            <w:tcMar>
              <w:top w:w="20" w:type="dxa"/>
              <w:left w:w="45" w:type="dxa"/>
              <w:bottom w:w="20" w:type="dxa"/>
              <w:right w:w="45" w:type="dxa"/>
            </w:tcMar>
            <w:vAlign w:val="center"/>
          </w:tcPr>
          <w:p w14:paraId="573E567D">
            <w:pPr>
              <w:spacing w:before="0" w:after="0" w:line="240" w:lineRule="auto"/>
              <w:ind w:firstLine="0"/>
              <w:jc w:val="center"/>
            </w:pPr>
            <w:r>
              <w:rPr>
                <w:rFonts w:ascii="Times New Roman" w:hAnsi="Times New Roman" w:eastAsia="宋体"/>
                <w:b w:val="0"/>
                <w:i w:val="0"/>
                <w:sz w:val="18"/>
              </w:rPr>
              <w:t>3.20***</w:t>
            </w:r>
          </w:p>
        </w:tc>
        <w:tc>
          <w:tcPr>
            <w:tcW w:w="1606" w:type="dxa"/>
            <w:tcBorders>
              <w:top w:val="nil"/>
              <w:left w:val="nil"/>
              <w:bottom w:val="nil"/>
              <w:right w:val="nil"/>
            </w:tcBorders>
            <w:tcMar>
              <w:top w:w="20" w:type="dxa"/>
              <w:left w:w="45" w:type="dxa"/>
              <w:bottom w:w="20" w:type="dxa"/>
              <w:right w:w="45" w:type="dxa"/>
            </w:tcMar>
            <w:vAlign w:val="center"/>
          </w:tcPr>
          <w:p w14:paraId="60C5F5DD">
            <w:pPr>
              <w:spacing w:before="0" w:after="0" w:line="240" w:lineRule="auto"/>
              <w:ind w:firstLine="0"/>
              <w:jc w:val="center"/>
            </w:pPr>
            <w:r>
              <w:rPr>
                <w:rFonts w:ascii="Times New Roman" w:hAnsi="Times New Roman" w:eastAsia="宋体"/>
                <w:b w:val="0"/>
                <w:i w:val="0"/>
                <w:sz w:val="18"/>
              </w:rPr>
              <w:t>0.0823</w:t>
            </w:r>
          </w:p>
        </w:tc>
        <w:tc>
          <w:tcPr>
            <w:tcW w:w="1606" w:type="dxa"/>
            <w:tcBorders>
              <w:top w:val="nil"/>
              <w:left w:val="nil"/>
              <w:bottom w:val="nil"/>
              <w:right w:val="nil"/>
            </w:tcBorders>
            <w:tcMar>
              <w:top w:w="20" w:type="dxa"/>
              <w:left w:w="45" w:type="dxa"/>
              <w:bottom w:w="20" w:type="dxa"/>
              <w:right w:w="45" w:type="dxa"/>
            </w:tcMar>
            <w:vAlign w:val="center"/>
          </w:tcPr>
          <w:p w14:paraId="7B661C46">
            <w:pPr>
              <w:spacing w:before="0" w:after="0" w:line="240" w:lineRule="auto"/>
              <w:ind w:firstLine="0"/>
              <w:jc w:val="center"/>
            </w:pPr>
            <w:r>
              <w:rPr>
                <w:rFonts w:ascii="Times New Roman" w:hAnsi="Times New Roman" w:eastAsia="宋体"/>
                <w:b w:val="0"/>
                <w:i w:val="0"/>
                <w:sz w:val="18"/>
              </w:rPr>
              <w:t>0.0018</w:t>
            </w:r>
          </w:p>
        </w:tc>
        <w:tc>
          <w:tcPr>
            <w:tcW w:w="1606" w:type="dxa"/>
            <w:tcBorders>
              <w:top w:val="nil"/>
              <w:left w:val="nil"/>
              <w:bottom w:val="nil"/>
              <w:right w:val="nil"/>
            </w:tcBorders>
            <w:tcMar>
              <w:top w:w="20" w:type="dxa"/>
              <w:left w:w="45" w:type="dxa"/>
              <w:bottom w:w="20" w:type="dxa"/>
              <w:right w:w="45" w:type="dxa"/>
            </w:tcMar>
            <w:vAlign w:val="center"/>
          </w:tcPr>
          <w:p w14:paraId="4CF51524">
            <w:pPr>
              <w:spacing w:before="0" w:after="0" w:line="240" w:lineRule="auto"/>
              <w:ind w:firstLine="0"/>
              <w:jc w:val="center"/>
            </w:pPr>
            <w:r>
              <w:rPr>
                <w:rFonts w:ascii="Times New Roman" w:hAnsi="Times New Roman" w:eastAsia="宋体"/>
                <w:b w:val="0"/>
                <w:i w:val="0"/>
                <w:sz w:val="18"/>
              </w:rPr>
              <w:t>1.45</w:t>
            </w:r>
          </w:p>
        </w:tc>
      </w:tr>
      <w:tr w14:paraId="5C1D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nil"/>
              <w:right w:val="nil"/>
            </w:tcBorders>
            <w:tcMar>
              <w:top w:w="20" w:type="dxa"/>
              <w:left w:w="45" w:type="dxa"/>
              <w:bottom w:w="20" w:type="dxa"/>
              <w:right w:w="45" w:type="dxa"/>
            </w:tcMar>
            <w:vAlign w:val="center"/>
          </w:tcPr>
          <w:p w14:paraId="30CF4D7F">
            <w:pPr>
              <w:spacing w:before="40" w:after="40" w:line="252" w:lineRule="auto"/>
              <w:jc w:val="left"/>
            </w:pPr>
            <w:r>
              <w:rPr>
                <w:rFonts w:ascii="Times New Roman" w:hAnsi="Times New Roman" w:eastAsia="宋体"/>
                <w:b w:val="0"/>
                <w:sz w:val="18"/>
              </w:rPr>
              <w:t>综合能力（单维合成）</w:t>
            </w:r>
          </w:p>
        </w:tc>
        <w:tc>
          <w:tcPr>
            <w:tcW w:w="1606" w:type="dxa"/>
            <w:tcBorders>
              <w:top w:val="nil"/>
              <w:left w:val="nil"/>
              <w:bottom w:val="nil"/>
              <w:right w:val="nil"/>
            </w:tcBorders>
            <w:tcMar>
              <w:top w:w="20" w:type="dxa"/>
              <w:left w:w="45" w:type="dxa"/>
              <w:bottom w:w="20" w:type="dxa"/>
              <w:right w:w="45" w:type="dxa"/>
            </w:tcMar>
            <w:vAlign w:val="center"/>
          </w:tcPr>
          <w:p w14:paraId="26B53D64">
            <w:pPr>
              <w:spacing w:before="40" w:after="40" w:line="252" w:lineRule="auto"/>
              <w:jc w:val="center"/>
            </w:pPr>
            <w:r>
              <w:rPr>
                <w:rFonts w:ascii="Times New Roman" w:hAnsi="Times New Roman" w:eastAsia="宋体"/>
                <w:b w:val="0"/>
                <w:sz w:val="18"/>
              </w:rPr>
              <w:t>0.0450</w:t>
            </w:r>
          </w:p>
        </w:tc>
        <w:tc>
          <w:tcPr>
            <w:tcW w:w="1606" w:type="dxa"/>
            <w:tcBorders>
              <w:top w:val="nil"/>
              <w:left w:val="nil"/>
              <w:bottom w:val="nil"/>
              <w:right w:val="nil"/>
            </w:tcBorders>
            <w:tcMar>
              <w:top w:w="20" w:type="dxa"/>
              <w:left w:w="45" w:type="dxa"/>
              <w:bottom w:w="20" w:type="dxa"/>
              <w:right w:w="45" w:type="dxa"/>
            </w:tcMar>
            <w:vAlign w:val="center"/>
          </w:tcPr>
          <w:p w14:paraId="241D66B9">
            <w:pPr>
              <w:spacing w:before="40" w:after="40" w:line="252" w:lineRule="auto"/>
              <w:jc w:val="center"/>
            </w:pPr>
            <w:r>
              <w:rPr>
                <w:rFonts w:ascii="Times New Roman" w:hAnsi="Times New Roman" w:eastAsia="宋体"/>
                <w:b w:val="0"/>
                <w:sz w:val="18"/>
              </w:rPr>
              <w:t>11.05***</w:t>
            </w:r>
          </w:p>
        </w:tc>
        <w:tc>
          <w:tcPr>
            <w:tcW w:w="1606" w:type="dxa"/>
            <w:tcBorders>
              <w:top w:val="nil"/>
              <w:left w:val="nil"/>
              <w:bottom w:val="nil"/>
              <w:right w:val="nil"/>
            </w:tcBorders>
            <w:tcMar>
              <w:top w:w="20" w:type="dxa"/>
              <w:left w:w="45" w:type="dxa"/>
              <w:bottom w:w="20" w:type="dxa"/>
              <w:right w:w="45" w:type="dxa"/>
            </w:tcMar>
            <w:vAlign w:val="center"/>
          </w:tcPr>
          <w:p w14:paraId="0BF64ADA">
            <w:pPr>
              <w:spacing w:before="40" w:after="40" w:line="252" w:lineRule="auto"/>
              <w:jc w:val="center"/>
            </w:pPr>
            <w:r>
              <w:rPr>
                <w:rFonts w:ascii="Times New Roman" w:hAnsi="Times New Roman" w:eastAsia="宋体"/>
                <w:b w:val="0"/>
                <w:sz w:val="18"/>
              </w:rPr>
              <w:t>0.4011</w:t>
            </w:r>
          </w:p>
        </w:tc>
        <w:tc>
          <w:tcPr>
            <w:tcW w:w="1606" w:type="dxa"/>
            <w:tcBorders>
              <w:top w:val="nil"/>
              <w:left w:val="nil"/>
              <w:bottom w:val="nil"/>
              <w:right w:val="nil"/>
            </w:tcBorders>
            <w:tcMar>
              <w:top w:w="20" w:type="dxa"/>
              <w:left w:w="45" w:type="dxa"/>
              <w:bottom w:w="20" w:type="dxa"/>
              <w:right w:w="45" w:type="dxa"/>
            </w:tcMar>
            <w:vAlign w:val="center"/>
          </w:tcPr>
          <w:p w14:paraId="59F5D10E">
            <w:pPr>
              <w:spacing w:before="40" w:after="40" w:line="252" w:lineRule="auto"/>
              <w:jc w:val="center"/>
            </w:pPr>
            <w:r>
              <w:rPr>
                <w:rFonts w:ascii="Times New Roman" w:hAnsi="Times New Roman" w:eastAsia="宋体"/>
                <w:b w:val="0"/>
                <w:sz w:val="18"/>
              </w:rPr>
              <w:t>—</w:t>
            </w:r>
          </w:p>
        </w:tc>
        <w:tc>
          <w:tcPr>
            <w:tcW w:w="1606" w:type="dxa"/>
            <w:tcBorders>
              <w:top w:val="nil"/>
              <w:left w:val="nil"/>
              <w:bottom w:val="nil"/>
              <w:right w:val="nil"/>
            </w:tcBorders>
            <w:tcMar>
              <w:top w:w="20" w:type="dxa"/>
              <w:left w:w="45" w:type="dxa"/>
              <w:bottom w:w="20" w:type="dxa"/>
              <w:right w:w="45" w:type="dxa"/>
            </w:tcMar>
            <w:vAlign w:val="center"/>
          </w:tcPr>
          <w:p w14:paraId="56BE067F">
            <w:pPr>
              <w:spacing w:before="40" w:after="40" w:line="252" w:lineRule="auto"/>
              <w:jc w:val="center"/>
            </w:pPr>
            <w:r>
              <w:rPr>
                <w:rFonts w:ascii="Times New Roman" w:hAnsi="Times New Roman" w:eastAsia="宋体"/>
                <w:b w:val="0"/>
                <w:sz w:val="18"/>
              </w:rPr>
              <w:t>—</w:t>
            </w:r>
          </w:p>
        </w:tc>
      </w:tr>
      <w:tr w14:paraId="5D997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606" w:type="dxa"/>
            <w:tcBorders>
              <w:top w:val="nil"/>
              <w:left w:val="nil"/>
              <w:bottom w:val="single" w:color="000000" w:sz="12" w:space="0"/>
              <w:right w:val="nil"/>
            </w:tcBorders>
          </w:tcPr>
          <w:p w14:paraId="4F27E481">
            <w:pPr>
              <w:spacing w:before="40" w:after="40" w:line="252" w:lineRule="auto"/>
              <w:jc w:val="left"/>
            </w:pPr>
            <w:r>
              <w:rPr>
                <w:rFonts w:ascii="Times New Roman" w:hAnsi="Times New Roman" w:eastAsia="宋体"/>
                <w:b/>
                <w:sz w:val="18"/>
              </w:rPr>
              <w:t>六维联立全模型</w:t>
            </w:r>
          </w:p>
        </w:tc>
        <w:tc>
          <w:tcPr>
            <w:tcW w:w="1606" w:type="dxa"/>
            <w:tcBorders>
              <w:top w:val="nil"/>
              <w:left w:val="nil"/>
              <w:bottom w:val="single" w:color="000000" w:sz="12" w:space="0"/>
              <w:right w:val="nil"/>
            </w:tcBorders>
          </w:tcPr>
          <w:p w14:paraId="2060787B">
            <w:pPr>
              <w:spacing w:before="40" w:after="40" w:line="252" w:lineRule="auto"/>
              <w:jc w:val="center"/>
            </w:pPr>
            <w:r>
              <w:rPr>
                <w:rFonts w:ascii="Times New Roman" w:hAnsi="Times New Roman" w:eastAsia="宋体"/>
                <w:b w:val="0"/>
                <w:sz w:val="18"/>
              </w:rPr>
              <w:t>—</w:t>
            </w:r>
          </w:p>
        </w:tc>
        <w:tc>
          <w:tcPr>
            <w:tcW w:w="1606" w:type="dxa"/>
            <w:tcBorders>
              <w:top w:val="nil"/>
              <w:left w:val="nil"/>
              <w:bottom w:val="single" w:color="000000" w:sz="12" w:space="0"/>
              <w:right w:val="nil"/>
            </w:tcBorders>
          </w:tcPr>
          <w:p w14:paraId="403F1F45">
            <w:pPr>
              <w:spacing w:before="40" w:after="40" w:line="252" w:lineRule="auto"/>
              <w:jc w:val="center"/>
            </w:pPr>
            <w:r>
              <w:rPr>
                <w:rFonts w:ascii="Times New Roman" w:hAnsi="Times New Roman" w:eastAsia="宋体"/>
                <w:b w:val="0"/>
                <w:sz w:val="18"/>
              </w:rPr>
              <w:t>—</w:t>
            </w:r>
          </w:p>
        </w:tc>
        <w:tc>
          <w:tcPr>
            <w:tcW w:w="1606" w:type="dxa"/>
            <w:tcBorders>
              <w:top w:val="nil"/>
              <w:left w:val="nil"/>
              <w:bottom w:val="single" w:color="000000" w:sz="12" w:space="0"/>
              <w:right w:val="nil"/>
            </w:tcBorders>
          </w:tcPr>
          <w:p w14:paraId="4AE38877">
            <w:pPr>
              <w:spacing w:before="40" w:after="40" w:line="252" w:lineRule="auto"/>
              <w:jc w:val="center"/>
            </w:pPr>
            <w:r>
              <w:rPr>
                <w:rFonts w:ascii="Times New Roman" w:hAnsi="Times New Roman" w:eastAsia="宋体"/>
                <w:b w:val="0"/>
                <w:sz w:val="18"/>
              </w:rPr>
              <w:t>—</w:t>
            </w:r>
          </w:p>
        </w:tc>
        <w:tc>
          <w:tcPr>
            <w:tcW w:w="1606" w:type="dxa"/>
            <w:tcBorders>
              <w:top w:val="nil"/>
              <w:left w:val="nil"/>
              <w:bottom w:val="single" w:color="000000" w:sz="12" w:space="0"/>
              <w:right w:val="nil"/>
            </w:tcBorders>
          </w:tcPr>
          <w:p w14:paraId="0A0F237F">
            <w:pPr>
              <w:spacing w:before="40" w:after="40" w:line="252" w:lineRule="auto"/>
              <w:jc w:val="center"/>
            </w:pPr>
            <w:r>
              <w:rPr>
                <w:rFonts w:ascii="Times New Roman" w:hAnsi="Times New Roman" w:eastAsia="宋体"/>
                <w:b/>
                <w:sz w:val="18"/>
              </w:rPr>
              <w:t>R²=0.4617</w:t>
            </w:r>
          </w:p>
        </w:tc>
        <w:tc>
          <w:tcPr>
            <w:tcW w:w="1606" w:type="dxa"/>
            <w:tcBorders>
              <w:top w:val="nil"/>
              <w:left w:val="nil"/>
              <w:bottom w:val="single" w:color="000000" w:sz="12" w:space="0"/>
              <w:right w:val="nil"/>
            </w:tcBorders>
          </w:tcPr>
          <w:p w14:paraId="5A318851">
            <w:pPr>
              <w:spacing w:before="40" w:after="40" w:line="252" w:lineRule="auto"/>
              <w:jc w:val="center"/>
            </w:pPr>
            <w:r>
              <w:rPr>
                <w:rFonts w:ascii="Times New Roman" w:hAnsi="Times New Roman" w:eastAsia="宋体"/>
                <w:b/>
                <w:sz w:val="18"/>
              </w:rPr>
              <w:t>F=50.81***</w:t>
            </w:r>
          </w:p>
        </w:tc>
      </w:tr>
    </w:tbl>
    <w:p w14:paraId="04BFAB26">
      <w:pPr>
        <w:spacing w:before="20" w:after="60" w:line="276" w:lineRule="auto"/>
      </w:pPr>
      <w:r>
        <w:rPr>
          <w:rFonts w:ascii="Times New Roman" w:hAnsi="Times New Roman" w:eastAsia="宋体"/>
          <w:b w:val="0"/>
          <w:sz w:val="18"/>
        </w:rPr>
        <w:t>注：单维回归中基本面优势无控制变量，其余五维均控制任职年限、基金年龄与规模；HC1 稳健标准误。六维联立全模型将六个维度得分同时放入回归方程，样本量 N=362，多元联立决定系数 R²=0.4617（五维联立＋三控制变量对照口径 R²=0.4626）；表中综合能力为六维等权合成总分的单变量回归结果（R²=0.4011，t=11.05***）。风险转化三比率与因变量概念同源，其解释力宜以样本外持续性而非同期解释力解读。***、**、* 分别表示 1%、5%、10% 水平显著。</w:t>
      </w:r>
    </w:p>
    <w:p w14:paraId="70CE0883">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14:paraId="55E5294B">
      <w:pPr>
        <w:spacing w:after="80" w:line="324" w:lineRule="auto"/>
        <w:ind w:firstLine="480"/>
        <w:rPr>
          <w:rFonts w:ascii="Times New Roman" w:hAnsi="Times New Roman" w:eastAsia="宋体"/>
          <w:b w:val="0"/>
          <w:sz w:val="24"/>
          <w:szCs w:val="24"/>
        </w:rPr>
      </w:pPr>
      <w:r>
        <w:rPr>
          <w:rFonts w:ascii="Times New Roman" w:hAnsi="Times New Roman" w:eastAsia="宋体"/>
          <w:b w:val="0"/>
          <w:sz w:val="24"/>
          <w:szCs w:val="24"/>
        </w:rPr>
        <w:t>能力分对收益的区分度直观显著（图 2）：按综合能力五等分，FF5 alpha 自 Q1 的 0.51% 单调攀升至 Q5 的 3.85%，头尾差达 3.34 个百分点（t=11.24）；原始季度收益总体向上（Q3 6.93% 至 Q4 6.64% 略有回撤，非严格单调，见表 8）。复合能力得分展现出对同期业绩极强的识别与区分度（未来时序预测力见下文样本外检验）。</w:t>
      </w:r>
    </w:p>
    <w:p w14:paraId="1D3FCDE3">
      <w:pPr>
        <w:keepNext/>
        <w:spacing w:before="160" w:after="40"/>
        <w:jc w:val="center"/>
        <w:rPr>
          <w:rFonts w:ascii="Times New Roman" w:hAnsi="Times New Roman" w:eastAsia="宋体"/>
          <w:b w:val="0"/>
          <w:sz w:val="21"/>
        </w:rPr>
      </w:pPr>
      <w:r>
        <w:rPr>
          <w:rFonts w:ascii="Times New Roman" w:hAnsi="Times New Roman" w:eastAsia="黑体"/>
          <w:b/>
          <w:i w:val="0"/>
          <w:sz w:val="20"/>
          <w:szCs w:val="24"/>
        </w:rPr>
        <w:t>图 2  按综合能力五等分的组合超额收益（FF5 alpha，季均）</w:t>
      </w:r>
    </w:p>
    <w:p w14:paraId="6B0513DA">
      <w:pPr>
        <w:spacing w:before="40" w:after="160"/>
        <w:jc w:val="center"/>
      </w:pPr>
      <w:r>
        <w:drawing>
          <wp:inline distT="0" distB="0" distL="114300" distR="114300">
            <wp:extent cx="4754880" cy="2675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rcRect t="7446"/>
                    <a:stretch>
                      <a:fillRect/>
                    </a:stretch>
                  </pic:blipFill>
                  <pic:spPr>
                    <a:xfrm>
                      <a:off x="0" y="0"/>
                      <a:ext cx="4754880" cy="2675890"/>
                    </a:xfrm>
                    <a:prstGeom prst="rect">
                      <a:avLst/>
                    </a:prstGeom>
                  </pic:spPr>
                </pic:pic>
              </a:graphicData>
            </a:graphic>
          </wp:inline>
        </w:drawing>
      </w:r>
    </w:p>
    <w:p w14:paraId="7E0EB7D3">
      <w:pPr>
        <w:keepNext/>
        <w:spacing w:before="220" w:after="100" w:line="324" w:lineRule="auto"/>
      </w:pPr>
      <w:r>
        <w:rPr>
          <w:rFonts w:ascii="Times New Roman" w:hAnsi="Times New Roman" w:eastAsia="黑体"/>
          <w:b/>
          <w:i w:val="0"/>
          <w:sz w:val="28"/>
        </w:rPr>
        <w:t>三、投资经理画像——好经理和差经理，差在哪？</w:t>
      </w:r>
    </w:p>
    <w:p w14:paraId="3BC9C466">
      <w:pPr>
        <w:keepNext/>
        <w:spacing w:before="180" w:after="80" w:line="324" w:lineRule="auto"/>
      </w:pPr>
      <w:r>
        <w:rPr>
          <w:rFonts w:ascii="Times New Roman" w:hAnsi="Times New Roman" w:eastAsia="黑体"/>
          <w:b/>
          <w:i w:val="0"/>
          <w:sz w:val="24"/>
        </w:rPr>
        <w:t>（一）群体画像：绩优与绩差经理的维度差异</w:t>
      </w:r>
    </w:p>
    <w:p w14:paraId="76B7F73B">
      <w:pPr>
        <w:spacing w:after="80" w:line="324" w:lineRule="auto"/>
        <w:ind w:firstLine="480"/>
        <w:rPr>
          <w:sz w:val="24"/>
          <w:szCs w:val="28"/>
        </w:rPr>
      </w:pPr>
      <w:r>
        <w:rPr>
          <w:rFonts w:ascii="Times New Roman" w:hAnsi="Times New Roman"/>
          <w:sz w:val="24"/>
          <w:szCs w:val="28"/>
        </w:rPr>
        <w:t>按业绩（FF5 alpha，非能力分）取最好和最差各 5% 的基金（各 19 只），比较两组在六个能力维度上的差异（表 7）：六个维度全部显著分化。注意看“过程应对”——这一维两组差了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14:paraId="651C9CDC">
      <w:pPr>
        <w:keepNext/>
        <w:spacing w:before="60" w:after="20" w:line="312" w:lineRule="auto"/>
        <w:jc w:val="center"/>
      </w:pPr>
      <w:r>
        <w:rPr>
          <w:rFonts w:ascii="Times New Roman" w:hAnsi="Times New Roman" w:eastAsia="黑体"/>
          <w:b/>
          <w:sz w:val="21"/>
        </w:rPr>
        <w:t>表 7  群体画像：Top 5% 与 Bottom 5% 的能力维度差异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453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64F5547">
            <w:pPr>
              <w:spacing w:before="0" w:after="0" w:line="240" w:lineRule="auto"/>
              <w:ind w:firstLine="0"/>
              <w:jc w:val="center"/>
            </w:pPr>
            <w:r>
              <w:rPr>
                <w:rFonts w:ascii="Times New Roman" w:hAnsi="Times New Roman" w:eastAsia="宋体"/>
                <w:b/>
                <w:i w:val="0"/>
                <w:sz w:val="18"/>
              </w:rPr>
              <w:t>能力维度</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D4D6DE8">
            <w:pPr>
              <w:spacing w:before="0" w:after="0" w:line="240" w:lineRule="auto"/>
              <w:ind w:firstLine="0"/>
              <w:jc w:val="center"/>
            </w:pPr>
            <w:r>
              <w:rPr>
                <w:sz w:val="18"/>
              </w:rPr>
              <w:t>Top 5% 均值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A065765">
            <w:pPr>
              <w:spacing w:before="0" w:after="0" w:line="240" w:lineRule="auto"/>
              <w:ind w:firstLine="0"/>
              <w:jc w:val="center"/>
            </w:pPr>
            <w:r>
              <w:rPr>
                <w:sz w:val="18"/>
              </w:rPr>
              <w:t>Bottom 5% 均值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B3DEFB">
            <w:pPr>
              <w:spacing w:before="0" w:after="0" w:line="240" w:lineRule="auto"/>
              <w:ind w:firstLine="0"/>
              <w:jc w:val="center"/>
            </w:pPr>
            <w:r>
              <w:rPr>
                <w:rFonts w:ascii="Times New Roman" w:hAnsi="Times New Roman" w:eastAsia="宋体"/>
                <w:b/>
                <w:i w:val="0"/>
                <w:sz w:val="18"/>
              </w:rPr>
              <w:t>差值</w:t>
            </w:r>
          </w:p>
        </w:tc>
        <w:tc>
          <w:tcPr>
            <w:tcW w:w="192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13C7852">
            <w:pPr>
              <w:spacing w:before="0" w:after="0" w:line="240" w:lineRule="auto"/>
              <w:ind w:firstLine="0"/>
              <w:jc w:val="center"/>
            </w:pPr>
            <w:r>
              <w:rPr>
                <w:rFonts w:ascii="Times New Roman" w:hAnsi="Times New Roman" w:eastAsia="宋体"/>
                <w:b/>
                <w:i w:val="0"/>
                <w:sz w:val="18"/>
              </w:rPr>
              <w:t>t 值</w:t>
            </w:r>
          </w:p>
        </w:tc>
      </w:tr>
      <w:tr w14:paraId="3E2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08B34550">
            <w:pPr>
              <w:spacing w:before="0" w:after="0" w:line="240" w:lineRule="auto"/>
              <w:ind w:firstLine="0"/>
              <w:jc w:val="center"/>
            </w:pPr>
            <w:r>
              <w:rPr>
                <w:rFonts w:ascii="Times New Roman" w:hAnsi="Times New Roman" w:eastAsia="宋体"/>
                <w:b w:val="0"/>
                <w:i w:val="0"/>
                <w:sz w:val="18"/>
              </w:rPr>
              <w:t>基本面优势</w:t>
            </w:r>
          </w:p>
        </w:tc>
        <w:tc>
          <w:tcPr>
            <w:tcW w:w="1928" w:type="dxa"/>
            <w:tcBorders>
              <w:top w:val="nil"/>
              <w:left w:val="nil"/>
              <w:bottom w:val="nil"/>
              <w:right w:val="nil"/>
            </w:tcBorders>
            <w:tcMar>
              <w:top w:w="20" w:type="dxa"/>
              <w:left w:w="45" w:type="dxa"/>
              <w:bottom w:w="20" w:type="dxa"/>
              <w:right w:w="45" w:type="dxa"/>
            </w:tcMar>
            <w:vAlign w:val="center"/>
          </w:tcPr>
          <w:p w14:paraId="54D19443">
            <w:pPr>
              <w:spacing w:before="0" w:after="0" w:line="240" w:lineRule="auto"/>
              <w:ind w:firstLine="0"/>
              <w:jc w:val="center"/>
            </w:pPr>
            <w:r>
              <w:rPr>
                <w:rFonts w:ascii="Times New Roman" w:hAnsi="Times New Roman" w:eastAsia="宋体"/>
                <w:b w:val="0"/>
                <w:i w:val="0"/>
                <w:sz w:val="18"/>
              </w:rPr>
              <w:t>0.5270</w:t>
            </w:r>
          </w:p>
        </w:tc>
        <w:tc>
          <w:tcPr>
            <w:tcW w:w="1928" w:type="dxa"/>
            <w:tcBorders>
              <w:top w:val="nil"/>
              <w:left w:val="nil"/>
              <w:bottom w:val="nil"/>
              <w:right w:val="nil"/>
            </w:tcBorders>
            <w:tcMar>
              <w:top w:w="20" w:type="dxa"/>
              <w:left w:w="45" w:type="dxa"/>
              <w:bottom w:w="20" w:type="dxa"/>
              <w:right w:w="45" w:type="dxa"/>
            </w:tcMar>
            <w:vAlign w:val="center"/>
          </w:tcPr>
          <w:p w14:paraId="6BADFE7C">
            <w:pPr>
              <w:spacing w:before="0" w:after="0" w:line="240" w:lineRule="auto"/>
              <w:ind w:firstLine="0"/>
              <w:jc w:val="center"/>
            </w:pPr>
            <w:r>
              <w:rPr>
                <w:rFonts w:ascii="Times New Roman" w:hAnsi="Times New Roman" w:eastAsia="宋体"/>
                <w:b w:val="0"/>
                <w:i w:val="0"/>
                <w:sz w:val="18"/>
              </w:rPr>
              <w:t>0.1828</w:t>
            </w:r>
          </w:p>
        </w:tc>
        <w:tc>
          <w:tcPr>
            <w:tcW w:w="1928" w:type="dxa"/>
            <w:tcBorders>
              <w:top w:val="nil"/>
              <w:left w:val="nil"/>
              <w:bottom w:val="nil"/>
              <w:right w:val="nil"/>
            </w:tcBorders>
            <w:tcMar>
              <w:top w:w="20" w:type="dxa"/>
              <w:left w:w="45" w:type="dxa"/>
              <w:bottom w:w="20" w:type="dxa"/>
              <w:right w:w="45" w:type="dxa"/>
            </w:tcMar>
            <w:vAlign w:val="center"/>
          </w:tcPr>
          <w:p w14:paraId="10885F84">
            <w:pPr>
              <w:spacing w:before="0" w:after="0" w:line="240" w:lineRule="auto"/>
              <w:ind w:firstLine="0"/>
              <w:jc w:val="center"/>
            </w:pPr>
            <w:r>
              <w:rPr>
                <w:rFonts w:ascii="Times New Roman" w:hAnsi="Times New Roman" w:eastAsia="宋体"/>
                <w:b w:val="0"/>
                <w:i w:val="0"/>
                <w:sz w:val="18"/>
              </w:rPr>
              <w:t>0.3442</w:t>
            </w:r>
          </w:p>
        </w:tc>
        <w:tc>
          <w:tcPr>
            <w:tcW w:w="1928" w:type="dxa"/>
            <w:tcBorders>
              <w:top w:val="nil"/>
              <w:left w:val="nil"/>
              <w:bottom w:val="nil"/>
              <w:right w:val="nil"/>
            </w:tcBorders>
            <w:tcMar>
              <w:top w:w="20" w:type="dxa"/>
              <w:left w:w="45" w:type="dxa"/>
              <w:bottom w:w="20" w:type="dxa"/>
              <w:right w:w="45" w:type="dxa"/>
            </w:tcMar>
            <w:vAlign w:val="center"/>
          </w:tcPr>
          <w:p w14:paraId="2BB7B2A5">
            <w:pPr>
              <w:spacing w:before="0" w:after="0" w:line="240" w:lineRule="auto"/>
              <w:ind w:firstLine="0"/>
              <w:jc w:val="center"/>
            </w:pPr>
            <w:r>
              <w:rPr>
                <w:rFonts w:ascii="Times New Roman" w:hAnsi="Times New Roman" w:eastAsia="宋体"/>
                <w:b w:val="0"/>
                <w:i w:val="0"/>
                <w:sz w:val="18"/>
              </w:rPr>
              <w:t>+2.14**</w:t>
            </w:r>
          </w:p>
        </w:tc>
      </w:tr>
      <w:tr w14:paraId="32A50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0B30F5D1">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配置选择能力</w:t>
            </w:r>
          </w:p>
        </w:tc>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3238A6D8">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0.7073</w:t>
            </w:r>
          </w:p>
        </w:tc>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781AA0B6">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-0.3091</w:t>
            </w:r>
          </w:p>
        </w:tc>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3E87DD6B">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1.0164</w:t>
            </w:r>
          </w:p>
        </w:tc>
        <w:tc>
          <w:tcPr>
            <w:tcW w:w="1928" w:type="dxa"/>
            <w:tcBorders>
              <w:top w:val="nil"/>
              <w:left w:val="nil"/>
              <w:bottom w:val="nil"/>
              <w:right w:val="nil"/>
            </w:tcBorders>
            <w:shd w:val="clear" w:color="auto" w:fill="auto"/>
            <w:tcMar>
              <w:top w:w="20" w:type="dxa"/>
              <w:left w:w="45" w:type="dxa"/>
              <w:bottom w:w="20" w:type="dxa"/>
              <w:right w:w="45" w:type="dxa"/>
            </w:tcMar>
            <w:vAlign w:val="center"/>
          </w:tcPr>
          <w:p w14:paraId="4BF80594">
            <w:pPr>
              <w:spacing w:before="0" w:after="0" w:line="240" w:lineRule="auto"/>
              <w:ind w:firstLine="0" w:firstLineChars="0"/>
              <w:jc w:val="center"/>
              <w:rPr>
                <w:rFonts w:ascii="Times New Roman" w:hAnsi="Times New Roman" w:eastAsia="宋体" w:cstheme="minorBidi"/>
                <w:sz w:val="21"/>
                <w:szCs w:val="22"/>
                <w:lang w:val="en-US" w:eastAsia="en-US" w:bidi="ar-SA"/>
              </w:rPr>
            </w:pPr>
            <w:r>
              <w:rPr>
                <w:rFonts w:ascii="Times New Roman" w:hAnsi="Times New Roman" w:eastAsia="宋体"/>
                <w:b w:val="0"/>
                <w:i w:val="0"/>
                <w:sz w:val="18"/>
              </w:rPr>
              <w:t>+3.19***</w:t>
            </w:r>
          </w:p>
        </w:tc>
      </w:tr>
      <w:tr w14:paraId="3F8B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3F3CB695">
            <w:pPr>
              <w:spacing w:before="0" w:after="0" w:line="240" w:lineRule="auto"/>
              <w:ind w:firstLine="0"/>
              <w:jc w:val="center"/>
            </w:pPr>
            <w:r>
              <w:rPr>
                <w:rFonts w:ascii="Times New Roman" w:hAnsi="Times New Roman" w:eastAsia="宋体"/>
                <w:b w:val="0"/>
                <w:i w:val="0"/>
                <w:sz w:val="18"/>
              </w:rPr>
              <w:t>认知能力</w:t>
            </w:r>
          </w:p>
        </w:tc>
        <w:tc>
          <w:tcPr>
            <w:tcW w:w="1928" w:type="dxa"/>
            <w:tcBorders>
              <w:top w:val="nil"/>
              <w:left w:val="nil"/>
              <w:bottom w:val="nil"/>
              <w:right w:val="nil"/>
            </w:tcBorders>
            <w:tcMar>
              <w:top w:w="20" w:type="dxa"/>
              <w:left w:w="45" w:type="dxa"/>
              <w:bottom w:w="20" w:type="dxa"/>
              <w:right w:w="45" w:type="dxa"/>
            </w:tcMar>
            <w:vAlign w:val="center"/>
          </w:tcPr>
          <w:p w14:paraId="394D4F89">
            <w:pPr>
              <w:spacing w:before="0" w:after="0" w:line="240" w:lineRule="auto"/>
              <w:ind w:firstLine="0"/>
              <w:jc w:val="center"/>
            </w:pPr>
            <w:r>
              <w:rPr>
                <w:rFonts w:ascii="Times New Roman" w:hAnsi="Times New Roman" w:eastAsia="宋体"/>
                <w:b w:val="0"/>
                <w:i w:val="0"/>
                <w:sz w:val="18"/>
              </w:rPr>
              <w:t>0.2914</w:t>
            </w:r>
          </w:p>
        </w:tc>
        <w:tc>
          <w:tcPr>
            <w:tcW w:w="1928" w:type="dxa"/>
            <w:tcBorders>
              <w:top w:val="nil"/>
              <w:left w:val="nil"/>
              <w:bottom w:val="nil"/>
              <w:right w:val="nil"/>
            </w:tcBorders>
            <w:tcMar>
              <w:top w:w="20" w:type="dxa"/>
              <w:left w:w="45" w:type="dxa"/>
              <w:bottom w:w="20" w:type="dxa"/>
              <w:right w:w="45" w:type="dxa"/>
            </w:tcMar>
            <w:vAlign w:val="center"/>
          </w:tcPr>
          <w:p w14:paraId="1065C6FD">
            <w:pPr>
              <w:spacing w:before="0" w:after="0" w:line="240" w:lineRule="auto"/>
              <w:ind w:firstLine="0"/>
              <w:jc w:val="center"/>
            </w:pPr>
            <w:r>
              <w:rPr>
                <w:rFonts w:ascii="Times New Roman" w:hAnsi="Times New Roman" w:eastAsia="宋体"/>
                <w:b w:val="0"/>
                <w:i w:val="0"/>
                <w:sz w:val="18"/>
              </w:rPr>
              <w:t>-0.4110</w:t>
            </w:r>
          </w:p>
        </w:tc>
        <w:tc>
          <w:tcPr>
            <w:tcW w:w="1928" w:type="dxa"/>
            <w:tcBorders>
              <w:top w:val="nil"/>
              <w:left w:val="nil"/>
              <w:bottom w:val="nil"/>
              <w:right w:val="nil"/>
            </w:tcBorders>
            <w:tcMar>
              <w:top w:w="20" w:type="dxa"/>
              <w:left w:w="45" w:type="dxa"/>
              <w:bottom w:w="20" w:type="dxa"/>
              <w:right w:w="45" w:type="dxa"/>
            </w:tcMar>
            <w:vAlign w:val="center"/>
          </w:tcPr>
          <w:p w14:paraId="62929308">
            <w:pPr>
              <w:spacing w:before="0" w:after="0" w:line="240" w:lineRule="auto"/>
              <w:ind w:firstLine="0"/>
              <w:jc w:val="center"/>
            </w:pPr>
            <w:r>
              <w:rPr>
                <w:rFonts w:ascii="Times New Roman" w:hAnsi="Times New Roman" w:eastAsia="宋体"/>
                <w:b w:val="0"/>
                <w:i w:val="0"/>
                <w:sz w:val="18"/>
              </w:rPr>
              <w:t>0.7025</w:t>
            </w:r>
          </w:p>
        </w:tc>
        <w:tc>
          <w:tcPr>
            <w:tcW w:w="1928" w:type="dxa"/>
            <w:tcBorders>
              <w:top w:val="nil"/>
              <w:left w:val="nil"/>
              <w:bottom w:val="nil"/>
              <w:right w:val="nil"/>
            </w:tcBorders>
            <w:tcMar>
              <w:top w:w="20" w:type="dxa"/>
              <w:left w:w="45" w:type="dxa"/>
              <w:bottom w:w="20" w:type="dxa"/>
              <w:right w:w="45" w:type="dxa"/>
            </w:tcMar>
            <w:vAlign w:val="center"/>
          </w:tcPr>
          <w:p w14:paraId="1BA4C419">
            <w:pPr>
              <w:spacing w:before="0" w:after="0" w:line="240" w:lineRule="auto"/>
              <w:ind w:firstLine="0"/>
              <w:jc w:val="center"/>
            </w:pPr>
            <w:r>
              <w:rPr>
                <w:rFonts w:ascii="Times New Roman" w:hAnsi="Times New Roman" w:eastAsia="宋体"/>
                <w:b w:val="0"/>
                <w:i w:val="0"/>
                <w:sz w:val="18"/>
              </w:rPr>
              <w:t>+5.48***</w:t>
            </w:r>
          </w:p>
        </w:tc>
      </w:tr>
      <w:tr w14:paraId="655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53512C92">
            <w:pPr>
              <w:spacing w:before="0" w:after="0" w:line="240" w:lineRule="auto"/>
              <w:ind w:firstLine="0"/>
              <w:jc w:val="center"/>
            </w:pPr>
            <w:r>
              <w:rPr>
                <w:rFonts w:ascii="Times New Roman" w:hAnsi="Times New Roman" w:eastAsia="宋体"/>
                <w:b w:val="0"/>
                <w:i w:val="0"/>
                <w:sz w:val="18"/>
              </w:rPr>
              <w:t>风险应对能力</w:t>
            </w:r>
          </w:p>
        </w:tc>
        <w:tc>
          <w:tcPr>
            <w:tcW w:w="1928" w:type="dxa"/>
            <w:tcBorders>
              <w:top w:val="nil"/>
              <w:left w:val="nil"/>
              <w:bottom w:val="nil"/>
              <w:right w:val="nil"/>
            </w:tcBorders>
            <w:tcMar>
              <w:top w:w="20" w:type="dxa"/>
              <w:left w:w="45" w:type="dxa"/>
              <w:bottom w:w="20" w:type="dxa"/>
              <w:right w:w="45" w:type="dxa"/>
            </w:tcMar>
            <w:vAlign w:val="center"/>
          </w:tcPr>
          <w:p w14:paraId="5F31A6ED">
            <w:pPr>
              <w:spacing w:before="0" w:after="0" w:line="240" w:lineRule="auto"/>
              <w:ind w:firstLine="0"/>
              <w:jc w:val="center"/>
            </w:pPr>
            <w:r>
              <w:rPr>
                <w:rFonts w:ascii="Times New Roman" w:hAnsi="Times New Roman" w:eastAsia="宋体"/>
                <w:b w:val="0"/>
                <w:i w:val="0"/>
                <w:sz w:val="18"/>
              </w:rPr>
              <w:t>1.0557</w:t>
            </w:r>
          </w:p>
        </w:tc>
        <w:tc>
          <w:tcPr>
            <w:tcW w:w="1928" w:type="dxa"/>
            <w:tcBorders>
              <w:top w:val="nil"/>
              <w:left w:val="nil"/>
              <w:bottom w:val="nil"/>
              <w:right w:val="nil"/>
            </w:tcBorders>
            <w:tcMar>
              <w:top w:w="20" w:type="dxa"/>
              <w:left w:w="45" w:type="dxa"/>
              <w:bottom w:w="20" w:type="dxa"/>
              <w:right w:w="45" w:type="dxa"/>
            </w:tcMar>
            <w:vAlign w:val="center"/>
          </w:tcPr>
          <w:p w14:paraId="5CC06019">
            <w:pPr>
              <w:spacing w:before="0" w:after="0" w:line="240" w:lineRule="auto"/>
              <w:ind w:firstLine="0"/>
              <w:jc w:val="center"/>
            </w:pPr>
            <w:r>
              <w:rPr>
                <w:rFonts w:ascii="Times New Roman" w:hAnsi="Times New Roman" w:eastAsia="宋体"/>
                <w:b w:val="0"/>
                <w:i w:val="0"/>
                <w:sz w:val="18"/>
              </w:rPr>
              <w:t>-0.1345</w:t>
            </w:r>
          </w:p>
        </w:tc>
        <w:tc>
          <w:tcPr>
            <w:tcW w:w="1928" w:type="dxa"/>
            <w:tcBorders>
              <w:top w:val="nil"/>
              <w:left w:val="nil"/>
              <w:bottom w:val="nil"/>
              <w:right w:val="nil"/>
            </w:tcBorders>
            <w:tcMar>
              <w:top w:w="20" w:type="dxa"/>
              <w:left w:w="45" w:type="dxa"/>
              <w:bottom w:w="20" w:type="dxa"/>
              <w:right w:w="45" w:type="dxa"/>
            </w:tcMar>
            <w:vAlign w:val="center"/>
          </w:tcPr>
          <w:p w14:paraId="036433F8">
            <w:pPr>
              <w:spacing w:before="0" w:after="0" w:line="240" w:lineRule="auto"/>
              <w:ind w:firstLine="0"/>
              <w:jc w:val="center"/>
            </w:pPr>
            <w:r>
              <w:rPr>
                <w:rFonts w:ascii="Times New Roman" w:hAnsi="Times New Roman" w:eastAsia="宋体"/>
                <w:b w:val="0"/>
                <w:i w:val="0"/>
                <w:sz w:val="18"/>
              </w:rPr>
              <w:t>1.1901</w:t>
            </w:r>
          </w:p>
        </w:tc>
        <w:tc>
          <w:tcPr>
            <w:tcW w:w="1928" w:type="dxa"/>
            <w:tcBorders>
              <w:top w:val="nil"/>
              <w:left w:val="nil"/>
              <w:bottom w:val="nil"/>
              <w:right w:val="nil"/>
            </w:tcBorders>
            <w:tcMar>
              <w:top w:w="20" w:type="dxa"/>
              <w:left w:w="45" w:type="dxa"/>
              <w:bottom w:w="20" w:type="dxa"/>
              <w:right w:w="45" w:type="dxa"/>
            </w:tcMar>
            <w:vAlign w:val="center"/>
          </w:tcPr>
          <w:p w14:paraId="1020976C">
            <w:pPr>
              <w:spacing w:before="0" w:after="0" w:line="240" w:lineRule="auto"/>
              <w:ind w:firstLine="0"/>
              <w:jc w:val="center"/>
            </w:pPr>
            <w:r>
              <w:rPr>
                <w:rFonts w:ascii="Times New Roman" w:hAnsi="Times New Roman" w:eastAsia="宋体"/>
                <w:b w:val="0"/>
                <w:i w:val="0"/>
                <w:sz w:val="18"/>
              </w:rPr>
              <w:t>+5.16***</w:t>
            </w:r>
          </w:p>
        </w:tc>
      </w:tr>
      <w:tr w14:paraId="69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nil"/>
              <w:right w:val="nil"/>
            </w:tcBorders>
            <w:tcMar>
              <w:top w:w="20" w:type="dxa"/>
              <w:left w:w="45" w:type="dxa"/>
              <w:bottom w:w="20" w:type="dxa"/>
              <w:right w:w="45" w:type="dxa"/>
            </w:tcMar>
            <w:vAlign w:val="center"/>
          </w:tcPr>
          <w:p w14:paraId="4090E8C3">
            <w:pPr>
              <w:spacing w:before="0" w:after="0" w:line="240" w:lineRule="auto"/>
              <w:ind w:firstLine="0"/>
              <w:jc w:val="center"/>
            </w:pPr>
            <w:r>
              <w:rPr>
                <w:rFonts w:ascii="Times New Roman" w:hAnsi="Times New Roman" w:eastAsia="宋体"/>
                <w:b w:val="0"/>
                <w:i w:val="0"/>
                <w:sz w:val="18"/>
              </w:rPr>
              <w:t>风险转化能力</w:t>
            </w:r>
          </w:p>
        </w:tc>
        <w:tc>
          <w:tcPr>
            <w:tcW w:w="1928" w:type="dxa"/>
            <w:tcBorders>
              <w:top w:val="nil"/>
              <w:left w:val="nil"/>
              <w:bottom w:val="nil"/>
              <w:right w:val="nil"/>
            </w:tcBorders>
            <w:tcMar>
              <w:top w:w="20" w:type="dxa"/>
              <w:left w:w="45" w:type="dxa"/>
              <w:bottom w:w="20" w:type="dxa"/>
              <w:right w:w="45" w:type="dxa"/>
            </w:tcMar>
            <w:vAlign w:val="center"/>
          </w:tcPr>
          <w:p w14:paraId="11339166">
            <w:pPr>
              <w:spacing w:before="0" w:after="0" w:line="240" w:lineRule="auto"/>
              <w:ind w:firstLine="0"/>
              <w:jc w:val="center"/>
            </w:pPr>
            <w:r>
              <w:rPr>
                <w:rFonts w:ascii="Times New Roman" w:hAnsi="Times New Roman" w:eastAsia="宋体"/>
                <w:b w:val="0"/>
                <w:i w:val="0"/>
                <w:sz w:val="18"/>
              </w:rPr>
              <w:t>0.1545</w:t>
            </w:r>
          </w:p>
        </w:tc>
        <w:tc>
          <w:tcPr>
            <w:tcW w:w="1928" w:type="dxa"/>
            <w:tcBorders>
              <w:top w:val="nil"/>
              <w:left w:val="nil"/>
              <w:bottom w:val="nil"/>
              <w:right w:val="nil"/>
            </w:tcBorders>
            <w:tcMar>
              <w:top w:w="20" w:type="dxa"/>
              <w:left w:w="45" w:type="dxa"/>
              <w:bottom w:w="20" w:type="dxa"/>
              <w:right w:w="45" w:type="dxa"/>
            </w:tcMar>
            <w:vAlign w:val="center"/>
          </w:tcPr>
          <w:p w14:paraId="7F0CD86C">
            <w:pPr>
              <w:spacing w:before="0" w:after="0" w:line="240" w:lineRule="auto"/>
              <w:ind w:firstLine="0"/>
              <w:jc w:val="center"/>
            </w:pPr>
            <w:r>
              <w:rPr>
                <w:rFonts w:ascii="Times New Roman" w:hAnsi="Times New Roman" w:eastAsia="宋体"/>
                <w:b w:val="0"/>
                <w:i w:val="0"/>
                <w:sz w:val="18"/>
              </w:rPr>
              <w:t>-0.8957</w:t>
            </w:r>
          </w:p>
        </w:tc>
        <w:tc>
          <w:tcPr>
            <w:tcW w:w="1928" w:type="dxa"/>
            <w:tcBorders>
              <w:top w:val="nil"/>
              <w:left w:val="nil"/>
              <w:bottom w:val="nil"/>
              <w:right w:val="nil"/>
            </w:tcBorders>
            <w:tcMar>
              <w:top w:w="20" w:type="dxa"/>
              <w:left w:w="45" w:type="dxa"/>
              <w:bottom w:w="20" w:type="dxa"/>
              <w:right w:w="45" w:type="dxa"/>
            </w:tcMar>
            <w:vAlign w:val="center"/>
          </w:tcPr>
          <w:p w14:paraId="322EBE50">
            <w:pPr>
              <w:spacing w:before="0" w:after="0" w:line="240" w:lineRule="auto"/>
              <w:ind w:firstLine="0"/>
              <w:jc w:val="center"/>
            </w:pPr>
            <w:r>
              <w:rPr>
                <w:rFonts w:ascii="Times New Roman" w:hAnsi="Times New Roman" w:eastAsia="宋体"/>
                <w:b w:val="0"/>
                <w:i w:val="0"/>
                <w:sz w:val="18"/>
              </w:rPr>
              <w:t>1.0501</w:t>
            </w:r>
          </w:p>
        </w:tc>
        <w:tc>
          <w:tcPr>
            <w:tcW w:w="1928" w:type="dxa"/>
            <w:tcBorders>
              <w:top w:val="nil"/>
              <w:left w:val="nil"/>
              <w:bottom w:val="nil"/>
              <w:right w:val="nil"/>
            </w:tcBorders>
            <w:tcMar>
              <w:top w:w="20" w:type="dxa"/>
              <w:left w:w="45" w:type="dxa"/>
              <w:bottom w:w="20" w:type="dxa"/>
              <w:right w:w="45" w:type="dxa"/>
            </w:tcMar>
            <w:vAlign w:val="center"/>
          </w:tcPr>
          <w:p w14:paraId="59007AA1">
            <w:pPr>
              <w:spacing w:before="0" w:after="0" w:line="240" w:lineRule="auto"/>
              <w:ind w:firstLine="0"/>
              <w:jc w:val="center"/>
            </w:pPr>
            <w:r>
              <w:rPr>
                <w:rFonts w:ascii="Times New Roman" w:hAnsi="Times New Roman" w:eastAsia="宋体"/>
                <w:b w:val="0"/>
                <w:i w:val="0"/>
                <w:sz w:val="18"/>
              </w:rPr>
              <w:t>+3.93***</w:t>
            </w:r>
          </w:p>
        </w:tc>
      </w:tr>
      <w:tr w14:paraId="3AF1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928" w:type="dxa"/>
            <w:tcBorders>
              <w:top w:val="nil"/>
              <w:left w:val="nil"/>
              <w:bottom w:val="single" w:color="000000" w:sz="12" w:space="0"/>
              <w:right w:val="nil"/>
            </w:tcBorders>
            <w:tcMar>
              <w:top w:w="20" w:type="dxa"/>
              <w:left w:w="45" w:type="dxa"/>
              <w:bottom w:w="20" w:type="dxa"/>
              <w:right w:w="45" w:type="dxa"/>
            </w:tcMar>
            <w:vAlign w:val="center"/>
          </w:tcPr>
          <w:p w14:paraId="0E891F67">
            <w:pPr>
              <w:spacing w:before="0" w:after="0" w:line="240" w:lineRule="auto"/>
              <w:ind w:firstLine="0"/>
              <w:jc w:val="center"/>
            </w:pPr>
            <w:r>
              <w:rPr>
                <w:rFonts w:ascii="Times New Roman" w:hAnsi="Times New Roman" w:eastAsia="宋体"/>
                <w:b w:val="0"/>
                <w:i w:val="0"/>
                <w:sz w:val="18"/>
              </w:rPr>
              <w:t>交易执行能力</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3DBECDF7">
            <w:pPr>
              <w:spacing w:before="0" w:after="0" w:line="240" w:lineRule="auto"/>
              <w:ind w:firstLine="0"/>
              <w:jc w:val="center"/>
            </w:pPr>
            <w:r>
              <w:rPr>
                <w:rFonts w:ascii="Times New Roman" w:hAnsi="Times New Roman" w:eastAsia="宋体"/>
                <w:b w:val="0"/>
                <w:i w:val="0"/>
                <w:sz w:val="18"/>
              </w:rPr>
              <w:t>0.5275</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054D0242">
            <w:pPr>
              <w:spacing w:before="0" w:after="0" w:line="240" w:lineRule="auto"/>
              <w:ind w:firstLine="0"/>
              <w:jc w:val="center"/>
            </w:pPr>
            <w:r>
              <w:rPr>
                <w:rFonts w:ascii="Times New Roman" w:hAnsi="Times New Roman" w:eastAsia="宋体"/>
                <w:b w:val="0"/>
                <w:i w:val="0"/>
                <w:sz w:val="18"/>
              </w:rPr>
              <w:t>-0.1905</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7425C435">
            <w:pPr>
              <w:spacing w:before="0" w:after="0" w:line="240" w:lineRule="auto"/>
              <w:ind w:firstLine="0"/>
              <w:jc w:val="center"/>
            </w:pPr>
            <w:r>
              <w:rPr>
                <w:rFonts w:ascii="Times New Roman" w:hAnsi="Times New Roman" w:eastAsia="宋体"/>
                <w:b w:val="0"/>
                <w:i w:val="0"/>
                <w:sz w:val="18"/>
              </w:rPr>
              <w:t>0.7180</w:t>
            </w:r>
          </w:p>
        </w:tc>
        <w:tc>
          <w:tcPr>
            <w:tcW w:w="1928" w:type="dxa"/>
            <w:tcBorders>
              <w:top w:val="nil"/>
              <w:left w:val="nil"/>
              <w:bottom w:val="single" w:color="000000" w:sz="12" w:space="0"/>
              <w:right w:val="nil"/>
            </w:tcBorders>
            <w:tcMar>
              <w:top w:w="20" w:type="dxa"/>
              <w:left w:w="45" w:type="dxa"/>
              <w:bottom w:w="20" w:type="dxa"/>
              <w:right w:w="45" w:type="dxa"/>
            </w:tcMar>
            <w:vAlign w:val="center"/>
          </w:tcPr>
          <w:p w14:paraId="46AD18AC">
            <w:pPr>
              <w:spacing w:before="0" w:after="0" w:line="240" w:lineRule="auto"/>
              <w:ind w:firstLine="0"/>
              <w:jc w:val="center"/>
            </w:pPr>
            <w:r>
              <w:rPr>
                <w:rFonts w:ascii="Times New Roman" w:hAnsi="Times New Roman" w:eastAsia="宋体"/>
                <w:b w:val="0"/>
                <w:i w:val="0"/>
                <w:sz w:val="18"/>
              </w:rPr>
              <w:t>+3.28***</w:t>
            </w:r>
          </w:p>
        </w:tc>
      </w:tr>
    </w:tbl>
    <w:p w14:paraId="2EEF1EEB">
      <w:pPr>
        <w:spacing w:before="20" w:after="60" w:line="276" w:lineRule="auto"/>
      </w:pPr>
      <w:r>
        <w:rPr>
          <w:rFonts w:ascii="Times New Roman" w:hAnsi="Times New Roman" w:eastAsia="楷体"/>
          <w:b w:val="0"/>
          <w:i w:val="0"/>
          <w:sz w:val="17"/>
        </w:rPr>
        <w:t>注：单指标中区分度最高的是下行保护系数（t=+5.40）——最能拉开差距的行为不是选股，而是市场下跌时是否主动收缩暴露；其余显著分化的原始指标已纳入表 1 与表 7 检验。</w:t>
      </w:r>
    </w:p>
    <w:p w14:paraId="763B75AB">
      <w:pPr>
        <w:spacing w:after="80" w:line="324" w:lineRule="auto"/>
        <w:ind w:firstLine="480"/>
      </w:pPr>
      <w:r>
        <w:rPr>
          <w:rFonts w:ascii="Times New Roman" w:hAnsi="Times New Roman" w:eastAsia="宋体"/>
          <w:b w:val="0"/>
          <w:sz w:val="24"/>
          <w:szCs w:val="28"/>
        </w:rPr>
        <w:t>五分组背景对照（表 8）揭示两项规律：其一，规模不经济显著，最低组规模中位数（17.3 亿）为最高组（4.4 亿）的 3.9 倍；其二，学历与证书不构成能力信号——硕士以上与 CFA 占比未随能力上升。行为纪律而非背景标签才是业绩分水岭。</w:t>
      </w:r>
    </w:p>
    <w:p w14:paraId="206A4571">
      <w:pPr>
        <w:keepNext/>
        <w:spacing w:before="60" w:after="20" w:line="312" w:lineRule="auto"/>
        <w:jc w:val="center"/>
      </w:pPr>
      <w:r>
        <w:rPr>
          <w:rFonts w:ascii="Times New Roman" w:hAnsi="Times New Roman" w:eastAsia="黑体"/>
          <w:b/>
          <w:sz w:val="21"/>
        </w:rPr>
        <w:t>表 8  综合能力五分组背景（Q1 最低 → Q5 最高）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071"/>
        <w:gridCol w:w="1071"/>
        <w:gridCol w:w="1071"/>
        <w:gridCol w:w="1071"/>
        <w:gridCol w:w="1071"/>
        <w:gridCol w:w="1071"/>
        <w:gridCol w:w="1071"/>
        <w:gridCol w:w="1071"/>
        <w:gridCol w:w="1071"/>
      </w:tblGrid>
      <w:tr w14:paraId="1349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3E03A56">
            <w:pPr>
              <w:spacing w:before="0" w:after="0" w:line="240" w:lineRule="auto"/>
              <w:ind w:firstLine="0"/>
              <w:jc w:val="center"/>
            </w:pPr>
            <w:r>
              <w:rPr>
                <w:rFonts w:ascii="Times New Roman" w:hAnsi="Times New Roman" w:eastAsia="宋体"/>
                <w:b/>
                <w:i w:val="0"/>
                <w:sz w:val="18"/>
              </w:rPr>
              <w:t>分组</w:t>
            </w:r>
          </w:p>
        </w:tc>
        <w:tc>
          <w:tcPr>
            <w:tcW w:w="73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33E1CC">
            <w:pPr>
              <w:spacing w:before="0" w:after="0" w:line="240" w:lineRule="auto"/>
              <w:ind w:firstLine="0"/>
              <w:jc w:val="center"/>
            </w:pPr>
            <w:r>
              <w:rPr>
                <w:rFonts w:ascii="Times New Roman" w:hAnsi="Times New Roman" w:eastAsia="宋体"/>
                <w:b/>
                <w:i w:val="0"/>
                <w:sz w:val="18"/>
              </w:rPr>
              <w:t>N</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52798C4">
            <w:pPr>
              <w:spacing w:before="0" w:after="0" w:line="240" w:lineRule="auto"/>
              <w:ind w:firstLine="0"/>
              <w:jc w:val="center"/>
            </w:pPr>
            <w:r>
              <w:rPr>
                <w:rFonts w:ascii="Times New Roman" w:hAnsi="Times New Roman" w:eastAsia="宋体"/>
                <w:b/>
                <w:i w:val="0"/>
                <w:sz w:val="18"/>
              </w:rPr>
              <w:t>综合能力</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E6A932B">
            <w:pPr>
              <w:spacing w:before="0" w:after="0" w:line="240" w:lineRule="auto"/>
              <w:ind w:firstLine="0"/>
              <w:jc w:val="center"/>
            </w:pPr>
            <w:r>
              <w:rPr>
                <w:rFonts w:ascii="Times New Roman" w:hAnsi="Times New Roman" w:eastAsia="宋体"/>
                <w:b/>
                <w:i w:val="0"/>
                <w:sz w:val="18"/>
              </w:rPr>
              <w:t>FF5 alpha</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475A2D7">
            <w:pPr>
              <w:spacing w:before="0" w:after="0" w:line="240" w:lineRule="auto"/>
              <w:ind w:firstLine="0"/>
              <w:jc w:val="center"/>
            </w:pPr>
            <w:r>
              <w:rPr>
                <w:rFonts w:ascii="Times New Roman" w:hAnsi="Times New Roman" w:eastAsia="宋体"/>
                <w:b/>
                <w:i w:val="0"/>
                <w:sz w:val="18"/>
              </w:rPr>
              <w:t>季度收益</w:t>
            </w:r>
          </w:p>
        </w:tc>
        <w:tc>
          <w:tcPr>
            <w:tcW w:w="113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2E66D">
            <w:pPr>
              <w:spacing w:before="0" w:after="0" w:line="240" w:lineRule="auto"/>
              <w:ind w:firstLine="0"/>
              <w:jc w:val="center"/>
            </w:pPr>
            <w:r>
              <w:rPr>
                <w:rFonts w:ascii="Times New Roman" w:hAnsi="Times New Roman" w:eastAsia="宋体"/>
                <w:b/>
                <w:i w:val="0"/>
                <w:sz w:val="18"/>
              </w:rPr>
              <w:t>规模(亿)</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83081FD">
            <w:pPr>
              <w:spacing w:before="0" w:after="0" w:line="240" w:lineRule="auto"/>
              <w:ind w:firstLine="0"/>
              <w:jc w:val="center"/>
            </w:pPr>
            <w:r>
              <w:rPr>
                <w:rFonts w:ascii="Times New Roman" w:hAnsi="Times New Roman" w:eastAsia="宋体"/>
                <w:b/>
                <w:i w:val="0"/>
                <w:sz w:val="18"/>
              </w:rPr>
              <w:t>背景覆盖</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258D88">
            <w:pPr>
              <w:spacing w:before="0" w:after="0" w:line="240" w:lineRule="auto"/>
              <w:ind w:firstLine="0"/>
              <w:jc w:val="center"/>
            </w:pPr>
            <w:r>
              <w:rPr>
                <w:rFonts w:ascii="Times New Roman" w:hAnsi="Times New Roman" w:eastAsia="宋体"/>
                <w:b/>
                <w:i w:val="0"/>
                <w:sz w:val="18"/>
              </w:rPr>
              <w:t>硕士以上</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BB1825">
            <w:pPr>
              <w:spacing w:before="0" w:after="0" w:line="240" w:lineRule="auto"/>
              <w:ind w:firstLine="0"/>
              <w:jc w:val="center"/>
            </w:pPr>
            <w:r>
              <w:rPr>
                <w:rFonts w:ascii="Times New Roman" w:hAnsi="Times New Roman" w:eastAsia="宋体"/>
                <w:b/>
                <w:i w:val="0"/>
                <w:sz w:val="18"/>
              </w:rPr>
              <w:t>CFA</w:t>
            </w:r>
          </w:p>
        </w:tc>
      </w:tr>
      <w:tr w14:paraId="3A81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736D0CF2">
            <w:pPr>
              <w:spacing w:before="0" w:after="0" w:line="240" w:lineRule="auto"/>
              <w:ind w:firstLine="0"/>
              <w:jc w:val="center"/>
            </w:pPr>
            <w:r>
              <w:rPr>
                <w:rFonts w:ascii="Times New Roman" w:hAnsi="Times New Roman" w:eastAsia="宋体"/>
                <w:b w:val="0"/>
                <w:i w:val="0"/>
                <w:sz w:val="18"/>
              </w:rPr>
              <w:t>Q1</w:t>
            </w:r>
          </w:p>
        </w:tc>
        <w:tc>
          <w:tcPr>
            <w:tcW w:w="737" w:type="dxa"/>
            <w:tcBorders>
              <w:top w:val="nil"/>
              <w:left w:val="nil"/>
              <w:bottom w:val="nil"/>
              <w:right w:val="nil"/>
            </w:tcBorders>
            <w:tcMar>
              <w:top w:w="20" w:type="dxa"/>
              <w:left w:w="45" w:type="dxa"/>
              <w:bottom w:w="20" w:type="dxa"/>
              <w:right w:w="45" w:type="dxa"/>
            </w:tcMar>
            <w:vAlign w:val="center"/>
          </w:tcPr>
          <w:p w14:paraId="25562D13">
            <w:pPr>
              <w:spacing w:before="0" w:after="0" w:line="240" w:lineRule="auto"/>
              <w:ind w:firstLine="0"/>
              <w:jc w:val="center"/>
            </w:pPr>
            <w:r>
              <w:rPr>
                <w:rFonts w:ascii="Times New Roman" w:hAnsi="Times New Roman" w:eastAsia="宋体"/>
                <w:b w:val="0"/>
                <w:i w:val="0"/>
                <w:sz w:val="18"/>
              </w:rPr>
              <w:t>73</w:t>
            </w:r>
          </w:p>
        </w:tc>
        <w:tc>
          <w:tcPr>
            <w:tcW w:w="1247" w:type="dxa"/>
            <w:tcBorders>
              <w:top w:val="nil"/>
              <w:left w:val="nil"/>
              <w:bottom w:val="nil"/>
              <w:right w:val="nil"/>
            </w:tcBorders>
            <w:tcMar>
              <w:top w:w="20" w:type="dxa"/>
              <w:left w:w="45" w:type="dxa"/>
              <w:bottom w:w="20" w:type="dxa"/>
              <w:right w:w="45" w:type="dxa"/>
            </w:tcMar>
            <w:vAlign w:val="center"/>
          </w:tcPr>
          <w:p w14:paraId="78EDBAFE">
            <w:pPr>
              <w:spacing w:before="0" w:after="0" w:line="240" w:lineRule="auto"/>
              <w:ind w:firstLine="0"/>
              <w:jc w:val="center"/>
            </w:pPr>
            <w:r>
              <w:rPr>
                <w:rFonts w:ascii="Times New Roman" w:hAnsi="Times New Roman" w:eastAsia="宋体"/>
                <w:b w:val="0"/>
                <w:i w:val="0"/>
                <w:sz w:val="18"/>
              </w:rPr>
              <w:t>-0.6152</w:t>
            </w:r>
          </w:p>
        </w:tc>
        <w:tc>
          <w:tcPr>
            <w:tcW w:w="1247" w:type="dxa"/>
            <w:tcBorders>
              <w:top w:val="nil"/>
              <w:left w:val="nil"/>
              <w:bottom w:val="nil"/>
              <w:right w:val="nil"/>
            </w:tcBorders>
            <w:tcMar>
              <w:top w:w="20" w:type="dxa"/>
              <w:left w:w="45" w:type="dxa"/>
              <w:bottom w:w="20" w:type="dxa"/>
              <w:right w:w="45" w:type="dxa"/>
            </w:tcMar>
            <w:vAlign w:val="center"/>
          </w:tcPr>
          <w:p w14:paraId="32C8A97F">
            <w:pPr>
              <w:spacing w:before="0" w:after="0" w:line="240" w:lineRule="auto"/>
              <w:ind w:firstLine="0"/>
              <w:jc w:val="center"/>
            </w:pPr>
            <w:r>
              <w:rPr>
                <w:rFonts w:ascii="Times New Roman" w:hAnsi="Times New Roman" w:eastAsia="宋体"/>
                <w:b w:val="0"/>
                <w:i w:val="0"/>
                <w:sz w:val="18"/>
              </w:rPr>
              <w:t>0.51%</w:t>
            </w:r>
          </w:p>
        </w:tc>
        <w:tc>
          <w:tcPr>
            <w:tcW w:w="1247" w:type="dxa"/>
            <w:tcBorders>
              <w:top w:val="nil"/>
              <w:left w:val="nil"/>
              <w:bottom w:val="nil"/>
              <w:right w:val="nil"/>
            </w:tcBorders>
            <w:tcMar>
              <w:top w:w="20" w:type="dxa"/>
              <w:left w:w="45" w:type="dxa"/>
              <w:bottom w:w="20" w:type="dxa"/>
              <w:right w:w="45" w:type="dxa"/>
            </w:tcMar>
            <w:vAlign w:val="center"/>
          </w:tcPr>
          <w:p w14:paraId="07DDA934">
            <w:pPr>
              <w:spacing w:before="0" w:after="0" w:line="240" w:lineRule="auto"/>
              <w:ind w:firstLine="0"/>
              <w:jc w:val="center"/>
            </w:pPr>
            <w:r>
              <w:rPr>
                <w:rFonts w:ascii="Times New Roman" w:hAnsi="Times New Roman" w:eastAsia="宋体"/>
                <w:b w:val="0"/>
                <w:i w:val="0"/>
                <w:sz w:val="18"/>
              </w:rPr>
              <w:t>4.23%</w:t>
            </w:r>
          </w:p>
        </w:tc>
        <w:tc>
          <w:tcPr>
            <w:tcW w:w="1134" w:type="dxa"/>
            <w:tcBorders>
              <w:top w:val="nil"/>
              <w:left w:val="nil"/>
              <w:bottom w:val="nil"/>
              <w:right w:val="nil"/>
            </w:tcBorders>
            <w:tcMar>
              <w:top w:w="20" w:type="dxa"/>
              <w:left w:w="45" w:type="dxa"/>
              <w:bottom w:w="20" w:type="dxa"/>
              <w:right w:w="45" w:type="dxa"/>
            </w:tcMar>
            <w:vAlign w:val="center"/>
          </w:tcPr>
          <w:p w14:paraId="06D1D378">
            <w:pPr>
              <w:spacing w:before="0" w:after="0" w:line="240" w:lineRule="auto"/>
              <w:ind w:firstLine="0"/>
              <w:jc w:val="center"/>
            </w:pPr>
            <w:r>
              <w:rPr>
                <w:rFonts w:ascii="Times New Roman" w:hAnsi="Times New Roman" w:eastAsia="宋体"/>
                <w:b w:val="0"/>
                <w:i w:val="0"/>
                <w:sz w:val="18"/>
              </w:rPr>
              <w:t>17.3</w:t>
            </w:r>
          </w:p>
        </w:tc>
        <w:tc>
          <w:tcPr>
            <w:tcW w:w="1077" w:type="dxa"/>
            <w:tcBorders>
              <w:top w:val="nil"/>
              <w:left w:val="nil"/>
              <w:bottom w:val="nil"/>
              <w:right w:val="nil"/>
            </w:tcBorders>
            <w:tcMar>
              <w:top w:w="20" w:type="dxa"/>
              <w:left w:w="45" w:type="dxa"/>
              <w:bottom w:w="20" w:type="dxa"/>
              <w:right w:w="45" w:type="dxa"/>
            </w:tcMar>
            <w:vAlign w:val="center"/>
          </w:tcPr>
          <w:p w14:paraId="21516D8E">
            <w:pPr>
              <w:spacing w:before="0" w:after="0" w:line="240" w:lineRule="auto"/>
              <w:ind w:firstLine="0"/>
              <w:jc w:val="center"/>
            </w:pPr>
            <w:r>
              <w:rPr>
                <w:rFonts w:ascii="Times New Roman" w:hAnsi="Times New Roman" w:eastAsia="宋体"/>
                <w:b w:val="0"/>
                <w:i w:val="0"/>
                <w:sz w:val="18"/>
              </w:rPr>
              <w:t>97%</w:t>
            </w:r>
          </w:p>
        </w:tc>
        <w:tc>
          <w:tcPr>
            <w:tcW w:w="1077" w:type="dxa"/>
            <w:tcBorders>
              <w:top w:val="nil"/>
              <w:left w:val="nil"/>
              <w:bottom w:val="nil"/>
              <w:right w:val="nil"/>
            </w:tcBorders>
            <w:tcMar>
              <w:top w:w="20" w:type="dxa"/>
              <w:left w:w="45" w:type="dxa"/>
              <w:bottom w:w="20" w:type="dxa"/>
              <w:right w:w="45" w:type="dxa"/>
            </w:tcMar>
            <w:vAlign w:val="center"/>
          </w:tcPr>
          <w:p w14:paraId="75668E9A">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655EC341">
            <w:pPr>
              <w:spacing w:before="0" w:after="0" w:line="240" w:lineRule="auto"/>
              <w:ind w:firstLine="0"/>
              <w:jc w:val="center"/>
            </w:pPr>
            <w:r>
              <w:rPr>
                <w:rFonts w:ascii="Times New Roman" w:hAnsi="Times New Roman" w:eastAsia="宋体"/>
                <w:b w:val="0"/>
                <w:i w:val="0"/>
                <w:sz w:val="18"/>
              </w:rPr>
              <w:t>6%</w:t>
            </w:r>
          </w:p>
        </w:tc>
      </w:tr>
      <w:tr w14:paraId="4D2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4EA5DBD6">
            <w:pPr>
              <w:spacing w:before="0" w:after="0" w:line="240" w:lineRule="auto"/>
              <w:ind w:firstLine="0"/>
              <w:jc w:val="center"/>
            </w:pPr>
            <w:r>
              <w:rPr>
                <w:rFonts w:ascii="Times New Roman" w:hAnsi="Times New Roman" w:eastAsia="宋体"/>
                <w:b w:val="0"/>
                <w:i w:val="0"/>
                <w:sz w:val="18"/>
              </w:rPr>
              <w:t>Q2</w:t>
            </w:r>
          </w:p>
        </w:tc>
        <w:tc>
          <w:tcPr>
            <w:tcW w:w="737" w:type="dxa"/>
            <w:tcBorders>
              <w:top w:val="nil"/>
              <w:left w:val="nil"/>
              <w:bottom w:val="nil"/>
              <w:right w:val="nil"/>
            </w:tcBorders>
            <w:tcMar>
              <w:top w:w="20" w:type="dxa"/>
              <w:left w:w="45" w:type="dxa"/>
              <w:bottom w:w="20" w:type="dxa"/>
              <w:right w:w="45" w:type="dxa"/>
            </w:tcMar>
            <w:vAlign w:val="center"/>
          </w:tcPr>
          <w:p w14:paraId="01D0FDFC">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1E86123E">
            <w:pPr>
              <w:spacing w:before="0" w:after="0" w:line="240" w:lineRule="auto"/>
              <w:ind w:firstLine="0"/>
              <w:jc w:val="center"/>
            </w:pPr>
            <w:r>
              <w:rPr>
                <w:rFonts w:ascii="Times New Roman" w:hAnsi="Times New Roman" w:eastAsia="宋体"/>
                <w:b w:val="0"/>
                <w:i w:val="0"/>
                <w:sz w:val="18"/>
              </w:rPr>
              <w:t>-0.3354</w:t>
            </w:r>
          </w:p>
        </w:tc>
        <w:tc>
          <w:tcPr>
            <w:tcW w:w="1247" w:type="dxa"/>
            <w:tcBorders>
              <w:top w:val="nil"/>
              <w:left w:val="nil"/>
              <w:bottom w:val="nil"/>
              <w:right w:val="nil"/>
            </w:tcBorders>
            <w:tcMar>
              <w:top w:w="20" w:type="dxa"/>
              <w:left w:w="45" w:type="dxa"/>
              <w:bottom w:w="20" w:type="dxa"/>
              <w:right w:w="45" w:type="dxa"/>
            </w:tcMar>
            <w:vAlign w:val="center"/>
          </w:tcPr>
          <w:p w14:paraId="0CC9BB30">
            <w:pPr>
              <w:spacing w:before="0" w:after="0" w:line="240" w:lineRule="auto"/>
              <w:ind w:firstLine="0"/>
              <w:jc w:val="center"/>
            </w:pPr>
            <w:r>
              <w:rPr>
                <w:rFonts w:ascii="Times New Roman" w:hAnsi="Times New Roman" w:eastAsia="宋体"/>
                <w:b w:val="0"/>
                <w:i w:val="0"/>
                <w:sz w:val="18"/>
              </w:rPr>
              <w:t>1.61%</w:t>
            </w:r>
          </w:p>
        </w:tc>
        <w:tc>
          <w:tcPr>
            <w:tcW w:w="1247" w:type="dxa"/>
            <w:tcBorders>
              <w:top w:val="nil"/>
              <w:left w:val="nil"/>
              <w:bottom w:val="nil"/>
              <w:right w:val="nil"/>
            </w:tcBorders>
            <w:tcMar>
              <w:top w:w="20" w:type="dxa"/>
              <w:left w:w="45" w:type="dxa"/>
              <w:bottom w:w="20" w:type="dxa"/>
              <w:right w:w="45" w:type="dxa"/>
            </w:tcMar>
            <w:vAlign w:val="center"/>
          </w:tcPr>
          <w:p w14:paraId="4222DBF0">
            <w:pPr>
              <w:spacing w:before="0" w:after="0" w:line="240" w:lineRule="auto"/>
              <w:ind w:firstLine="0"/>
              <w:jc w:val="center"/>
            </w:pPr>
            <w:r>
              <w:rPr>
                <w:rFonts w:ascii="Times New Roman" w:hAnsi="Times New Roman" w:eastAsia="宋体"/>
                <w:b w:val="0"/>
                <w:i w:val="0"/>
                <w:sz w:val="18"/>
              </w:rPr>
              <w:t>5.47%</w:t>
            </w:r>
          </w:p>
        </w:tc>
        <w:tc>
          <w:tcPr>
            <w:tcW w:w="1134" w:type="dxa"/>
            <w:tcBorders>
              <w:top w:val="nil"/>
              <w:left w:val="nil"/>
              <w:bottom w:val="nil"/>
              <w:right w:val="nil"/>
            </w:tcBorders>
            <w:tcMar>
              <w:top w:w="20" w:type="dxa"/>
              <w:left w:w="45" w:type="dxa"/>
              <w:bottom w:w="20" w:type="dxa"/>
              <w:right w:w="45" w:type="dxa"/>
            </w:tcMar>
            <w:vAlign w:val="center"/>
          </w:tcPr>
          <w:p w14:paraId="3962DB25">
            <w:pPr>
              <w:spacing w:before="0" w:after="0" w:line="240" w:lineRule="auto"/>
              <w:ind w:firstLine="0"/>
              <w:jc w:val="center"/>
            </w:pPr>
            <w:r>
              <w:rPr>
                <w:rFonts w:ascii="Times New Roman" w:hAnsi="Times New Roman" w:eastAsia="宋体"/>
                <w:b w:val="0"/>
                <w:i w:val="0"/>
                <w:sz w:val="18"/>
              </w:rPr>
              <w:t>8.1</w:t>
            </w:r>
          </w:p>
        </w:tc>
        <w:tc>
          <w:tcPr>
            <w:tcW w:w="1077" w:type="dxa"/>
            <w:tcBorders>
              <w:top w:val="nil"/>
              <w:left w:val="nil"/>
              <w:bottom w:val="nil"/>
              <w:right w:val="nil"/>
            </w:tcBorders>
            <w:tcMar>
              <w:top w:w="20" w:type="dxa"/>
              <w:left w:w="45" w:type="dxa"/>
              <w:bottom w:w="20" w:type="dxa"/>
              <w:right w:w="45" w:type="dxa"/>
            </w:tcMar>
            <w:vAlign w:val="center"/>
          </w:tcPr>
          <w:p w14:paraId="1198CE6F">
            <w:pPr>
              <w:spacing w:before="0" w:after="0" w:line="240" w:lineRule="auto"/>
              <w:ind w:firstLine="0"/>
              <w:jc w:val="center"/>
            </w:pPr>
            <w:r>
              <w:rPr>
                <w:rFonts w:ascii="Times New Roman" w:hAnsi="Times New Roman" w:eastAsia="宋体"/>
                <w:b w:val="0"/>
                <w:i w:val="0"/>
                <w:sz w:val="18"/>
              </w:rPr>
              <w:t>96%</w:t>
            </w:r>
          </w:p>
        </w:tc>
        <w:tc>
          <w:tcPr>
            <w:tcW w:w="1077" w:type="dxa"/>
            <w:tcBorders>
              <w:top w:val="nil"/>
              <w:left w:val="nil"/>
              <w:bottom w:val="nil"/>
              <w:right w:val="nil"/>
            </w:tcBorders>
            <w:tcMar>
              <w:top w:w="20" w:type="dxa"/>
              <w:left w:w="45" w:type="dxa"/>
              <w:bottom w:w="20" w:type="dxa"/>
              <w:right w:w="45" w:type="dxa"/>
            </w:tcMar>
            <w:vAlign w:val="center"/>
          </w:tcPr>
          <w:p w14:paraId="7C7E7475">
            <w:pPr>
              <w:spacing w:before="0" w:after="0" w:line="240" w:lineRule="auto"/>
              <w:ind w:firstLine="0"/>
              <w:jc w:val="center"/>
            </w:pPr>
            <w:r>
              <w:rPr>
                <w:rFonts w:ascii="Times New Roman" w:hAnsi="Times New Roman" w:eastAsia="宋体"/>
                <w:b w:val="0"/>
                <w:i w:val="0"/>
                <w:sz w:val="18"/>
              </w:rPr>
              <w:t>96%</w:t>
            </w:r>
          </w:p>
        </w:tc>
        <w:tc>
          <w:tcPr>
            <w:tcW w:w="1020" w:type="dxa"/>
            <w:tcBorders>
              <w:top w:val="nil"/>
              <w:left w:val="nil"/>
              <w:bottom w:val="nil"/>
              <w:right w:val="nil"/>
            </w:tcBorders>
            <w:tcMar>
              <w:top w:w="20" w:type="dxa"/>
              <w:left w:w="45" w:type="dxa"/>
              <w:bottom w:w="20" w:type="dxa"/>
              <w:right w:w="45" w:type="dxa"/>
            </w:tcMar>
            <w:vAlign w:val="center"/>
          </w:tcPr>
          <w:p w14:paraId="295CE9D9">
            <w:pPr>
              <w:spacing w:before="0" w:after="0" w:line="240" w:lineRule="auto"/>
              <w:ind w:firstLine="0"/>
              <w:jc w:val="center"/>
            </w:pPr>
            <w:r>
              <w:rPr>
                <w:rFonts w:ascii="Times New Roman" w:hAnsi="Times New Roman" w:eastAsia="宋体"/>
                <w:b w:val="0"/>
                <w:i w:val="0"/>
                <w:sz w:val="18"/>
              </w:rPr>
              <w:t>3%</w:t>
            </w:r>
          </w:p>
        </w:tc>
      </w:tr>
      <w:tr w14:paraId="35F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592DF3BB">
            <w:pPr>
              <w:spacing w:before="0" w:after="0" w:line="240" w:lineRule="auto"/>
              <w:ind w:firstLine="0"/>
              <w:jc w:val="center"/>
            </w:pPr>
            <w:r>
              <w:rPr>
                <w:rFonts w:ascii="Times New Roman" w:hAnsi="Times New Roman" w:eastAsia="宋体"/>
                <w:b w:val="0"/>
                <w:i w:val="0"/>
                <w:sz w:val="18"/>
              </w:rPr>
              <w:t>Q3</w:t>
            </w:r>
          </w:p>
        </w:tc>
        <w:tc>
          <w:tcPr>
            <w:tcW w:w="737" w:type="dxa"/>
            <w:tcBorders>
              <w:top w:val="nil"/>
              <w:left w:val="nil"/>
              <w:bottom w:val="nil"/>
              <w:right w:val="nil"/>
            </w:tcBorders>
            <w:tcMar>
              <w:top w:w="20" w:type="dxa"/>
              <w:left w:w="45" w:type="dxa"/>
              <w:bottom w:w="20" w:type="dxa"/>
              <w:right w:w="45" w:type="dxa"/>
            </w:tcMar>
            <w:vAlign w:val="center"/>
          </w:tcPr>
          <w:p w14:paraId="6597A6AC">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59EA8CAD">
            <w:pPr>
              <w:spacing w:before="0" w:after="0" w:line="240" w:lineRule="auto"/>
              <w:ind w:firstLine="0"/>
              <w:jc w:val="center"/>
            </w:pPr>
            <w:r>
              <w:rPr>
                <w:rFonts w:ascii="Times New Roman" w:hAnsi="Times New Roman" w:eastAsia="宋体"/>
                <w:b w:val="0"/>
                <w:i w:val="0"/>
                <w:sz w:val="18"/>
              </w:rPr>
              <w:t>-0.1393</w:t>
            </w:r>
          </w:p>
        </w:tc>
        <w:tc>
          <w:tcPr>
            <w:tcW w:w="1247" w:type="dxa"/>
            <w:tcBorders>
              <w:top w:val="nil"/>
              <w:left w:val="nil"/>
              <w:bottom w:val="nil"/>
              <w:right w:val="nil"/>
            </w:tcBorders>
            <w:tcMar>
              <w:top w:w="20" w:type="dxa"/>
              <w:left w:w="45" w:type="dxa"/>
              <w:bottom w:w="20" w:type="dxa"/>
              <w:right w:w="45" w:type="dxa"/>
            </w:tcMar>
            <w:vAlign w:val="center"/>
          </w:tcPr>
          <w:p w14:paraId="71070121">
            <w:pPr>
              <w:spacing w:before="0" w:after="0" w:line="240" w:lineRule="auto"/>
              <w:ind w:firstLine="0"/>
              <w:jc w:val="center"/>
            </w:pPr>
            <w:r>
              <w:rPr>
                <w:rFonts w:ascii="Times New Roman" w:hAnsi="Times New Roman" w:eastAsia="宋体"/>
                <w:b w:val="0"/>
                <w:i w:val="0"/>
                <w:sz w:val="18"/>
              </w:rPr>
              <w:t>1.95%</w:t>
            </w:r>
          </w:p>
        </w:tc>
        <w:tc>
          <w:tcPr>
            <w:tcW w:w="1247" w:type="dxa"/>
            <w:tcBorders>
              <w:top w:val="nil"/>
              <w:left w:val="nil"/>
              <w:bottom w:val="nil"/>
              <w:right w:val="nil"/>
            </w:tcBorders>
            <w:tcMar>
              <w:top w:w="20" w:type="dxa"/>
              <w:left w:w="45" w:type="dxa"/>
              <w:bottom w:w="20" w:type="dxa"/>
              <w:right w:w="45" w:type="dxa"/>
            </w:tcMar>
            <w:vAlign w:val="center"/>
          </w:tcPr>
          <w:p w14:paraId="18FE97E8">
            <w:pPr>
              <w:spacing w:before="0" w:after="0" w:line="240" w:lineRule="auto"/>
              <w:ind w:firstLine="0"/>
              <w:jc w:val="center"/>
            </w:pPr>
            <w:r>
              <w:rPr>
                <w:rFonts w:ascii="Times New Roman" w:hAnsi="Times New Roman" w:eastAsia="宋体"/>
                <w:b w:val="0"/>
                <w:i w:val="0"/>
                <w:sz w:val="18"/>
              </w:rPr>
              <w:t>6.93%</w:t>
            </w:r>
          </w:p>
        </w:tc>
        <w:tc>
          <w:tcPr>
            <w:tcW w:w="1134" w:type="dxa"/>
            <w:tcBorders>
              <w:top w:val="nil"/>
              <w:left w:val="nil"/>
              <w:bottom w:val="nil"/>
              <w:right w:val="nil"/>
            </w:tcBorders>
            <w:tcMar>
              <w:top w:w="20" w:type="dxa"/>
              <w:left w:w="45" w:type="dxa"/>
              <w:bottom w:w="20" w:type="dxa"/>
              <w:right w:w="45" w:type="dxa"/>
            </w:tcMar>
            <w:vAlign w:val="center"/>
          </w:tcPr>
          <w:p w14:paraId="61A95688">
            <w:pPr>
              <w:spacing w:before="0" w:after="0" w:line="240" w:lineRule="auto"/>
              <w:ind w:firstLine="0"/>
              <w:jc w:val="center"/>
            </w:pPr>
            <w:r>
              <w:rPr>
                <w:rFonts w:ascii="Times New Roman" w:hAnsi="Times New Roman" w:eastAsia="宋体"/>
                <w:b w:val="0"/>
                <w:i w:val="0"/>
                <w:sz w:val="18"/>
              </w:rPr>
              <w:t>7.9</w:t>
            </w:r>
          </w:p>
        </w:tc>
        <w:tc>
          <w:tcPr>
            <w:tcW w:w="1077" w:type="dxa"/>
            <w:tcBorders>
              <w:top w:val="nil"/>
              <w:left w:val="nil"/>
              <w:bottom w:val="nil"/>
              <w:right w:val="nil"/>
            </w:tcBorders>
            <w:tcMar>
              <w:top w:w="20" w:type="dxa"/>
              <w:left w:w="45" w:type="dxa"/>
              <w:bottom w:w="20" w:type="dxa"/>
              <w:right w:w="45" w:type="dxa"/>
            </w:tcMar>
            <w:vAlign w:val="center"/>
          </w:tcPr>
          <w:p w14:paraId="209570AA">
            <w:pPr>
              <w:spacing w:before="0" w:after="0" w:line="240" w:lineRule="auto"/>
              <w:ind w:firstLine="0"/>
              <w:jc w:val="center"/>
            </w:pPr>
            <w:r>
              <w:rPr>
                <w:rFonts w:ascii="Times New Roman" w:hAnsi="Times New Roman" w:eastAsia="宋体"/>
                <w:b w:val="0"/>
                <w:i w:val="0"/>
                <w:sz w:val="18"/>
              </w:rPr>
              <w:t>85%</w:t>
            </w:r>
          </w:p>
        </w:tc>
        <w:tc>
          <w:tcPr>
            <w:tcW w:w="1077" w:type="dxa"/>
            <w:tcBorders>
              <w:top w:val="nil"/>
              <w:left w:val="nil"/>
              <w:bottom w:val="nil"/>
              <w:right w:val="nil"/>
            </w:tcBorders>
            <w:tcMar>
              <w:top w:w="20" w:type="dxa"/>
              <w:left w:w="45" w:type="dxa"/>
              <w:bottom w:w="20" w:type="dxa"/>
              <w:right w:w="45" w:type="dxa"/>
            </w:tcMar>
            <w:vAlign w:val="center"/>
          </w:tcPr>
          <w:p w14:paraId="7B6B1949">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774F5F7A">
            <w:pPr>
              <w:spacing w:before="0" w:after="0" w:line="240" w:lineRule="auto"/>
              <w:ind w:firstLine="0"/>
              <w:jc w:val="center"/>
            </w:pPr>
            <w:r>
              <w:rPr>
                <w:rFonts w:ascii="Times New Roman" w:hAnsi="Times New Roman" w:eastAsia="宋体"/>
                <w:b w:val="0"/>
                <w:i w:val="0"/>
                <w:sz w:val="18"/>
              </w:rPr>
              <w:t>2%</w:t>
            </w:r>
          </w:p>
        </w:tc>
      </w:tr>
      <w:tr w14:paraId="732C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nil"/>
              <w:right w:val="nil"/>
            </w:tcBorders>
            <w:tcMar>
              <w:top w:w="20" w:type="dxa"/>
              <w:left w:w="45" w:type="dxa"/>
              <w:bottom w:w="20" w:type="dxa"/>
              <w:right w:w="45" w:type="dxa"/>
            </w:tcMar>
            <w:vAlign w:val="center"/>
          </w:tcPr>
          <w:p w14:paraId="754B47B7">
            <w:pPr>
              <w:spacing w:before="0" w:after="0" w:line="240" w:lineRule="auto"/>
              <w:ind w:firstLine="0"/>
              <w:jc w:val="center"/>
            </w:pPr>
            <w:r>
              <w:rPr>
                <w:rFonts w:ascii="Times New Roman" w:hAnsi="Times New Roman" w:eastAsia="宋体"/>
                <w:b w:val="0"/>
                <w:i w:val="0"/>
                <w:sz w:val="18"/>
              </w:rPr>
              <w:t>Q4</w:t>
            </w:r>
          </w:p>
        </w:tc>
        <w:tc>
          <w:tcPr>
            <w:tcW w:w="737" w:type="dxa"/>
            <w:tcBorders>
              <w:top w:val="nil"/>
              <w:left w:val="nil"/>
              <w:bottom w:val="nil"/>
              <w:right w:val="nil"/>
            </w:tcBorders>
            <w:tcMar>
              <w:top w:w="20" w:type="dxa"/>
              <w:left w:w="45" w:type="dxa"/>
              <w:bottom w:w="20" w:type="dxa"/>
              <w:right w:w="45" w:type="dxa"/>
            </w:tcMar>
            <w:vAlign w:val="center"/>
          </w:tcPr>
          <w:p w14:paraId="09B71A7D">
            <w:pPr>
              <w:spacing w:before="0" w:after="0" w:line="240" w:lineRule="auto"/>
              <w:ind w:firstLine="0"/>
              <w:jc w:val="center"/>
            </w:pPr>
            <w:r>
              <w:rPr>
                <w:rFonts w:ascii="Times New Roman" w:hAnsi="Times New Roman" w:eastAsia="宋体"/>
                <w:b w:val="0"/>
                <w:i w:val="0"/>
                <w:sz w:val="18"/>
              </w:rPr>
              <w:t>72</w:t>
            </w:r>
          </w:p>
        </w:tc>
        <w:tc>
          <w:tcPr>
            <w:tcW w:w="1247" w:type="dxa"/>
            <w:tcBorders>
              <w:top w:val="nil"/>
              <w:left w:val="nil"/>
              <w:bottom w:val="nil"/>
              <w:right w:val="nil"/>
            </w:tcBorders>
            <w:tcMar>
              <w:top w:w="20" w:type="dxa"/>
              <w:left w:w="45" w:type="dxa"/>
              <w:bottom w:w="20" w:type="dxa"/>
              <w:right w:w="45" w:type="dxa"/>
            </w:tcMar>
            <w:vAlign w:val="center"/>
          </w:tcPr>
          <w:p w14:paraId="416F6C69">
            <w:pPr>
              <w:spacing w:before="0" w:after="0" w:line="240" w:lineRule="auto"/>
              <w:ind w:firstLine="0"/>
              <w:jc w:val="center"/>
            </w:pPr>
            <w:r>
              <w:rPr>
                <w:rFonts w:ascii="Times New Roman" w:hAnsi="Times New Roman" w:eastAsia="宋体"/>
                <w:b w:val="0"/>
                <w:i w:val="0"/>
                <w:sz w:val="18"/>
              </w:rPr>
              <w:t>0.0583</w:t>
            </w:r>
          </w:p>
        </w:tc>
        <w:tc>
          <w:tcPr>
            <w:tcW w:w="1247" w:type="dxa"/>
            <w:tcBorders>
              <w:top w:val="nil"/>
              <w:left w:val="nil"/>
              <w:bottom w:val="nil"/>
              <w:right w:val="nil"/>
            </w:tcBorders>
            <w:tcMar>
              <w:top w:w="20" w:type="dxa"/>
              <w:left w:w="45" w:type="dxa"/>
              <w:bottom w:w="20" w:type="dxa"/>
              <w:right w:w="45" w:type="dxa"/>
            </w:tcMar>
            <w:vAlign w:val="center"/>
          </w:tcPr>
          <w:p w14:paraId="5C5BADA8">
            <w:pPr>
              <w:spacing w:before="0" w:after="0" w:line="240" w:lineRule="auto"/>
              <w:ind w:firstLine="0"/>
              <w:jc w:val="center"/>
            </w:pPr>
            <w:r>
              <w:rPr>
                <w:rFonts w:ascii="Times New Roman" w:hAnsi="Times New Roman" w:eastAsia="宋体"/>
                <w:b w:val="0"/>
                <w:i w:val="0"/>
                <w:sz w:val="18"/>
              </w:rPr>
              <w:t>2.24%</w:t>
            </w:r>
          </w:p>
        </w:tc>
        <w:tc>
          <w:tcPr>
            <w:tcW w:w="1247" w:type="dxa"/>
            <w:tcBorders>
              <w:top w:val="nil"/>
              <w:left w:val="nil"/>
              <w:bottom w:val="nil"/>
              <w:right w:val="nil"/>
            </w:tcBorders>
            <w:tcMar>
              <w:top w:w="20" w:type="dxa"/>
              <w:left w:w="45" w:type="dxa"/>
              <w:bottom w:w="20" w:type="dxa"/>
              <w:right w:w="45" w:type="dxa"/>
            </w:tcMar>
            <w:vAlign w:val="center"/>
          </w:tcPr>
          <w:p w14:paraId="315E4E41">
            <w:pPr>
              <w:spacing w:before="0" w:after="0" w:line="240" w:lineRule="auto"/>
              <w:ind w:firstLine="0"/>
              <w:jc w:val="center"/>
            </w:pPr>
            <w:r>
              <w:rPr>
                <w:rFonts w:ascii="Times New Roman" w:hAnsi="Times New Roman" w:eastAsia="宋体"/>
                <w:b w:val="0"/>
                <w:i w:val="0"/>
                <w:sz w:val="18"/>
              </w:rPr>
              <w:t>6.64%</w:t>
            </w:r>
          </w:p>
        </w:tc>
        <w:tc>
          <w:tcPr>
            <w:tcW w:w="1134" w:type="dxa"/>
            <w:tcBorders>
              <w:top w:val="nil"/>
              <w:left w:val="nil"/>
              <w:bottom w:val="nil"/>
              <w:right w:val="nil"/>
            </w:tcBorders>
            <w:tcMar>
              <w:top w:w="20" w:type="dxa"/>
              <w:left w:w="45" w:type="dxa"/>
              <w:bottom w:w="20" w:type="dxa"/>
              <w:right w:w="45" w:type="dxa"/>
            </w:tcMar>
            <w:vAlign w:val="center"/>
          </w:tcPr>
          <w:p w14:paraId="12B9EA44">
            <w:pPr>
              <w:spacing w:before="0" w:after="0" w:line="240" w:lineRule="auto"/>
              <w:ind w:firstLine="0"/>
              <w:jc w:val="center"/>
            </w:pPr>
            <w:r>
              <w:rPr>
                <w:rFonts w:ascii="Times New Roman" w:hAnsi="Times New Roman" w:eastAsia="宋体"/>
                <w:b w:val="0"/>
                <w:i w:val="0"/>
                <w:sz w:val="18"/>
              </w:rPr>
              <w:t>6.8</w:t>
            </w:r>
          </w:p>
        </w:tc>
        <w:tc>
          <w:tcPr>
            <w:tcW w:w="1077" w:type="dxa"/>
            <w:tcBorders>
              <w:top w:val="nil"/>
              <w:left w:val="nil"/>
              <w:bottom w:val="nil"/>
              <w:right w:val="nil"/>
            </w:tcBorders>
            <w:tcMar>
              <w:top w:w="20" w:type="dxa"/>
              <w:left w:w="45" w:type="dxa"/>
              <w:bottom w:w="20" w:type="dxa"/>
              <w:right w:w="45" w:type="dxa"/>
            </w:tcMar>
            <w:vAlign w:val="center"/>
          </w:tcPr>
          <w:p w14:paraId="6EEA8D4C">
            <w:pPr>
              <w:spacing w:before="0" w:after="0" w:line="240" w:lineRule="auto"/>
              <w:ind w:firstLine="0"/>
              <w:jc w:val="center"/>
            </w:pPr>
            <w:r>
              <w:rPr>
                <w:rFonts w:ascii="Times New Roman" w:hAnsi="Times New Roman" w:eastAsia="宋体"/>
                <w:b w:val="0"/>
                <w:i w:val="0"/>
                <w:sz w:val="18"/>
              </w:rPr>
              <w:t>85%</w:t>
            </w:r>
          </w:p>
        </w:tc>
        <w:tc>
          <w:tcPr>
            <w:tcW w:w="1077" w:type="dxa"/>
            <w:tcBorders>
              <w:top w:val="nil"/>
              <w:left w:val="nil"/>
              <w:bottom w:val="nil"/>
              <w:right w:val="nil"/>
            </w:tcBorders>
            <w:tcMar>
              <w:top w:w="20" w:type="dxa"/>
              <w:left w:w="45" w:type="dxa"/>
              <w:bottom w:w="20" w:type="dxa"/>
              <w:right w:w="45" w:type="dxa"/>
            </w:tcMar>
            <w:vAlign w:val="center"/>
          </w:tcPr>
          <w:p w14:paraId="585824E7">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nil"/>
              <w:right w:val="nil"/>
            </w:tcBorders>
            <w:tcMar>
              <w:top w:w="20" w:type="dxa"/>
              <w:left w:w="45" w:type="dxa"/>
              <w:bottom w:w="20" w:type="dxa"/>
              <w:right w:w="45" w:type="dxa"/>
            </w:tcMar>
            <w:vAlign w:val="center"/>
          </w:tcPr>
          <w:p w14:paraId="27C5EC0E">
            <w:pPr>
              <w:spacing w:before="0" w:after="0" w:line="240" w:lineRule="auto"/>
              <w:ind w:firstLine="0"/>
              <w:jc w:val="center"/>
            </w:pPr>
            <w:r>
              <w:rPr>
                <w:rFonts w:ascii="Times New Roman" w:hAnsi="Times New Roman" w:eastAsia="宋体"/>
                <w:b w:val="0"/>
                <w:i w:val="0"/>
                <w:sz w:val="18"/>
              </w:rPr>
              <w:t>3%</w:t>
            </w:r>
          </w:p>
        </w:tc>
      </w:tr>
      <w:tr w14:paraId="54CE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850" w:type="dxa"/>
            <w:tcBorders>
              <w:top w:val="nil"/>
              <w:left w:val="nil"/>
              <w:bottom w:val="single" w:color="000000" w:sz="12" w:space="0"/>
              <w:right w:val="nil"/>
            </w:tcBorders>
            <w:tcMar>
              <w:top w:w="20" w:type="dxa"/>
              <w:left w:w="45" w:type="dxa"/>
              <w:bottom w:w="20" w:type="dxa"/>
              <w:right w:w="45" w:type="dxa"/>
            </w:tcMar>
            <w:vAlign w:val="center"/>
          </w:tcPr>
          <w:p w14:paraId="44DD6999">
            <w:pPr>
              <w:spacing w:before="0" w:after="0" w:line="240" w:lineRule="auto"/>
              <w:ind w:firstLine="0"/>
              <w:jc w:val="center"/>
            </w:pPr>
            <w:r>
              <w:rPr>
                <w:rFonts w:ascii="Times New Roman" w:hAnsi="Times New Roman" w:eastAsia="宋体"/>
                <w:b w:val="0"/>
                <w:i w:val="0"/>
                <w:sz w:val="18"/>
              </w:rPr>
              <w:t>Q5</w:t>
            </w:r>
          </w:p>
        </w:tc>
        <w:tc>
          <w:tcPr>
            <w:tcW w:w="737" w:type="dxa"/>
            <w:tcBorders>
              <w:top w:val="nil"/>
              <w:left w:val="nil"/>
              <w:bottom w:val="single" w:color="000000" w:sz="12" w:space="0"/>
              <w:right w:val="nil"/>
            </w:tcBorders>
            <w:tcMar>
              <w:top w:w="20" w:type="dxa"/>
              <w:left w:w="45" w:type="dxa"/>
              <w:bottom w:w="20" w:type="dxa"/>
              <w:right w:w="45" w:type="dxa"/>
            </w:tcMar>
            <w:vAlign w:val="center"/>
          </w:tcPr>
          <w:p w14:paraId="48383492">
            <w:pPr>
              <w:spacing w:before="0" w:after="0" w:line="240" w:lineRule="auto"/>
              <w:ind w:firstLine="0"/>
              <w:jc w:val="center"/>
            </w:pPr>
            <w:r>
              <w:rPr>
                <w:rFonts w:ascii="Times New Roman" w:hAnsi="Times New Roman" w:eastAsia="宋体"/>
                <w:b w:val="0"/>
                <w:i w:val="0"/>
                <w:sz w:val="18"/>
              </w:rPr>
              <w:t>73</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124C02CC">
            <w:pPr>
              <w:spacing w:before="0" w:after="0" w:line="240" w:lineRule="auto"/>
              <w:ind w:firstLine="0"/>
              <w:jc w:val="center"/>
            </w:pPr>
            <w:r>
              <w:rPr>
                <w:rFonts w:ascii="Times New Roman" w:hAnsi="Times New Roman" w:eastAsia="宋体"/>
                <w:b w:val="0"/>
                <w:i w:val="0"/>
                <w:sz w:val="18"/>
              </w:rPr>
              <w:t>0.5011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660E873E">
            <w:pPr>
              <w:spacing w:before="0" w:after="0" w:line="240" w:lineRule="auto"/>
              <w:ind w:firstLine="0"/>
              <w:jc w:val="center"/>
            </w:pPr>
            <w:r>
              <w:rPr>
                <w:rFonts w:ascii="Times New Roman" w:hAnsi="Times New Roman" w:eastAsia="宋体"/>
                <w:b w:val="0"/>
                <w:i w:val="0"/>
                <w:sz w:val="18"/>
              </w:rPr>
              <w:t>3.85%</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31693965">
            <w:pPr>
              <w:spacing w:before="0" w:after="0" w:line="240" w:lineRule="auto"/>
              <w:ind w:firstLine="0"/>
              <w:jc w:val="center"/>
            </w:pPr>
            <w:r>
              <w:rPr>
                <w:rFonts w:ascii="Times New Roman" w:hAnsi="Times New Roman" w:eastAsia="宋体"/>
                <w:b w:val="0"/>
                <w:i w:val="0"/>
                <w:sz w:val="18"/>
              </w:rPr>
              <w:t>9.96%</w:t>
            </w:r>
          </w:p>
        </w:tc>
        <w:tc>
          <w:tcPr>
            <w:tcW w:w="1134" w:type="dxa"/>
            <w:tcBorders>
              <w:top w:val="nil"/>
              <w:left w:val="nil"/>
              <w:bottom w:val="single" w:color="000000" w:sz="12" w:space="0"/>
              <w:right w:val="nil"/>
            </w:tcBorders>
            <w:tcMar>
              <w:top w:w="20" w:type="dxa"/>
              <w:left w:w="45" w:type="dxa"/>
              <w:bottom w:w="20" w:type="dxa"/>
              <w:right w:w="45" w:type="dxa"/>
            </w:tcMar>
            <w:vAlign w:val="center"/>
          </w:tcPr>
          <w:p w14:paraId="41D5C396">
            <w:pPr>
              <w:spacing w:before="0" w:after="0" w:line="240" w:lineRule="auto"/>
              <w:ind w:firstLine="0"/>
              <w:jc w:val="center"/>
            </w:pPr>
            <w:r>
              <w:rPr>
                <w:rFonts w:ascii="Times New Roman" w:hAnsi="Times New Roman" w:eastAsia="宋体"/>
                <w:b w:val="0"/>
                <w:i w:val="0"/>
                <w:sz w:val="18"/>
              </w:rPr>
              <w:t>4.4</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255BEC7C">
            <w:pPr>
              <w:spacing w:before="0" w:after="0" w:line="240" w:lineRule="auto"/>
              <w:ind w:firstLine="0"/>
              <w:jc w:val="center"/>
            </w:pPr>
            <w:r>
              <w:rPr>
                <w:rFonts w:ascii="Times New Roman" w:hAnsi="Times New Roman" w:eastAsia="宋体"/>
                <w:b w:val="0"/>
                <w:i w:val="0"/>
                <w:sz w:val="18"/>
              </w:rPr>
              <w:t>82%</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618FEC92">
            <w:pPr>
              <w:spacing w:before="0" w:after="0" w:line="240" w:lineRule="auto"/>
              <w:ind w:firstLine="0"/>
              <w:jc w:val="center"/>
            </w:pPr>
            <w:r>
              <w:rPr>
                <w:rFonts w:ascii="Times New Roman" w:hAnsi="Times New Roman" w:eastAsia="宋体"/>
                <w:b w:val="0"/>
                <w:i w:val="0"/>
                <w:sz w:val="18"/>
              </w:rPr>
              <w:t>100%</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1128904B">
            <w:pPr>
              <w:spacing w:before="0" w:after="0" w:line="240" w:lineRule="auto"/>
              <w:ind w:firstLine="0"/>
              <w:jc w:val="center"/>
            </w:pPr>
            <w:r>
              <w:rPr>
                <w:rFonts w:ascii="Times New Roman" w:hAnsi="Times New Roman" w:eastAsia="宋体"/>
                <w:b w:val="0"/>
                <w:i w:val="0"/>
                <w:sz w:val="18"/>
              </w:rPr>
              <w:t>0%</w:t>
            </w:r>
          </w:p>
        </w:tc>
      </w:tr>
    </w:tbl>
    <w:p w14:paraId="75D6DF7E">
      <w:pPr>
        <w:spacing w:before="20" w:after="6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14:paraId="0D53956C">
      <w:pPr>
        <w:keepNext/>
        <w:spacing w:before="180" w:after="80" w:line="324" w:lineRule="auto"/>
      </w:pPr>
      <w:r>
        <w:rPr>
          <w:rFonts w:ascii="Times New Roman" w:hAnsi="Times New Roman" w:eastAsia="黑体"/>
          <w:b/>
          <w:i w:val="0"/>
          <w:sz w:val="24"/>
        </w:rPr>
        <w:t>（二）典型案例：六种行为切面</w:t>
      </w:r>
    </w:p>
    <w:p w14:paraId="57F6B5A8">
      <w:pPr>
        <w:spacing w:after="80" w:line="324" w:lineRule="auto"/>
        <w:ind w:firstLine="480"/>
        <w:rPr>
          <w:sz w:val="24"/>
          <w:szCs w:val="28"/>
        </w:rPr>
      </w:pPr>
      <w:r>
        <w:rPr>
          <w:rFonts w:ascii="Times New Roman" w:hAnsi="Times New Roman" w:eastAsia="宋体"/>
          <w:b w:val="0"/>
          <w:sz w:val="24"/>
          <w:szCs w:val="28"/>
        </w:rPr>
        <w:t>我们从全样本 400 只基金里挑了 6 位经理（表 9）：①综合能力全样本第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14:paraId="12DD5030">
      <w:pPr>
        <w:keepNext/>
        <w:spacing w:before="60" w:after="20" w:line="312" w:lineRule="auto"/>
        <w:jc w:val="center"/>
      </w:pPr>
      <w:r>
        <w:rPr>
          <w:rFonts w:ascii="Times New Roman" w:hAnsi="Times New Roman" w:eastAsia="黑体"/>
          <w:b/>
          <w:sz w:val="21"/>
        </w:rPr>
        <w:t>表 9  典型画像：五名正向画像 + 一名反例的六维分位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7E7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tblHeader/>
          <w:jc w:val="center"/>
        </w:trPr>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413631">
            <w:pPr>
              <w:spacing w:before="0" w:after="0" w:line="240" w:lineRule="auto"/>
              <w:ind w:firstLine="0"/>
              <w:jc w:val="center"/>
            </w:pPr>
            <w:r>
              <w:rPr>
                <w:rFonts w:ascii="Times New Roman" w:hAnsi="Times New Roman" w:eastAsia="宋体"/>
                <w:b/>
                <w:i w:val="0"/>
                <w:sz w:val="18"/>
              </w:rPr>
              <w:t>形态</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D30DAD8">
            <w:pPr>
              <w:spacing w:before="0" w:after="0" w:line="240" w:lineRule="auto"/>
              <w:ind w:firstLine="0"/>
              <w:jc w:val="center"/>
            </w:pPr>
            <w:r>
              <w:rPr>
                <w:rFonts w:ascii="Times New Roman" w:hAnsi="Times New Roman" w:eastAsia="宋体"/>
                <w:b/>
                <w:i w:val="0"/>
                <w:sz w:val="18"/>
              </w:rPr>
              <w:t>基金／经理／公司</w:t>
            </w:r>
          </w:p>
        </w:tc>
        <w:tc>
          <w:tcPr>
            <w:tcW w:w="7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5F568F0">
            <w:pPr>
              <w:spacing w:before="0" w:after="0" w:line="240" w:lineRule="auto"/>
              <w:ind w:firstLine="0"/>
              <w:jc w:val="center"/>
            </w:pPr>
            <w:r>
              <w:rPr>
                <w:rFonts w:ascii="Times New Roman" w:hAnsi="Times New Roman" w:eastAsia="宋体"/>
                <w:b/>
                <w:i w:val="0"/>
                <w:sz w:val="18"/>
              </w:rPr>
              <w:t>规模</w:t>
            </w:r>
            <w:r>
              <w:rPr>
                <w:rFonts w:ascii="Times New Roman" w:hAnsi="Times New Roman" w:eastAsia="宋体"/>
                <w:b/>
                <w:i w:val="0"/>
                <w:sz w:val="18"/>
              </w:rPr>
              <w:br w:type="textWrapping"/>
            </w:r>
            <w:r>
              <w:rPr>
                <w:rFonts w:ascii="Times New Roman" w:hAnsi="Times New Roman" w:eastAsia="宋体"/>
                <w:b/>
                <w:i w:val="0"/>
                <w:sz w:val="18"/>
              </w:rPr>
              <w:t>(亿)</w:t>
            </w:r>
          </w:p>
        </w:tc>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0C76D4E">
            <w:pPr>
              <w:spacing w:before="0" w:after="0" w:line="240" w:lineRule="auto"/>
              <w:ind w:firstLine="0"/>
              <w:jc w:val="center"/>
            </w:pPr>
            <w:r>
              <w:rPr>
                <w:rFonts w:ascii="Times New Roman" w:hAnsi="Times New Roman" w:eastAsia="宋体"/>
                <w:b/>
                <w:i w:val="0"/>
                <w:sz w:val="18"/>
              </w:rPr>
              <w:t>FF5</w:t>
            </w:r>
            <w:r>
              <w:rPr>
                <w:rFonts w:ascii="Times New Roman" w:hAnsi="Times New Roman" w:eastAsia="宋体"/>
                <w:b/>
                <w:i w:val="0"/>
                <w:sz w:val="18"/>
              </w:rPr>
              <w:br w:type="textWrapping"/>
            </w:r>
            <w:r>
              <w:rPr>
                <w:rFonts w:ascii="Times New Roman" w:hAnsi="Times New Roman" w:eastAsia="宋体"/>
                <w:b/>
                <w:i w:val="0"/>
                <w:sz w:val="18"/>
              </w:rPr>
              <w:t>alpha</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98F6A">
            <w:pPr>
              <w:spacing w:before="0" w:after="0" w:line="240" w:lineRule="auto"/>
              <w:ind w:firstLine="0"/>
              <w:jc w:val="center"/>
            </w:pPr>
            <w:r>
              <w:rPr>
                <w:rFonts w:ascii="Times New Roman" w:hAnsi="Times New Roman" w:eastAsia="宋体"/>
                <w:b/>
                <w:i w:val="0"/>
                <w:sz w:val="18"/>
              </w:rPr>
              <w:t>综合能力</w:t>
            </w:r>
            <w:r>
              <w:rPr>
                <w:rFonts w:ascii="Times New Roman" w:hAnsi="Times New Roman" w:eastAsia="宋体"/>
                <w:b/>
                <w:i w:val="0"/>
                <w:sz w:val="18"/>
              </w:rPr>
              <w:br w:type="textWrapping"/>
            </w:r>
            <w:r>
              <w:rPr>
                <w:rFonts w:ascii="Times New Roman" w:hAnsi="Times New Roman" w:eastAsia="宋体"/>
                <w:b/>
                <w:i w:val="0"/>
                <w:sz w:val="18"/>
              </w:rPr>
              <w:t>(分位)</w:t>
            </w:r>
          </w:p>
        </w:tc>
        <w:tc>
          <w:tcPr>
            <w:tcW w:w="328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36993D">
            <w:pPr>
              <w:spacing w:before="0" w:after="0" w:line="240" w:lineRule="auto"/>
              <w:ind w:firstLine="0"/>
              <w:jc w:val="center"/>
            </w:pPr>
            <w:r>
              <w:rPr>
                <w:rFonts w:ascii="Times New Roman" w:hAnsi="Times New Roman" w:eastAsia="宋体"/>
                <w:b/>
                <w:i w:val="0"/>
                <w:sz w:val="18"/>
              </w:rPr>
              <w:t>六维分位（基本面／认知／配置／应对／转化／交易）</w:t>
            </w:r>
          </w:p>
        </w:tc>
      </w:tr>
      <w:tr w14:paraId="3F6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78384355">
            <w:pPr>
              <w:spacing w:before="0" w:after="0" w:line="240" w:lineRule="auto"/>
              <w:ind w:firstLine="0"/>
              <w:jc w:val="left"/>
            </w:pPr>
            <w:r>
              <w:rPr>
                <w:rFonts w:ascii="Times New Roman" w:hAnsi="Times New Roman" w:eastAsia="宋体"/>
                <w:b w:val="0"/>
                <w:i w:val="0"/>
                <w:sz w:val="18"/>
              </w:rPr>
              <w:t>全能型</w:t>
            </w:r>
            <w:r>
              <w:rPr>
                <w:rFonts w:ascii="Times New Roman" w:hAnsi="Times New Roman" w:eastAsia="宋体"/>
                <w:b w:val="0"/>
                <w:i w:val="0"/>
                <w:sz w:val="18"/>
              </w:rPr>
              <w:br w:type="textWrapping"/>
            </w:r>
            <w:r>
              <w:rPr>
                <w:rFonts w:ascii="Times New Roman" w:hAnsi="Times New Roman" w:eastAsia="宋体"/>
                <w:b w:val="0"/>
                <w:i w:val="0"/>
                <w:sz w:val="18"/>
              </w:rPr>
              <w:t>综合能力最高</w:t>
            </w:r>
          </w:p>
        </w:tc>
        <w:tc>
          <w:tcPr>
            <w:tcW w:w="2154" w:type="dxa"/>
            <w:tcBorders>
              <w:top w:val="nil"/>
              <w:left w:val="nil"/>
              <w:bottom w:val="nil"/>
              <w:right w:val="nil"/>
            </w:tcBorders>
            <w:tcMar>
              <w:top w:w="20" w:type="dxa"/>
              <w:left w:w="45" w:type="dxa"/>
              <w:bottom w:w="20" w:type="dxa"/>
              <w:right w:w="45" w:type="dxa"/>
            </w:tcMar>
            <w:vAlign w:val="center"/>
          </w:tcPr>
          <w:p w14:paraId="71699925">
            <w:pPr>
              <w:spacing w:before="0" w:after="0" w:line="240" w:lineRule="auto"/>
              <w:ind w:firstLine="0"/>
              <w:jc w:val="left"/>
            </w:pPr>
            <w:r>
              <w:rPr>
                <w:rFonts w:ascii="Times New Roman" w:hAnsi="Times New Roman" w:eastAsia="宋体"/>
                <w:b w:val="0"/>
                <w:i w:val="0"/>
                <w:sz w:val="18"/>
              </w:rPr>
              <w:t>中航机遇领航混合发起A</w:t>
            </w:r>
            <w:r>
              <w:rPr>
                <w:rFonts w:ascii="Times New Roman" w:hAnsi="Times New Roman" w:eastAsia="宋体"/>
                <w:b w:val="0"/>
                <w:i w:val="0"/>
                <w:sz w:val="18"/>
              </w:rPr>
              <w:br w:type="textWrapping"/>
            </w:r>
            <w:r>
              <w:rPr>
                <w:rFonts w:ascii="Times New Roman" w:hAnsi="Times New Roman" w:eastAsia="宋体"/>
                <w:b w:val="0"/>
                <w:i w:val="0"/>
                <w:sz w:val="18"/>
              </w:rPr>
              <w:t>韩浩、王森｜中航基金</w:t>
            </w:r>
          </w:p>
        </w:tc>
        <w:tc>
          <w:tcPr>
            <w:tcW w:w="794" w:type="dxa"/>
            <w:tcBorders>
              <w:top w:val="nil"/>
              <w:left w:val="nil"/>
              <w:bottom w:val="nil"/>
              <w:right w:val="nil"/>
            </w:tcBorders>
            <w:tcMar>
              <w:top w:w="20" w:type="dxa"/>
              <w:left w:w="45" w:type="dxa"/>
              <w:bottom w:w="20" w:type="dxa"/>
              <w:right w:w="45" w:type="dxa"/>
            </w:tcMar>
            <w:vAlign w:val="center"/>
          </w:tcPr>
          <w:p w14:paraId="76FACF58">
            <w:pPr>
              <w:spacing w:before="0" w:after="0" w:line="240" w:lineRule="auto"/>
              <w:ind w:firstLine="0"/>
              <w:jc w:val="center"/>
            </w:pPr>
            <w:r>
              <w:rPr>
                <w:rFonts w:ascii="Times New Roman" w:hAnsi="Times New Roman" w:eastAsia="宋体"/>
                <w:b w:val="0"/>
                <w:i w:val="0"/>
                <w:sz w:val="18"/>
              </w:rPr>
              <w:t>0.21</w:t>
            </w:r>
          </w:p>
        </w:tc>
        <w:tc>
          <w:tcPr>
            <w:tcW w:w="850" w:type="dxa"/>
            <w:tcBorders>
              <w:top w:val="nil"/>
              <w:left w:val="nil"/>
              <w:bottom w:val="nil"/>
              <w:right w:val="nil"/>
            </w:tcBorders>
            <w:tcMar>
              <w:top w:w="20" w:type="dxa"/>
              <w:left w:w="45" w:type="dxa"/>
              <w:bottom w:w="20" w:type="dxa"/>
              <w:right w:w="45" w:type="dxa"/>
            </w:tcMar>
            <w:vAlign w:val="center"/>
          </w:tcPr>
          <w:p w14:paraId="374E7A0D">
            <w:pPr>
              <w:spacing w:before="0" w:after="0" w:line="240" w:lineRule="auto"/>
              <w:ind w:firstLine="0"/>
              <w:jc w:val="center"/>
            </w:pPr>
            <w:r>
              <w:rPr>
                <w:rFonts w:ascii="Times New Roman" w:hAnsi="Times New Roman" w:eastAsia="宋体"/>
                <w:b w:val="0"/>
                <w:i w:val="0"/>
                <w:sz w:val="18"/>
              </w:rPr>
              <w:t>5.41%</w:t>
            </w:r>
          </w:p>
        </w:tc>
        <w:tc>
          <w:tcPr>
            <w:tcW w:w="1077" w:type="dxa"/>
            <w:tcBorders>
              <w:top w:val="nil"/>
              <w:left w:val="nil"/>
              <w:bottom w:val="nil"/>
              <w:right w:val="nil"/>
            </w:tcBorders>
            <w:tcMar>
              <w:top w:w="20" w:type="dxa"/>
              <w:left w:w="45" w:type="dxa"/>
              <w:bottom w:w="20" w:type="dxa"/>
              <w:right w:w="45" w:type="dxa"/>
            </w:tcMar>
            <w:vAlign w:val="center"/>
          </w:tcPr>
          <w:p w14:paraId="5F5B19B8">
            <w:pPr>
              <w:spacing w:before="0" w:after="0" w:line="240" w:lineRule="auto"/>
              <w:ind w:firstLine="0"/>
              <w:jc w:val="center"/>
            </w:pPr>
            <w:r>
              <w:rPr>
                <w:rFonts w:ascii="Times New Roman" w:hAnsi="Times New Roman" w:eastAsia="宋体"/>
                <w:b w:val="0"/>
                <w:i w:val="0"/>
                <w:sz w:val="18"/>
              </w:rPr>
              <w:t>+1.56</w:t>
            </w:r>
            <w:r>
              <w:rPr>
                <w:rFonts w:ascii="Times New Roman" w:hAnsi="Times New Roman" w:eastAsia="宋体"/>
                <w:b w:val="0"/>
                <w:i w:val="0"/>
                <w:sz w:val="18"/>
              </w:rPr>
              <w:br w:type="textWrapping"/>
            </w:r>
            <w:r>
              <w:rPr>
                <w:rFonts w:ascii="Times New Roman" w:hAnsi="Times New Roman" w:eastAsia="宋体"/>
                <w:b w:val="0"/>
                <w:i w:val="0"/>
                <w:sz w:val="18"/>
              </w:rPr>
              <w:t>（100%）</w:t>
            </w:r>
          </w:p>
        </w:tc>
        <w:tc>
          <w:tcPr>
            <w:tcW w:w="3288" w:type="dxa"/>
            <w:tcBorders>
              <w:top w:val="nil"/>
              <w:left w:val="nil"/>
              <w:bottom w:val="nil"/>
              <w:right w:val="nil"/>
            </w:tcBorders>
            <w:tcMar>
              <w:top w:w="20" w:type="dxa"/>
              <w:left w:w="45" w:type="dxa"/>
              <w:bottom w:w="20" w:type="dxa"/>
              <w:right w:w="45" w:type="dxa"/>
            </w:tcMar>
            <w:vAlign w:val="center"/>
          </w:tcPr>
          <w:p w14:paraId="3D9ACE30">
            <w:pPr>
              <w:spacing w:before="0" w:after="0" w:line="240" w:lineRule="auto"/>
              <w:ind w:firstLine="0"/>
              <w:jc w:val="left"/>
            </w:pPr>
            <w:r>
              <w:rPr>
                <w:rFonts w:ascii="Times New Roman" w:hAnsi="Times New Roman" w:eastAsia="宋体"/>
                <w:b w:val="0"/>
                <w:i w:val="0"/>
                <w:sz w:val="18"/>
              </w:rPr>
              <w:t>基本面 90% ／ 认知 99% ／ 配置 93% ／ 应对 99% ／ 转化 99% ／ 交易 93%</w:t>
            </w:r>
          </w:p>
        </w:tc>
      </w:tr>
      <w:tr w14:paraId="087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6877B916">
            <w:pPr>
              <w:spacing w:before="0" w:after="0" w:line="240" w:lineRule="auto"/>
              <w:ind w:firstLine="0"/>
              <w:jc w:val="left"/>
            </w:pPr>
            <w:r>
              <w:rPr>
                <w:rFonts w:ascii="Times New Roman" w:hAnsi="Times New Roman" w:eastAsia="宋体"/>
                <w:b w:val="0"/>
                <w:i w:val="0"/>
                <w:sz w:val="18"/>
              </w:rPr>
              <w:t>风险定价型</w:t>
            </w:r>
            <w:r>
              <w:rPr>
                <w:rFonts w:ascii="Times New Roman" w:hAnsi="Times New Roman" w:eastAsia="宋体"/>
                <w:b w:val="0"/>
                <w:i w:val="0"/>
                <w:sz w:val="18"/>
              </w:rPr>
              <w:br w:type="textWrapping"/>
            </w:r>
            <w:r>
              <w:rPr>
                <w:rFonts w:ascii="Times New Roman" w:hAnsi="Times New Roman" w:eastAsia="宋体"/>
                <w:b w:val="0"/>
                <w:i w:val="0"/>
                <w:sz w:val="18"/>
              </w:rPr>
              <w:t>风险转化能力最高</w:t>
            </w:r>
          </w:p>
        </w:tc>
        <w:tc>
          <w:tcPr>
            <w:tcW w:w="2154" w:type="dxa"/>
            <w:tcBorders>
              <w:top w:val="nil"/>
              <w:left w:val="nil"/>
              <w:bottom w:val="nil"/>
              <w:right w:val="nil"/>
            </w:tcBorders>
            <w:tcMar>
              <w:top w:w="20" w:type="dxa"/>
              <w:left w:w="45" w:type="dxa"/>
              <w:bottom w:w="20" w:type="dxa"/>
              <w:right w:w="45" w:type="dxa"/>
            </w:tcMar>
            <w:vAlign w:val="center"/>
          </w:tcPr>
          <w:p w14:paraId="76DA2E47">
            <w:pPr>
              <w:spacing w:before="0" w:after="0" w:line="240" w:lineRule="auto"/>
              <w:ind w:firstLine="0"/>
              <w:jc w:val="left"/>
            </w:pPr>
            <w:r>
              <w:rPr>
                <w:rFonts w:ascii="Times New Roman" w:hAnsi="Times New Roman" w:eastAsia="宋体"/>
                <w:b w:val="0"/>
                <w:i w:val="0"/>
                <w:sz w:val="18"/>
              </w:rPr>
              <w:t>易方达信息产业混合C</w:t>
            </w:r>
            <w:r>
              <w:rPr>
                <w:rFonts w:ascii="Times New Roman" w:hAnsi="Times New Roman" w:eastAsia="宋体"/>
                <w:b w:val="0"/>
                <w:i w:val="0"/>
                <w:sz w:val="18"/>
              </w:rPr>
              <w:br w:type="textWrapping"/>
            </w:r>
            <w:r>
              <w:rPr>
                <w:rFonts w:ascii="Times New Roman" w:hAnsi="Times New Roman" w:eastAsia="宋体"/>
                <w:b w:val="0"/>
                <w:i w:val="0"/>
                <w:sz w:val="18"/>
              </w:rPr>
              <w:t>郑希｜易方达基金</w:t>
            </w:r>
          </w:p>
        </w:tc>
        <w:tc>
          <w:tcPr>
            <w:tcW w:w="794" w:type="dxa"/>
            <w:tcBorders>
              <w:top w:val="nil"/>
              <w:left w:val="nil"/>
              <w:bottom w:val="nil"/>
              <w:right w:val="nil"/>
            </w:tcBorders>
            <w:tcMar>
              <w:top w:w="20" w:type="dxa"/>
              <w:left w:w="45" w:type="dxa"/>
              <w:bottom w:w="20" w:type="dxa"/>
              <w:right w:w="45" w:type="dxa"/>
            </w:tcMar>
            <w:vAlign w:val="center"/>
          </w:tcPr>
          <w:p w14:paraId="44D0832D">
            <w:pPr>
              <w:spacing w:before="0" w:after="0" w:line="240" w:lineRule="auto"/>
              <w:ind w:firstLine="0"/>
              <w:jc w:val="center"/>
            </w:pPr>
            <w:r>
              <w:rPr>
                <w:rFonts w:ascii="Times New Roman" w:hAnsi="Times New Roman" w:eastAsia="宋体"/>
                <w:b w:val="0"/>
                <w:i w:val="0"/>
                <w:sz w:val="18"/>
              </w:rPr>
              <w:t>81.19</w:t>
            </w:r>
          </w:p>
        </w:tc>
        <w:tc>
          <w:tcPr>
            <w:tcW w:w="850" w:type="dxa"/>
            <w:tcBorders>
              <w:top w:val="nil"/>
              <w:left w:val="nil"/>
              <w:bottom w:val="nil"/>
              <w:right w:val="nil"/>
            </w:tcBorders>
            <w:tcMar>
              <w:top w:w="20" w:type="dxa"/>
              <w:left w:w="45" w:type="dxa"/>
              <w:bottom w:w="20" w:type="dxa"/>
              <w:right w:w="45" w:type="dxa"/>
            </w:tcMar>
            <w:vAlign w:val="center"/>
          </w:tcPr>
          <w:p w14:paraId="59FA2FBB">
            <w:pPr>
              <w:spacing w:before="0" w:after="0" w:line="240" w:lineRule="auto"/>
              <w:ind w:firstLine="0"/>
              <w:jc w:val="center"/>
            </w:pPr>
            <w:r>
              <w:rPr>
                <w:rFonts w:ascii="Times New Roman" w:hAnsi="Times New Roman" w:eastAsia="宋体"/>
                <w:b w:val="0"/>
                <w:i w:val="0"/>
                <w:sz w:val="18"/>
              </w:rPr>
              <w:t>3.31%</w:t>
            </w:r>
          </w:p>
        </w:tc>
        <w:tc>
          <w:tcPr>
            <w:tcW w:w="1077" w:type="dxa"/>
            <w:tcBorders>
              <w:top w:val="nil"/>
              <w:left w:val="nil"/>
              <w:bottom w:val="nil"/>
              <w:right w:val="nil"/>
            </w:tcBorders>
            <w:tcMar>
              <w:top w:w="20" w:type="dxa"/>
              <w:left w:w="45" w:type="dxa"/>
              <w:bottom w:w="20" w:type="dxa"/>
              <w:right w:w="45" w:type="dxa"/>
            </w:tcMar>
            <w:vAlign w:val="center"/>
          </w:tcPr>
          <w:p w14:paraId="186F305B">
            <w:pPr>
              <w:spacing w:before="0" w:after="0" w:line="240" w:lineRule="auto"/>
              <w:ind w:firstLine="0"/>
              <w:jc w:val="center"/>
            </w:pPr>
            <w:r>
              <w:rPr>
                <w:rFonts w:ascii="Times New Roman" w:hAnsi="Times New Roman" w:eastAsia="宋体"/>
                <w:b w:val="0"/>
                <w:i w:val="0"/>
                <w:sz w:val="18"/>
              </w:rPr>
              <w:t>+1.30</w:t>
            </w:r>
            <w:r>
              <w:rPr>
                <w:rFonts w:ascii="Times New Roman" w:hAnsi="Times New Roman" w:eastAsia="宋体"/>
                <w:b w:val="0"/>
                <w:i w:val="0"/>
                <w:sz w:val="18"/>
              </w:rPr>
              <w:br w:type="textWrapping"/>
            </w:r>
            <w:r>
              <w:rPr>
                <w:rFonts w:ascii="Times New Roman" w:hAnsi="Times New Roman" w:eastAsia="宋体"/>
                <w:b w:val="0"/>
                <w:i w:val="0"/>
                <w:sz w:val="18"/>
              </w:rPr>
              <w:t>（99%）</w:t>
            </w:r>
          </w:p>
        </w:tc>
        <w:tc>
          <w:tcPr>
            <w:tcW w:w="3288" w:type="dxa"/>
            <w:tcBorders>
              <w:top w:val="nil"/>
              <w:left w:val="nil"/>
              <w:bottom w:val="nil"/>
              <w:right w:val="nil"/>
            </w:tcBorders>
            <w:tcMar>
              <w:top w:w="20" w:type="dxa"/>
              <w:left w:w="45" w:type="dxa"/>
              <w:bottom w:w="20" w:type="dxa"/>
              <w:right w:w="45" w:type="dxa"/>
            </w:tcMar>
            <w:vAlign w:val="center"/>
          </w:tcPr>
          <w:p w14:paraId="1FA27AB7">
            <w:pPr>
              <w:spacing w:before="0" w:after="0" w:line="240" w:lineRule="auto"/>
              <w:ind w:firstLine="0"/>
              <w:jc w:val="left"/>
            </w:pPr>
            <w:r>
              <w:rPr>
                <w:rFonts w:ascii="Times New Roman" w:hAnsi="Times New Roman" w:eastAsia="宋体"/>
                <w:b w:val="0"/>
                <w:i w:val="0"/>
                <w:sz w:val="18"/>
              </w:rPr>
              <w:t>基本面 76% ／ 认知 99% ／ 配置 90% ／ 应对 95% ／ 转化 100% ／ 交易 77%</w:t>
            </w:r>
          </w:p>
        </w:tc>
      </w:tr>
      <w:tr w14:paraId="33F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624F056B">
            <w:pPr>
              <w:spacing w:before="0" w:after="0" w:line="240" w:lineRule="auto"/>
              <w:ind w:firstLine="0"/>
              <w:jc w:val="left"/>
            </w:pPr>
            <w:r>
              <w:rPr>
                <w:rFonts w:ascii="Times New Roman" w:hAnsi="Times New Roman" w:eastAsia="宋体"/>
                <w:b w:val="0"/>
                <w:i w:val="0"/>
                <w:sz w:val="18"/>
              </w:rPr>
              <w:t>认知纪律型</w:t>
            </w:r>
            <w:r>
              <w:rPr>
                <w:rFonts w:ascii="Times New Roman" w:hAnsi="Times New Roman" w:eastAsia="宋体"/>
                <w:b w:val="0"/>
                <w:i w:val="0"/>
                <w:sz w:val="18"/>
              </w:rPr>
              <w:br w:type="textWrapping"/>
            </w:r>
            <w:r>
              <w:rPr>
                <w:rFonts w:ascii="Times New Roman" w:hAnsi="Times New Roman" w:eastAsia="宋体"/>
                <w:b w:val="0"/>
                <w:i w:val="0"/>
                <w:sz w:val="18"/>
              </w:rPr>
              <w:t>认知能力最高</w:t>
            </w:r>
          </w:p>
        </w:tc>
        <w:tc>
          <w:tcPr>
            <w:tcW w:w="2154" w:type="dxa"/>
            <w:tcBorders>
              <w:top w:val="nil"/>
              <w:left w:val="nil"/>
              <w:bottom w:val="nil"/>
              <w:right w:val="nil"/>
            </w:tcBorders>
            <w:tcMar>
              <w:top w:w="20" w:type="dxa"/>
              <w:left w:w="45" w:type="dxa"/>
              <w:bottom w:w="20" w:type="dxa"/>
              <w:right w:w="45" w:type="dxa"/>
            </w:tcMar>
            <w:vAlign w:val="center"/>
          </w:tcPr>
          <w:p w14:paraId="337EC5B1">
            <w:pPr>
              <w:spacing w:before="0" w:after="0" w:line="240" w:lineRule="auto"/>
              <w:ind w:firstLine="0"/>
              <w:jc w:val="left"/>
            </w:pPr>
            <w:r>
              <w:rPr>
                <w:rFonts w:ascii="Times New Roman" w:hAnsi="Times New Roman" w:eastAsia="宋体"/>
                <w:b w:val="0"/>
                <w:i w:val="0"/>
                <w:sz w:val="18"/>
              </w:rPr>
              <w:t>东方惠新灵活配置混合C</w:t>
            </w:r>
            <w:r>
              <w:rPr>
                <w:rFonts w:ascii="Times New Roman" w:hAnsi="Times New Roman" w:eastAsia="宋体"/>
                <w:b w:val="0"/>
                <w:i w:val="0"/>
                <w:sz w:val="18"/>
              </w:rPr>
              <w:br w:type="textWrapping"/>
            </w:r>
            <w:r>
              <w:rPr>
                <w:rFonts w:ascii="Times New Roman" w:hAnsi="Times New Roman" w:eastAsia="宋体"/>
                <w:b w:val="0"/>
                <w:i w:val="0"/>
                <w:sz w:val="18"/>
              </w:rPr>
              <w:t>严凯｜东方基金</w:t>
            </w:r>
          </w:p>
        </w:tc>
        <w:tc>
          <w:tcPr>
            <w:tcW w:w="794" w:type="dxa"/>
            <w:tcBorders>
              <w:top w:val="nil"/>
              <w:left w:val="nil"/>
              <w:bottom w:val="nil"/>
              <w:right w:val="nil"/>
            </w:tcBorders>
            <w:tcMar>
              <w:top w:w="20" w:type="dxa"/>
              <w:left w:w="45" w:type="dxa"/>
              <w:bottom w:w="20" w:type="dxa"/>
              <w:right w:w="45" w:type="dxa"/>
            </w:tcMar>
            <w:vAlign w:val="center"/>
          </w:tcPr>
          <w:p w14:paraId="74988078">
            <w:pPr>
              <w:spacing w:before="0" w:after="0" w:line="240" w:lineRule="auto"/>
              <w:ind w:firstLine="0"/>
              <w:jc w:val="center"/>
            </w:pPr>
            <w:r>
              <w:rPr>
                <w:rFonts w:ascii="Times New Roman" w:hAnsi="Times New Roman" w:eastAsia="宋体"/>
                <w:b w:val="0"/>
                <w:i w:val="0"/>
                <w:sz w:val="18"/>
              </w:rPr>
              <w:t>34.67</w:t>
            </w:r>
          </w:p>
        </w:tc>
        <w:tc>
          <w:tcPr>
            <w:tcW w:w="850" w:type="dxa"/>
            <w:tcBorders>
              <w:top w:val="nil"/>
              <w:left w:val="nil"/>
              <w:bottom w:val="nil"/>
              <w:right w:val="nil"/>
            </w:tcBorders>
            <w:tcMar>
              <w:top w:w="20" w:type="dxa"/>
              <w:left w:w="45" w:type="dxa"/>
              <w:bottom w:w="20" w:type="dxa"/>
              <w:right w:w="45" w:type="dxa"/>
            </w:tcMar>
            <w:vAlign w:val="center"/>
          </w:tcPr>
          <w:p w14:paraId="046A3572">
            <w:pPr>
              <w:spacing w:before="0" w:after="0" w:line="240" w:lineRule="auto"/>
              <w:ind w:firstLine="0"/>
              <w:jc w:val="center"/>
            </w:pPr>
            <w:r>
              <w:rPr>
                <w:rFonts w:ascii="Times New Roman" w:hAnsi="Times New Roman" w:eastAsia="宋体"/>
                <w:b w:val="0"/>
                <w:i w:val="0"/>
                <w:sz w:val="18"/>
              </w:rPr>
              <w:t>3.34%</w:t>
            </w:r>
          </w:p>
        </w:tc>
        <w:tc>
          <w:tcPr>
            <w:tcW w:w="1077" w:type="dxa"/>
            <w:tcBorders>
              <w:top w:val="nil"/>
              <w:left w:val="nil"/>
              <w:bottom w:val="nil"/>
              <w:right w:val="nil"/>
            </w:tcBorders>
            <w:tcMar>
              <w:top w:w="20" w:type="dxa"/>
              <w:left w:w="45" w:type="dxa"/>
              <w:bottom w:w="20" w:type="dxa"/>
              <w:right w:w="45" w:type="dxa"/>
            </w:tcMar>
            <w:vAlign w:val="center"/>
          </w:tcPr>
          <w:p w14:paraId="3044A42F">
            <w:pPr>
              <w:spacing w:before="0" w:after="0" w:line="240" w:lineRule="auto"/>
              <w:ind w:firstLine="0"/>
              <w:jc w:val="center"/>
            </w:pPr>
            <w:r>
              <w:rPr>
                <w:rFonts w:ascii="Times New Roman" w:hAnsi="Times New Roman" w:eastAsia="宋体"/>
                <w:b w:val="0"/>
                <w:i w:val="0"/>
                <w:sz w:val="18"/>
              </w:rPr>
              <w:t>-0.06</w:t>
            </w:r>
            <w:r>
              <w:rPr>
                <w:rFonts w:ascii="Times New Roman" w:hAnsi="Times New Roman" w:eastAsia="宋体"/>
                <w:b w:val="0"/>
                <w:i w:val="0"/>
                <w:sz w:val="18"/>
              </w:rPr>
              <w:br w:type="textWrapping"/>
            </w:r>
            <w:r>
              <w:rPr>
                <w:rFonts w:ascii="Times New Roman" w:hAnsi="Times New Roman" w:eastAsia="宋体"/>
                <w:b w:val="0"/>
                <w:i w:val="0"/>
                <w:sz w:val="18"/>
              </w:rPr>
              <w:t>（59%）</w:t>
            </w:r>
          </w:p>
        </w:tc>
        <w:tc>
          <w:tcPr>
            <w:tcW w:w="3288" w:type="dxa"/>
            <w:tcBorders>
              <w:top w:val="nil"/>
              <w:left w:val="nil"/>
              <w:bottom w:val="nil"/>
              <w:right w:val="nil"/>
            </w:tcBorders>
            <w:tcMar>
              <w:top w:w="20" w:type="dxa"/>
              <w:left w:w="45" w:type="dxa"/>
              <w:bottom w:w="20" w:type="dxa"/>
              <w:right w:w="45" w:type="dxa"/>
            </w:tcMar>
            <w:vAlign w:val="center"/>
          </w:tcPr>
          <w:p w14:paraId="67A5CFE4">
            <w:pPr>
              <w:spacing w:before="0" w:after="0" w:line="240" w:lineRule="auto"/>
              <w:ind w:firstLine="0"/>
              <w:jc w:val="left"/>
            </w:pPr>
            <w:r>
              <w:rPr>
                <w:rFonts w:ascii="Times New Roman" w:hAnsi="Times New Roman" w:eastAsia="宋体"/>
                <w:b w:val="0"/>
                <w:i w:val="0"/>
                <w:sz w:val="18"/>
              </w:rPr>
              <w:t>基本面 70% ／ 认知 100% ／ 配置 28% ／ 应对 1% ／ 转化 9% ／ 交易 87%</w:t>
            </w:r>
          </w:p>
        </w:tc>
      </w:tr>
      <w:tr w14:paraId="6B0D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nil"/>
              <w:right w:val="nil"/>
            </w:tcBorders>
            <w:tcMar>
              <w:top w:w="20" w:type="dxa"/>
              <w:left w:w="45" w:type="dxa"/>
              <w:bottom w:w="20" w:type="dxa"/>
              <w:right w:w="45" w:type="dxa"/>
            </w:tcMar>
            <w:vAlign w:val="center"/>
          </w:tcPr>
          <w:p w14:paraId="2894DEE0">
            <w:pPr>
              <w:spacing w:before="0" w:after="0" w:line="240" w:lineRule="auto"/>
              <w:ind w:firstLine="0"/>
              <w:jc w:val="left"/>
            </w:pPr>
            <w:r>
              <w:rPr>
                <w:rFonts w:ascii="Times New Roman" w:hAnsi="Times New Roman" w:eastAsia="宋体"/>
                <w:b w:val="0"/>
                <w:i w:val="0"/>
                <w:sz w:val="18"/>
              </w:rPr>
              <w:t>攻守转换型</w:t>
            </w:r>
            <w:r>
              <w:rPr>
                <w:rFonts w:ascii="Times New Roman" w:hAnsi="Times New Roman" w:eastAsia="宋体"/>
                <w:b w:val="0"/>
                <w:i w:val="0"/>
                <w:sz w:val="18"/>
              </w:rPr>
              <w:br w:type="textWrapping"/>
            </w:r>
            <w:r>
              <w:rPr>
                <w:rFonts w:ascii="Times New Roman" w:hAnsi="Times New Roman" w:eastAsia="宋体"/>
                <w:b w:val="0"/>
                <w:i w:val="0"/>
                <w:sz w:val="18"/>
              </w:rPr>
              <w:t>风险应对能力最高</w:t>
            </w:r>
          </w:p>
        </w:tc>
        <w:tc>
          <w:tcPr>
            <w:tcW w:w="2154" w:type="dxa"/>
            <w:tcBorders>
              <w:top w:val="nil"/>
              <w:left w:val="nil"/>
              <w:bottom w:val="nil"/>
              <w:right w:val="nil"/>
            </w:tcBorders>
            <w:tcMar>
              <w:top w:w="20" w:type="dxa"/>
              <w:left w:w="45" w:type="dxa"/>
              <w:bottom w:w="20" w:type="dxa"/>
              <w:right w:w="45" w:type="dxa"/>
            </w:tcMar>
            <w:vAlign w:val="center"/>
          </w:tcPr>
          <w:p w14:paraId="07EC4116">
            <w:pPr>
              <w:spacing w:before="0" w:after="0" w:line="240" w:lineRule="auto"/>
              <w:ind w:firstLine="0"/>
              <w:jc w:val="left"/>
            </w:pPr>
            <w:r>
              <w:rPr>
                <w:rFonts w:ascii="Times New Roman" w:hAnsi="Times New Roman" w:eastAsia="宋体"/>
                <w:b w:val="0"/>
                <w:i w:val="0"/>
                <w:sz w:val="18"/>
              </w:rPr>
              <w:t>信澳业绩驱动混合C</w:t>
            </w:r>
            <w:r>
              <w:rPr>
                <w:rFonts w:ascii="Times New Roman" w:hAnsi="Times New Roman" w:eastAsia="宋体"/>
                <w:b w:val="0"/>
                <w:i w:val="0"/>
                <w:sz w:val="18"/>
              </w:rPr>
              <w:br w:type="textWrapping"/>
            </w:r>
            <w:r>
              <w:rPr>
                <w:rFonts w:ascii="Times New Roman" w:hAnsi="Times New Roman" w:eastAsia="宋体"/>
                <w:b w:val="0"/>
                <w:i w:val="0"/>
                <w:sz w:val="18"/>
              </w:rPr>
              <w:t>童昌希｜信达澳亚基金</w:t>
            </w:r>
          </w:p>
        </w:tc>
        <w:tc>
          <w:tcPr>
            <w:tcW w:w="794" w:type="dxa"/>
            <w:tcBorders>
              <w:top w:val="nil"/>
              <w:left w:val="nil"/>
              <w:bottom w:val="nil"/>
              <w:right w:val="nil"/>
            </w:tcBorders>
            <w:tcMar>
              <w:top w:w="20" w:type="dxa"/>
              <w:left w:w="45" w:type="dxa"/>
              <w:bottom w:w="20" w:type="dxa"/>
              <w:right w:w="45" w:type="dxa"/>
            </w:tcMar>
            <w:vAlign w:val="center"/>
          </w:tcPr>
          <w:p w14:paraId="26CFD856">
            <w:pPr>
              <w:spacing w:before="0" w:after="0" w:line="240" w:lineRule="auto"/>
              <w:ind w:firstLine="0"/>
              <w:jc w:val="center"/>
            </w:pPr>
            <w:r>
              <w:rPr>
                <w:rFonts w:ascii="Times New Roman" w:hAnsi="Times New Roman" w:eastAsia="宋体"/>
                <w:b w:val="0"/>
                <w:i w:val="0"/>
                <w:sz w:val="18"/>
              </w:rPr>
              <w:t>2.46</w:t>
            </w:r>
          </w:p>
        </w:tc>
        <w:tc>
          <w:tcPr>
            <w:tcW w:w="850" w:type="dxa"/>
            <w:tcBorders>
              <w:top w:val="nil"/>
              <w:left w:val="nil"/>
              <w:bottom w:val="nil"/>
              <w:right w:val="nil"/>
            </w:tcBorders>
            <w:tcMar>
              <w:top w:w="20" w:type="dxa"/>
              <w:left w:w="45" w:type="dxa"/>
              <w:bottom w:w="20" w:type="dxa"/>
              <w:right w:w="45" w:type="dxa"/>
            </w:tcMar>
            <w:vAlign w:val="center"/>
          </w:tcPr>
          <w:p w14:paraId="3F9A2D59">
            <w:pPr>
              <w:spacing w:before="0" w:after="0" w:line="240" w:lineRule="auto"/>
              <w:ind w:firstLine="0"/>
              <w:jc w:val="center"/>
            </w:pPr>
            <w:r>
              <w:rPr>
                <w:rFonts w:ascii="Times New Roman" w:hAnsi="Times New Roman" w:eastAsia="宋体"/>
                <w:b w:val="0"/>
                <w:i w:val="0"/>
                <w:sz w:val="18"/>
              </w:rPr>
              <w:t>6.67%</w:t>
            </w:r>
          </w:p>
        </w:tc>
        <w:tc>
          <w:tcPr>
            <w:tcW w:w="1077" w:type="dxa"/>
            <w:tcBorders>
              <w:top w:val="nil"/>
              <w:left w:val="nil"/>
              <w:bottom w:val="nil"/>
              <w:right w:val="nil"/>
            </w:tcBorders>
            <w:tcMar>
              <w:top w:w="20" w:type="dxa"/>
              <w:left w:w="45" w:type="dxa"/>
              <w:bottom w:w="20" w:type="dxa"/>
              <w:right w:w="45" w:type="dxa"/>
            </w:tcMar>
            <w:vAlign w:val="center"/>
          </w:tcPr>
          <w:p w14:paraId="12247367">
            <w:pPr>
              <w:spacing w:before="0" w:after="0" w:line="240" w:lineRule="auto"/>
              <w:ind w:firstLine="0"/>
              <w:jc w:val="center"/>
            </w:pPr>
            <w:r>
              <w:rPr>
                <w:rFonts w:ascii="Times New Roman" w:hAnsi="Times New Roman" w:eastAsia="宋体"/>
                <w:b w:val="0"/>
                <w:i w:val="0"/>
                <w:sz w:val="18"/>
              </w:rPr>
              <w:t>+0.23</w:t>
            </w:r>
            <w:r>
              <w:rPr>
                <w:rFonts w:ascii="Times New Roman" w:hAnsi="Times New Roman" w:eastAsia="宋体"/>
                <w:b w:val="0"/>
                <w:i w:val="0"/>
                <w:sz w:val="18"/>
              </w:rPr>
              <w:br w:type="textWrapping"/>
            </w:r>
            <w:r>
              <w:rPr>
                <w:rFonts w:ascii="Times New Roman" w:hAnsi="Times New Roman" w:eastAsia="宋体"/>
                <w:b w:val="0"/>
                <w:i w:val="0"/>
                <w:sz w:val="18"/>
              </w:rPr>
              <w:t>（82%）</w:t>
            </w:r>
          </w:p>
        </w:tc>
        <w:tc>
          <w:tcPr>
            <w:tcW w:w="3288" w:type="dxa"/>
            <w:tcBorders>
              <w:top w:val="nil"/>
              <w:left w:val="nil"/>
              <w:bottom w:val="nil"/>
              <w:right w:val="nil"/>
            </w:tcBorders>
            <w:tcMar>
              <w:top w:w="20" w:type="dxa"/>
              <w:left w:w="45" w:type="dxa"/>
              <w:bottom w:w="20" w:type="dxa"/>
              <w:right w:w="45" w:type="dxa"/>
            </w:tcMar>
            <w:vAlign w:val="center"/>
          </w:tcPr>
          <w:p w14:paraId="22FE6F51">
            <w:pPr>
              <w:spacing w:before="0" w:after="0" w:line="240" w:lineRule="auto"/>
              <w:ind w:firstLine="0"/>
              <w:jc w:val="left"/>
            </w:pPr>
            <w:r>
              <w:rPr>
                <w:rFonts w:ascii="Times New Roman" w:hAnsi="Times New Roman" w:eastAsia="宋体"/>
                <w:b w:val="0"/>
                <w:i w:val="0"/>
                <w:sz w:val="18"/>
              </w:rPr>
              <w:t>基本面 85% ／ 认知 84% ／ 配置 66% ／ 应对 99% ／ 转化 1% ／ 交易 69%</w:t>
            </w:r>
          </w:p>
        </w:tc>
      </w:tr>
      <w:tr w14:paraId="673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single" w:color="CBD5E1" w:sz="4" w:space="0"/>
              <w:right w:val="nil"/>
            </w:tcBorders>
            <w:tcMar>
              <w:top w:w="20" w:type="dxa"/>
              <w:left w:w="45" w:type="dxa"/>
              <w:bottom w:w="20" w:type="dxa"/>
              <w:right w:w="45" w:type="dxa"/>
            </w:tcMar>
            <w:vAlign w:val="center"/>
          </w:tcPr>
          <w:p w14:paraId="55613E4A">
            <w:pPr>
              <w:spacing w:before="0" w:after="0" w:line="240" w:lineRule="auto"/>
              <w:ind w:firstLine="0"/>
              <w:jc w:val="left"/>
            </w:pPr>
            <w:r>
              <w:rPr>
                <w:rFonts w:ascii="Times New Roman" w:hAnsi="Times New Roman" w:eastAsia="宋体"/>
                <w:b w:val="0"/>
                <w:i w:val="0"/>
                <w:sz w:val="18"/>
              </w:rPr>
              <w:t>基本面优势型</w:t>
            </w:r>
            <w:r>
              <w:rPr>
                <w:rFonts w:ascii="Times New Roman" w:hAnsi="Times New Roman" w:eastAsia="宋体"/>
                <w:b w:val="0"/>
                <w:i w:val="0"/>
                <w:sz w:val="18"/>
              </w:rPr>
              <w:br w:type="textWrapping"/>
            </w:r>
            <w:r>
              <w:rPr>
                <w:rFonts w:ascii="Times New Roman" w:hAnsi="Times New Roman" w:eastAsia="宋体"/>
                <w:b w:val="0"/>
                <w:i w:val="0"/>
                <w:sz w:val="18"/>
              </w:rPr>
              <w:t>基本面优势最高</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B798CA7">
            <w:pPr>
              <w:spacing w:before="0" w:after="0" w:line="240" w:lineRule="auto"/>
              <w:ind w:firstLine="0"/>
              <w:jc w:val="left"/>
            </w:pPr>
            <w:r>
              <w:rPr>
                <w:rFonts w:ascii="Times New Roman" w:hAnsi="Times New Roman" w:eastAsia="宋体"/>
                <w:b w:val="0"/>
                <w:i w:val="0"/>
                <w:sz w:val="18"/>
              </w:rPr>
              <w:t>诺德兴新趋势混合A</w:t>
            </w:r>
            <w:r>
              <w:rPr>
                <w:rFonts w:ascii="Times New Roman" w:hAnsi="Times New Roman" w:eastAsia="宋体"/>
                <w:b w:val="0"/>
                <w:i w:val="0"/>
                <w:sz w:val="18"/>
              </w:rPr>
              <w:br w:type="textWrapping"/>
            </w:r>
            <w:r>
              <w:rPr>
                <w:rFonts w:ascii="Times New Roman" w:hAnsi="Times New Roman" w:eastAsia="宋体"/>
                <w:b w:val="0"/>
                <w:i w:val="0"/>
                <w:sz w:val="18"/>
              </w:rPr>
              <w:t>Yi Xie、周建胜｜诺德基金</w:t>
            </w:r>
          </w:p>
        </w:tc>
        <w:tc>
          <w:tcPr>
            <w:tcW w:w="794" w:type="dxa"/>
            <w:tcBorders>
              <w:top w:val="nil"/>
              <w:left w:val="nil"/>
              <w:bottom w:val="single" w:color="CBD5E1" w:sz="4" w:space="0"/>
              <w:right w:val="nil"/>
            </w:tcBorders>
            <w:tcMar>
              <w:top w:w="20" w:type="dxa"/>
              <w:left w:w="45" w:type="dxa"/>
              <w:bottom w:w="20" w:type="dxa"/>
              <w:right w:w="45" w:type="dxa"/>
            </w:tcMar>
            <w:vAlign w:val="center"/>
          </w:tcPr>
          <w:p w14:paraId="45A3D982">
            <w:pPr>
              <w:spacing w:before="0" w:after="0" w:line="240" w:lineRule="auto"/>
              <w:ind w:firstLine="0"/>
              <w:jc w:val="center"/>
            </w:pPr>
            <w:r>
              <w:rPr>
                <w:rFonts w:ascii="Times New Roman" w:hAnsi="Times New Roman" w:eastAsia="宋体"/>
                <w:b w:val="0"/>
                <w:i w:val="0"/>
                <w:sz w:val="18"/>
              </w:rPr>
              <w:t>2.32</w:t>
            </w:r>
          </w:p>
        </w:tc>
        <w:tc>
          <w:tcPr>
            <w:tcW w:w="850" w:type="dxa"/>
            <w:tcBorders>
              <w:top w:val="nil"/>
              <w:left w:val="nil"/>
              <w:bottom w:val="single" w:color="CBD5E1" w:sz="4" w:space="0"/>
              <w:right w:val="nil"/>
            </w:tcBorders>
            <w:tcMar>
              <w:top w:w="20" w:type="dxa"/>
              <w:left w:w="45" w:type="dxa"/>
              <w:bottom w:w="20" w:type="dxa"/>
              <w:right w:w="45" w:type="dxa"/>
            </w:tcMar>
            <w:vAlign w:val="center"/>
          </w:tcPr>
          <w:p w14:paraId="7839DFD0">
            <w:pPr>
              <w:spacing w:before="0" w:after="0" w:line="240" w:lineRule="auto"/>
              <w:ind w:firstLine="0"/>
              <w:jc w:val="center"/>
            </w:pPr>
            <w:r>
              <w:rPr>
                <w:rFonts w:ascii="Times New Roman" w:hAnsi="Times New Roman" w:eastAsia="宋体"/>
                <w:b w:val="0"/>
                <w:i w:val="0"/>
                <w:sz w:val="18"/>
              </w:rPr>
              <w:t>-0.83%</w:t>
            </w:r>
          </w:p>
        </w:tc>
        <w:tc>
          <w:tcPr>
            <w:tcW w:w="1077" w:type="dxa"/>
            <w:tcBorders>
              <w:top w:val="nil"/>
              <w:left w:val="nil"/>
              <w:bottom w:val="single" w:color="CBD5E1" w:sz="4" w:space="0"/>
              <w:right w:val="nil"/>
            </w:tcBorders>
            <w:tcMar>
              <w:top w:w="20" w:type="dxa"/>
              <w:left w:w="45" w:type="dxa"/>
              <w:bottom w:w="20" w:type="dxa"/>
              <w:right w:w="45" w:type="dxa"/>
            </w:tcMar>
            <w:vAlign w:val="center"/>
          </w:tcPr>
          <w:p w14:paraId="772419E9">
            <w:pPr>
              <w:spacing w:before="0" w:after="0" w:line="240" w:lineRule="auto"/>
              <w:ind w:firstLine="0"/>
              <w:jc w:val="center"/>
            </w:pPr>
            <w:r>
              <w:rPr>
                <w:rFonts w:ascii="Times New Roman" w:hAnsi="Times New Roman" w:eastAsia="宋体"/>
                <w:b w:val="0"/>
                <w:i w:val="0"/>
                <w:sz w:val="18"/>
              </w:rPr>
              <w:t>-0.14</w:t>
            </w:r>
            <w:r>
              <w:rPr>
                <w:rFonts w:ascii="Times New Roman" w:hAnsi="Times New Roman" w:eastAsia="宋体"/>
                <w:b w:val="0"/>
                <w:i w:val="0"/>
                <w:sz w:val="18"/>
              </w:rPr>
              <w:br w:type="textWrapping"/>
            </w:r>
            <w:r>
              <w:rPr>
                <w:rFonts w:ascii="Times New Roman" w:hAnsi="Times New Roman" w:eastAsia="宋体"/>
                <w:b w:val="0"/>
                <w:i w:val="0"/>
                <w:sz w:val="18"/>
              </w:rPr>
              <w:t>（52%）</w:t>
            </w:r>
          </w:p>
        </w:tc>
        <w:tc>
          <w:tcPr>
            <w:tcW w:w="3288" w:type="dxa"/>
            <w:tcBorders>
              <w:top w:val="nil"/>
              <w:left w:val="nil"/>
              <w:bottom w:val="single" w:color="CBD5E1" w:sz="4" w:space="0"/>
              <w:right w:val="nil"/>
            </w:tcBorders>
            <w:tcMar>
              <w:top w:w="20" w:type="dxa"/>
              <w:left w:w="45" w:type="dxa"/>
              <w:bottom w:w="20" w:type="dxa"/>
              <w:right w:w="45" w:type="dxa"/>
            </w:tcMar>
            <w:vAlign w:val="center"/>
          </w:tcPr>
          <w:p w14:paraId="3B4520CD">
            <w:pPr>
              <w:spacing w:before="0" w:after="0" w:line="240" w:lineRule="auto"/>
              <w:ind w:firstLine="0"/>
              <w:jc w:val="left"/>
            </w:pPr>
            <w:r>
              <w:rPr>
                <w:rFonts w:ascii="Times New Roman" w:hAnsi="Times New Roman" w:eastAsia="宋体"/>
                <w:b w:val="0"/>
                <w:i w:val="0"/>
                <w:sz w:val="18"/>
              </w:rPr>
              <w:t>基本面 100% ／ 认知 1% ／ 配置 20% ／ 应对 96% ／ 转化 2% ／ 交易 59%</w:t>
            </w:r>
          </w:p>
        </w:tc>
      </w:tr>
      <w:tr w14:paraId="69D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jc w:val="center"/>
        </w:trPr>
        <w:tc>
          <w:tcPr>
            <w:tcW w:w="1474" w:type="dxa"/>
            <w:tcBorders>
              <w:top w:val="nil"/>
              <w:left w:val="nil"/>
              <w:bottom w:val="single" w:color="000000" w:sz="12" w:space="0"/>
              <w:right w:val="nil"/>
            </w:tcBorders>
            <w:tcMar>
              <w:top w:w="20" w:type="dxa"/>
              <w:left w:w="45" w:type="dxa"/>
              <w:bottom w:w="20" w:type="dxa"/>
              <w:right w:w="45" w:type="dxa"/>
            </w:tcMar>
            <w:vAlign w:val="center"/>
          </w:tcPr>
          <w:p w14:paraId="0B9386DB">
            <w:pPr>
              <w:spacing w:before="0" w:after="0" w:line="240" w:lineRule="auto"/>
              <w:ind w:firstLine="0"/>
              <w:jc w:val="left"/>
            </w:pPr>
            <w:r>
              <w:rPr>
                <w:rFonts w:ascii="Times New Roman" w:hAnsi="Times New Roman" w:eastAsia="宋体"/>
                <w:b w:val="0"/>
                <w:i w:val="0"/>
                <w:sz w:val="18"/>
              </w:rPr>
              <w:t>反例</w:t>
            </w:r>
            <w:r>
              <w:rPr>
                <w:rFonts w:ascii="Times New Roman" w:hAnsi="Times New Roman" w:eastAsia="宋体"/>
                <w:b w:val="0"/>
                <w:i w:val="0"/>
                <w:sz w:val="18"/>
              </w:rPr>
              <w:br w:type="textWrapping"/>
            </w:r>
            <w:r>
              <w:rPr>
                <w:rFonts w:ascii="Times New Roman" w:hAnsi="Times New Roman" w:eastAsia="宋体"/>
                <w:b w:val="0"/>
                <w:i w:val="0"/>
                <w:sz w:val="18"/>
              </w:rPr>
              <w:t>综合能力最低</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7ECCEE52">
            <w:pPr>
              <w:spacing w:before="0" w:after="0" w:line="240" w:lineRule="auto"/>
              <w:ind w:firstLine="0"/>
              <w:jc w:val="left"/>
            </w:pPr>
            <w:r>
              <w:rPr>
                <w:rFonts w:ascii="Times New Roman" w:hAnsi="Times New Roman" w:eastAsia="宋体"/>
                <w:b w:val="0"/>
                <w:i w:val="0"/>
                <w:sz w:val="18"/>
              </w:rPr>
              <w:t>华安策略优选混合A</w:t>
            </w:r>
            <w:r>
              <w:rPr>
                <w:rFonts w:ascii="Times New Roman" w:hAnsi="Times New Roman" w:eastAsia="宋体"/>
                <w:b w:val="0"/>
                <w:i w:val="0"/>
                <w:sz w:val="18"/>
              </w:rPr>
              <w:br w:type="textWrapping"/>
            </w:r>
            <w:r>
              <w:rPr>
                <w:rFonts w:ascii="Times New Roman" w:hAnsi="Times New Roman" w:eastAsia="宋体"/>
                <w:b w:val="0"/>
                <w:i w:val="0"/>
                <w:sz w:val="18"/>
              </w:rPr>
              <w:t>杨明｜华安基金</w:t>
            </w:r>
          </w:p>
        </w:tc>
        <w:tc>
          <w:tcPr>
            <w:tcW w:w="794" w:type="dxa"/>
            <w:tcBorders>
              <w:top w:val="nil"/>
              <w:left w:val="nil"/>
              <w:bottom w:val="single" w:color="000000" w:sz="12" w:space="0"/>
              <w:right w:val="nil"/>
            </w:tcBorders>
            <w:tcMar>
              <w:top w:w="20" w:type="dxa"/>
              <w:left w:w="45" w:type="dxa"/>
              <w:bottom w:w="20" w:type="dxa"/>
              <w:right w:w="45" w:type="dxa"/>
            </w:tcMar>
            <w:vAlign w:val="center"/>
          </w:tcPr>
          <w:p w14:paraId="4D4A3705">
            <w:pPr>
              <w:spacing w:before="0" w:after="0" w:line="240" w:lineRule="auto"/>
              <w:ind w:firstLine="0"/>
              <w:jc w:val="center"/>
            </w:pPr>
            <w:r>
              <w:rPr>
                <w:rFonts w:ascii="Times New Roman" w:hAnsi="Times New Roman" w:eastAsia="宋体"/>
                <w:b w:val="0"/>
                <w:i w:val="0"/>
                <w:sz w:val="18"/>
              </w:rPr>
              <w:t>5.00</w:t>
            </w:r>
          </w:p>
        </w:tc>
        <w:tc>
          <w:tcPr>
            <w:tcW w:w="850" w:type="dxa"/>
            <w:tcBorders>
              <w:top w:val="nil"/>
              <w:left w:val="nil"/>
              <w:bottom w:val="single" w:color="000000" w:sz="12" w:space="0"/>
              <w:right w:val="nil"/>
            </w:tcBorders>
            <w:tcMar>
              <w:top w:w="20" w:type="dxa"/>
              <w:left w:w="45" w:type="dxa"/>
              <w:bottom w:w="20" w:type="dxa"/>
              <w:right w:w="45" w:type="dxa"/>
            </w:tcMar>
            <w:vAlign w:val="center"/>
          </w:tcPr>
          <w:p w14:paraId="1380D533">
            <w:pPr>
              <w:spacing w:before="0" w:after="0" w:line="240" w:lineRule="auto"/>
              <w:ind w:firstLine="0"/>
              <w:jc w:val="center"/>
            </w:pPr>
            <w:r>
              <w:rPr>
                <w:rFonts w:ascii="Times New Roman" w:hAnsi="Times New Roman" w:eastAsia="宋体"/>
                <w:b w:val="0"/>
                <w:i w:val="0"/>
                <w:sz w:val="18"/>
              </w:rPr>
              <w:t>-0.36%</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7830AFD7">
            <w:pPr>
              <w:spacing w:before="0" w:after="0" w:line="240" w:lineRule="auto"/>
              <w:ind w:firstLine="0"/>
              <w:jc w:val="center"/>
            </w:pPr>
            <w:r>
              <w:rPr>
                <w:rFonts w:ascii="Times New Roman" w:hAnsi="Times New Roman" w:eastAsia="宋体"/>
                <w:b w:val="0"/>
                <w:i w:val="0"/>
                <w:sz w:val="18"/>
              </w:rPr>
              <w:t>-0.91</w:t>
            </w:r>
            <w:r>
              <w:rPr>
                <w:rFonts w:ascii="Times New Roman" w:hAnsi="Times New Roman" w:eastAsia="宋体"/>
                <w:b w:val="0"/>
                <w:i w:val="0"/>
                <w:sz w:val="18"/>
              </w:rPr>
              <w:br w:type="textWrapping"/>
            </w:r>
            <w:r>
              <w:rPr>
                <w:rFonts w:ascii="Times New Roman" w:hAnsi="Times New Roman" w:eastAsia="宋体"/>
                <w:b w:val="0"/>
                <w:i w:val="0"/>
                <w:sz w:val="18"/>
              </w:rPr>
              <w:t>（0%）</w:t>
            </w:r>
          </w:p>
        </w:tc>
        <w:tc>
          <w:tcPr>
            <w:tcW w:w="3288" w:type="dxa"/>
            <w:tcBorders>
              <w:top w:val="nil"/>
              <w:left w:val="nil"/>
              <w:bottom w:val="single" w:color="000000" w:sz="12" w:space="0"/>
              <w:right w:val="nil"/>
            </w:tcBorders>
            <w:tcMar>
              <w:top w:w="20" w:type="dxa"/>
              <w:left w:w="45" w:type="dxa"/>
              <w:bottom w:w="20" w:type="dxa"/>
              <w:right w:w="45" w:type="dxa"/>
            </w:tcMar>
            <w:vAlign w:val="center"/>
          </w:tcPr>
          <w:p w14:paraId="25AF08C6">
            <w:pPr>
              <w:spacing w:before="0" w:after="0" w:line="240" w:lineRule="auto"/>
              <w:ind w:firstLine="0"/>
              <w:jc w:val="left"/>
            </w:pPr>
            <w:r>
              <w:rPr>
                <w:rFonts w:ascii="Times New Roman" w:hAnsi="Times New Roman" w:eastAsia="宋体"/>
                <w:b w:val="0"/>
                <w:i w:val="0"/>
                <w:sz w:val="18"/>
              </w:rPr>
              <w:t>基本面 1% ／ 认知 79% ／ 配置 3% ／ 应对 10% ／ 转化 20% ／ 交易 12%</w:t>
            </w:r>
          </w:p>
        </w:tc>
      </w:tr>
    </w:tbl>
    <w:p w14:paraId="3ABE06E5">
      <w:pPr>
        <w:spacing w:before="20" w:after="6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14:paraId="2E682459">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14:paraId="41B16C3C">
      <w:pPr>
        <w:spacing w:after="80" w:line="324" w:lineRule="auto"/>
        <w:ind w:firstLine="480"/>
        <w:rPr>
          <w:rFonts w:ascii="Times New Roman" w:hAnsi="Times New Roman" w:eastAsia="宋体"/>
          <w:b w:val="0"/>
          <w:sz w:val="24"/>
          <w:szCs w:val="28"/>
        </w:rPr>
      </w:pPr>
      <w:r>
        <w:rPr>
          <w:rFonts w:ascii="Times New Roman" w:hAnsi="Times New Roman" w:eastAsia="宋体"/>
          <w:b w:val="0"/>
          <w:sz w:val="24"/>
          <w:szCs w:val="28"/>
        </w:rP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为负，印证物理优势非能力本身。其二，绩优形态共同点是至少三维同时在高位，反例在五维处于极低分位（1%~20%），仅认知维度相对突出（79%，见表 9 与图 3）。行为优势是多维协同而非单兵突进。</w:t>
      </w:r>
    </w:p>
    <w:p w14:paraId="1B5C0348">
      <w:pPr>
        <w:keepNext/>
        <w:spacing w:before="160" w:after="40"/>
        <w:jc w:val="center"/>
        <w:rPr>
          <w:rFonts w:ascii="Times New Roman" w:hAnsi="Times New Roman" w:eastAsia="宋体"/>
          <w:b w:val="0"/>
          <w:sz w:val="21"/>
        </w:rPr>
      </w:pPr>
      <w:r>
        <w:rPr>
          <w:rFonts w:ascii="Times New Roman" w:hAnsi="Times New Roman" w:eastAsia="黑体"/>
          <w:b/>
          <w:i w:val="0"/>
          <w:sz w:val="20"/>
          <w:szCs w:val="24"/>
        </w:rPr>
        <w:t>图 3  五名典型经理与反例（华安策略优选·杨明）六维雷达图（数值为全样本百分位）</w:t>
      </w:r>
    </w:p>
    <w:p w14:paraId="77E34720">
      <w:pPr>
        <w:spacing w:before="40" w:after="160"/>
        <w:jc w:val="center"/>
      </w:pPr>
      <w:r>
        <w:drawing>
          <wp:inline distT="0" distB="0" distL="114300" distR="114300">
            <wp:extent cx="5303520" cy="43719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rcRect t="6377"/>
                    <a:stretch>
                      <a:fillRect/>
                    </a:stretch>
                  </pic:blipFill>
                  <pic:spPr>
                    <a:xfrm>
                      <a:off x="0" y="0"/>
                      <a:ext cx="5303520" cy="4371975"/>
                    </a:xfrm>
                    <a:prstGeom prst="rect">
                      <a:avLst/>
                    </a:prstGeom>
                  </pic:spPr>
                </pic:pic>
              </a:graphicData>
            </a:graphic>
          </wp:inline>
        </w:drawing>
      </w:r>
    </w:p>
    <w:p w14:paraId="1410733D">
      <w:pPr>
        <w:keepNext/>
        <w:spacing w:before="180" w:after="80" w:line="324" w:lineRule="auto"/>
      </w:pPr>
      <w:r>
        <w:rPr>
          <w:rFonts w:ascii="Times New Roman" w:hAnsi="Times New Roman" w:eastAsia="黑体"/>
          <w:b/>
          <w:sz w:val="24"/>
        </w:rPr>
        <w:t>（三）时序样本外预测与极端行情稳健性</w:t>
      </w:r>
    </w:p>
    <w:p w14:paraId="2B248E3B">
      <w:pPr>
        <w:spacing w:after="80" w:line="324" w:lineRule="auto"/>
        <w:ind w:firstLine="480"/>
        <w:rPr>
          <w:sz w:val="24"/>
          <w:szCs w:val="28"/>
        </w:rPr>
      </w:pPr>
      <w:r>
        <w:rPr>
          <w:rFonts w:ascii="Times New Roman" w:hAnsi="Times New Roman" w:eastAsia="宋体"/>
          <w:b w:val="0"/>
          <w:sz w:val="24"/>
          <w:szCs w:val="28"/>
        </w:rPr>
        <w:t>为彻底排除横截面过拟合与数据窥视风险，本文进一步设计了严格的时序样本外盲测检验：以 2006 年三季度至 2024 年四季度（共 74 个季度，326 只合格基金）作为样本内训练集进行指标缩尾、标准化与能力打分；将 2025 年一季度至 2026 年二季度（共 6 个季度）完全隔离作为样本外盲测检验期，冻结样本内估计的五因子载荷计算异常超额收益（Abnormal Alpha）。盲测呈现出三项核心发现：第一，五分组表现严格单调递增，依据样本内得分五等分，样本外异常 Alpha 自 Q1 的 7.76% 逐级攀升至 Q5 的 19.94%，组间差达 +12.17 个百分点／季（t=+9.13***，p&lt;0.0001），原始季度收益亦自 16.60% 升至 27.05%（差值 +10.45 个百分点，t=+8.57***）；第二，纯行为维度的穿透力跨越周期，综合能力对未来异常 Alpha 预测回归显著为正（β=+0.1228，t=+9.21***，R²=17.64%），且基本面优势（t=+11.59***）、交易执行（t=+9.86***）与风险应对（t=+8.44***）在市场快速拉升阶段进攻穿透力最强；第三，风险转化比率在样本外预测回归中系数显著为负（β=−0.0317，t=−5.85***），证实比率类指标存在与同期业绩同源的机械成分，脱离同期拟合后预测力衰减。此外，针对 2026 年二季度股票市场快速大幅拉升行情的敏感性分析表明，隔离该极端季度后，全部核心行为指标在单变量与联立模型中的符号与显著性保持完全一致，报表外调仓（ARG）与风险不对称（risk_asym）的解释力度进一步强化，印证了行为画像体系跨越牛熊周期的实证稳健性。</w:t>
      </w:r>
    </w:p>
    <w:p w14:paraId="3BCBF311">
      <w:pPr>
        <w:keepNext/>
        <w:spacing w:before="220" w:after="100" w:line="324" w:lineRule="auto"/>
      </w:pPr>
      <w:r>
        <w:rPr>
          <w:rFonts w:ascii="Times New Roman" w:hAnsi="Times New Roman" w:eastAsia="黑体"/>
          <w:b/>
          <w:i w:val="0"/>
          <w:sz w:val="28"/>
        </w:rPr>
        <w:t>四、结论与启示</w:t>
      </w:r>
    </w:p>
    <w:p w14:paraId="323D61F8">
      <w:pPr>
        <w:spacing w:after="120" w:line="360" w:lineRule="auto"/>
        <w:ind w:firstLine="480"/>
        <w:rPr>
          <w:sz w:val="24"/>
          <w:szCs w:val="28"/>
          <w:lang w:eastAsia="zh-CN"/>
        </w:rPr>
      </w:pPr>
      <w:r>
        <w:rPr>
          <w:sz w:val="24"/>
          <w:szCs w:val="28"/>
        </w:rPr>
        <w:t>第一，行为优势是全链条的。风格底色、认知偏差与风险应对三层行为需协同作用，才能在业绩中体现为持续的超额收益；任何单一维度的极端表现均无法独立解释业绩分化。这提示管理人评价应避免“单指标崇拜”，宜采用多维度复合视角。</w:t>
      </w:r>
    </w:p>
    <w:p w14:paraId="77E433E5">
      <w:pPr>
        <w:spacing w:after="120" w:line="360" w:lineRule="auto"/>
        <w:ind w:firstLine="480"/>
        <w:rPr>
          <w:sz w:val="24"/>
          <w:szCs w:val="28"/>
          <w:lang w:eastAsia="zh-CN"/>
        </w:rPr>
      </w:pPr>
      <w:r>
        <w:rPr>
          <w:sz w:val="24"/>
          <w:szCs w:val="28"/>
        </w:rPr>
        <w:t>第二，风险应对层是行为转化为业绩的关键枢纽。过程应对在群体画像中差距最大（Top−Bottom=1.19，t=5.16），转化效率在联立回归中系数最大（β=0.0128，t=5.28***），下行保护的单指标区分度最高（横截面回归 t=5.19***，群体分化 t=5.40***）。这意味着在市场下行阶段能够主动收缩风险暴露、并将所承担风险高效转化为收益的经理，更可能获得持续超额收益——“防守能力”应作为投资经理评价与风险监控的重要观察维度。</w:t>
      </w:r>
    </w:p>
    <w:p w14:paraId="08A7C481">
      <w:pPr>
        <w:spacing w:after="120" w:line="360" w:lineRule="auto"/>
        <w:ind w:firstLine="480"/>
        <w:rPr>
          <w:sz w:val="24"/>
          <w:szCs w:val="28"/>
          <w:lang w:eastAsia="zh-CN"/>
        </w:rPr>
      </w:pPr>
      <w:r>
        <w:rPr>
          <w:rFonts w:ascii="Times New Roman" w:hAnsi="Times New Roman" w:eastAsia="宋体"/>
          <w:b w:val="0"/>
          <w:sz w:val="24"/>
          <w:szCs w:val="28"/>
        </w:rPr>
        <w:t>第三，基本面特征是特征条件而非能力。任职年限、基金年龄与规模在单变量检验中显著，但同期进入联立模型后不显著（t=-0.77），样本外检验转为显著为正（t=+11.59***）——年轻、小规模基金预示后期更高的 alpha，其信息已被行为维度吸收。该结论提示，规模与任职期限宜作为投资经理筛选的约束条件而非核心标准。</w:t>
      </w:r>
    </w:p>
    <w:p w14:paraId="2998957B">
      <w:pPr>
        <w:spacing w:after="120" w:line="360" w:lineRule="auto"/>
        <w:ind w:firstLine="480"/>
        <w:rPr>
          <w:rFonts w:eastAsia="宋体"/>
          <w:sz w:val="24"/>
          <w:szCs w:val="28"/>
          <w:lang w:eastAsia="zh-CN"/>
        </w:rPr>
      </w:pPr>
      <w:r>
        <w:rPr>
          <w:rFonts w:ascii="Times New Roman" w:hAnsi="Times New Roman" w:eastAsia="宋体"/>
          <w:b w:val="0"/>
          <w:sz w:val="24"/>
          <w:szCs w:val="28"/>
        </w:rPr>
        <w:t>第四，行为复合得分具有筛选与自检价值。按综合能力五等分，FF5 alpha 自 Q1 的 0.51% 严格单调升至 Q5 的 3.85%（Q5−Q1=3.34 个百分点，t=11.24）；剔除与因变量同源的转化效率维度后，纯行为三维分组差仍显著（2.60 个百分点，t=+8.43）。基于行为画像的能力得分，可用于投资经理行为自检与投研团队的梯队建设。</w:t>
      </w:r>
    </w:p>
    <w:p w14:paraId="68911E00">
      <w:pPr>
        <w:spacing w:before="280" w:after="80"/>
      </w:pPr>
      <w:r>
        <w:rPr>
          <w:rFonts w:ascii="Times New Roman" w:hAnsi="Times New Roman" w:eastAsia="黑体"/>
          <w:b/>
          <w:i w:val="0"/>
          <w:sz w:val="21"/>
        </w:rPr>
        <w:t>方法附注</w:t>
      </w:r>
    </w:p>
    <w:p w14:paraId="2B64D156">
      <w:pPr>
        <w:spacing w:after="80" w:line="324" w:lineRule="auto"/>
        <w:ind w:firstLine="480"/>
        <w:rPr>
          <w:rFonts w:hint="eastAsia" w:eastAsia="宋体"/>
          <w:lang w:eastAsia="zh-CN"/>
        </w:rPr>
      </w:pPr>
      <w:r>
        <w:rPr>
          <w:rFonts w:ascii="Times New Roman" w:hAnsi="Times New Roman" w:eastAsia="宋体"/>
          <w:b w:val="0"/>
          <w:i w:val="0"/>
          <w:sz w:val="24"/>
        </w:rPr>
        <w:t>指标均经 1%/99% 缩尾、z 标准化并按理论定向取号，维度内成分与六维度间均等权复合；基准因变量为 FF5 五因子模型超额收益（alpha）</w:t>
      </w:r>
      <w:r>
        <w:rPr>
          <w:rFonts w:hint="eastAsia"/>
          <w:b w:val="0"/>
          <w:i w:val="0"/>
          <w:sz w:val="24"/>
          <w:lang w:eastAsia="zh-CN"/>
        </w:rPr>
        <w:t>。</w:t>
      </w:r>
    </w:p>
    <w:p w14:paraId="1A3B9682">
      <w:pPr>
        <w:keepNext/>
        <w:spacing w:before="160" w:after="80" w:line="324" w:lineRule="auto"/>
      </w:pPr>
      <w:r>
        <w:rPr>
          <w:rFonts w:ascii="Times New Roman" w:hAnsi="Times New Roman" w:eastAsia="黑体"/>
          <w:b/>
          <w:i w:val="0"/>
          <w:sz w:val="28"/>
        </w:rPr>
        <w:t>参考文献</w:t>
      </w:r>
    </w:p>
    <w:p w14:paraId="3B541E0B">
      <w:pPr>
        <w:spacing w:before="0" w:after="40" w:line="240"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14:paraId="10210361">
      <w:pPr>
        <w:spacing w:before="0" w:after="40" w:line="240"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14:paraId="0ABE1169">
      <w:pPr>
        <w:spacing w:before="0" w:after="40" w:line="240"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14:paraId="22D084BC">
      <w:pPr>
        <w:spacing w:before="0" w:after="40" w:line="240" w:lineRule="auto"/>
        <w:ind w:left="360" w:hanging="360"/>
      </w:pPr>
      <w:r>
        <w:rPr>
          <w:rFonts w:ascii="Times New Roman" w:hAnsi="Times New Roman" w:eastAsia="宋体"/>
          <w:b w:val="0"/>
          <w:i w:val="0"/>
          <w:sz w:val="18"/>
        </w:rPr>
        <w:t>[4]  KAHNEMAN D, TVERSKY A. Prospect theory: an analysis of decision under risk[J]. Econometrica, 1979, 47(2): 263-292.</w:t>
      </w:r>
    </w:p>
    <w:p w14:paraId="2210DDD5">
      <w:pPr>
        <w:spacing w:before="0" w:after="40" w:line="240"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14:paraId="19CC0720">
      <w:pPr>
        <w:spacing w:before="0" w:after="40" w:line="240" w:lineRule="auto"/>
        <w:ind w:left="360" w:hanging="360"/>
      </w:pPr>
      <w:r>
        <w:rPr>
          <w:rFonts w:ascii="Times New Roman" w:hAnsi="Times New Roman" w:eastAsia="宋体"/>
          <w:b w:val="0"/>
          <w:i w:val="0"/>
          <w:sz w:val="18"/>
        </w:rPr>
        <w:t>[6]  ODEAN T. Are investors reluctant to realize their losses?[J]. The Journal of Finance, 1998, 53(5): 1775-1798.</w:t>
      </w:r>
    </w:p>
    <w:p w14:paraId="7E00EF7F">
      <w:pPr>
        <w:spacing w:before="0" w:after="40" w:line="240"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14:paraId="15CB070A">
      <w:pPr>
        <w:spacing w:before="0" w:after="40" w:line="240"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14:paraId="4E7B9EED">
      <w:pPr>
        <w:spacing w:before="0" w:after="40" w:line="240"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14:paraId="1B3E05C1">
      <w:pPr>
        <w:spacing w:before="0" w:after="40" w:line="240"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14:paraId="7A13F539">
      <w:pPr>
        <w:spacing w:before="0" w:after="40" w:line="240"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14:paraId="1D036A5F">
      <w:pPr>
        <w:spacing w:before="0" w:after="40" w:line="240"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14:paraId="52249E8E">
      <w:pPr>
        <w:spacing w:before="0" w:after="40" w:line="240" w:lineRule="auto"/>
        <w:ind w:left="360" w:hanging="360"/>
      </w:pPr>
      <w:r>
        <w:rPr>
          <w:rFonts w:ascii="Times New Roman" w:hAnsi="Times New Roman" w:eastAsia="宋体"/>
          <w:b w:val="0"/>
          <w:i w:val="0"/>
          <w:sz w:val="18"/>
        </w:rPr>
        <w:t>[13]  WERMERS R. Mutual fund herding and the impact on stock prices[J]. The Journal of Finance, 1999, 54(2): 585-622.</w:t>
      </w:r>
    </w:p>
    <w:p w14:paraId="32C2A3E6">
      <w:pPr>
        <w:spacing w:before="0" w:after="40" w:line="240"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14:paraId="24500098">
      <w:pPr>
        <w:spacing w:before="0" w:after="40" w:line="240"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14:paraId="2D962DB9">
      <w:pPr>
        <w:spacing w:before="0" w:after="40" w:line="240" w:lineRule="auto"/>
        <w:ind w:left="360" w:hanging="360"/>
      </w:pPr>
      <w:r>
        <w:rPr>
          <w:rFonts w:ascii="Times New Roman" w:hAnsi="Times New Roman" w:eastAsia="宋体"/>
          <w:b w:val="0"/>
          <w:i w:val="0"/>
          <w:sz w:val="18"/>
        </w:rPr>
        <w:t>[16]  SHARPE W F. Mutual fund performance[J]. The Journal of Business, 1966, 39(1): 119-138.</w:t>
      </w:r>
    </w:p>
    <w:p w14:paraId="3C1FBC9B">
      <w:pPr>
        <w:spacing w:before="0" w:after="40" w:line="240"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14:paraId="58F8F625">
      <w:pPr>
        <w:spacing w:before="0" w:after="40" w:line="240"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14:paraId="2B87148E">
      <w:pPr>
        <w:spacing w:before="0" w:after="40" w:line="240"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14:paraId="6155F2CF">
      <w:pPr>
        <w:spacing w:before="0" w:after="40" w:line="240" w:lineRule="auto"/>
        <w:ind w:left="360" w:hanging="360"/>
      </w:pPr>
      <w:r>
        <w:rPr>
          <w:rFonts w:ascii="Times New Roman" w:hAnsi="Times New Roman" w:eastAsia="宋体"/>
          <w:b w:val="0"/>
          <w:i w:val="0"/>
          <w:sz w:val="18"/>
        </w:rPr>
        <w:t>[20]  BROWN S J, GOETZMANN W N. Mutual fund styles[J]. The Journal of Finance, 1997, 52(1): 371-399.</w:t>
      </w:r>
    </w:p>
    <w:p w14:paraId="5E64050A">
      <w:pPr>
        <w:spacing w:before="0" w:after="40" w:line="240"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14:paraId="3C2EA77E">
      <w:pPr>
        <w:spacing w:before="0" w:after="40" w:line="240"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14:paraId="546F2F9F">
      <w:pPr>
        <w:spacing w:before="0" w:after="40" w:line="240" w:lineRule="auto"/>
        <w:ind w:left="360" w:hanging="360"/>
      </w:pPr>
      <w:r>
        <w:rPr>
          <w:rFonts w:ascii="Times New Roman" w:hAnsi="Times New Roman" w:eastAsia="宋体"/>
          <w:b w:val="0"/>
          <w:i w:val="0"/>
          <w:sz w:val="18"/>
        </w:rPr>
        <w:t>[23]  ANG A, CHEN J, XING Y. Downside risk[J]. The Review of Financial Studies, 2006, 19(4): 1217-1251.</w:t>
      </w:r>
    </w:p>
    <w:p w14:paraId="04D06B1B">
      <w:pPr>
        <w:spacing w:before="0" w:after="40" w:line="240" w:lineRule="auto"/>
        <w:ind w:left="360" w:hanging="360"/>
      </w:pPr>
      <w:r>
        <w:rPr>
          <w:rFonts w:ascii="Times New Roman" w:hAnsi="Times New Roman" w:eastAsia="宋体"/>
          <w:b w:val="0"/>
          <w:i w:val="0"/>
          <w:sz w:val="18"/>
        </w:rPr>
        <w:t>[24]  GERVAIS S, ODEAN T. Learning to be overconfident[J]. The Review of Financial Studies, 2001, 14(1): 1-27.</w:t>
      </w:r>
    </w:p>
    <w:p w14:paraId="7CC6E993">
      <w:pPr>
        <w:spacing w:before="0" w:after="40" w:line="240"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14:paraId="35DBA1E8">
      <w:pPr>
        <w:spacing w:before="0" w:after="40" w:line="240" w:lineRule="auto"/>
        <w:ind w:left="360" w:hanging="360"/>
      </w:pPr>
      <w:r>
        <w:rPr>
          <w:rFonts w:ascii="Times New Roman" w:hAnsi="Times New Roman" w:eastAsia="宋体"/>
          <w:b w:val="0"/>
          <w:i w:val="0"/>
          <w:sz w:val="18"/>
        </w:rPr>
        <w:t>[26]  GREENWOOD R, SHLEIFER A. Expectations and returns[J]. The Review of Financial Studies, 2014, 27(3): 714-746.</w:t>
      </w:r>
    </w:p>
    <w:p w14:paraId="1FED168A">
      <w:pPr>
        <w:spacing w:before="0" w:after="40" w:line="240" w:lineRule="auto"/>
        <w:ind w:left="360" w:hanging="360"/>
      </w:pPr>
      <w:r>
        <w:rPr>
          <w:rFonts w:ascii="Times New Roman" w:hAnsi="Times New Roman" w:eastAsia="宋体"/>
          <w:b w:val="0"/>
          <w:i w:val="0"/>
          <w:sz w:val="18"/>
        </w:rPr>
        <w:t>[27]  CHEN Y, WEI H. Fund style drift and fund performance: evidence from China[J]. PLoS ONE, 2025, 20(2): e0316932.</w:t>
      </w:r>
    </w:p>
    <w:p w14:paraId="7974B7A4">
      <w:pPr>
        <w:spacing w:before="0" w:after="40" w:line="240"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14:paraId="30209C5B">
      <w:pPr>
        <w:spacing w:before="0" w:after="40" w:line="240" w:lineRule="auto"/>
        <w:ind w:left="360" w:hanging="360"/>
      </w:pPr>
      <w:r>
        <w:rPr>
          <w:rFonts w:ascii="Times New Roman" w:hAnsi="Times New Roman" w:eastAsia="宋体"/>
          <w:b w:val="0"/>
          <w:i w:val="0"/>
          <w:sz w:val="18"/>
        </w:rPr>
        <w:t>[29]  FRAZZINI A, FRIEDMAN J, POMORSKI L. Deactivating active share[J]. Financial Analysts Journal, 2016, 72(2): 14-21.</w:t>
      </w:r>
    </w:p>
    <w:p w14:paraId="2F422EEA">
      <w:pPr>
        <w:spacing w:before="0" w:after="40" w:line="240" w:lineRule="auto"/>
        <w:ind w:left="360" w:hanging="360"/>
      </w:pPr>
      <w:r>
        <w:rPr>
          <w:rFonts w:ascii="Times New Roman" w:hAnsi="Times New Roman" w:eastAsia="宋体"/>
          <w:b w:val="0"/>
          <w:i w:val="0"/>
          <w:sz w:val="18"/>
        </w:rPr>
        <w:t>[30]  TREYNOR J L, MAZUY K K. Can mutual funds outguess the market?[J]. Harvard Business Review, 1966, 44(4): 131-136.</w:t>
      </w:r>
    </w:p>
    <w:p w14:paraId="6DD15BB1">
      <w:pPr>
        <w:spacing w:before="0" w:after="40" w:line="240"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14:paraId="725438AD">
      <w:pPr>
        <w:spacing w:before="0" w:after="40" w:line="240" w:lineRule="auto"/>
        <w:ind w:left="360" w:hanging="360"/>
      </w:pPr>
      <w:r>
        <w:rPr>
          <w:rFonts w:ascii="Times New Roman" w:hAnsi="Times New Roman" w:eastAsia="宋体"/>
          <w:b w:val="0"/>
          <w:i w:val="0"/>
          <w:sz w:val="18"/>
        </w:rPr>
        <w:t>[32]  FAMA E F, FRENCH K R. A five-factor asset pricing model[J]. Journal of Financial Economics, 2015, 116(1): 1-22.</w:t>
      </w:r>
    </w:p>
    <w:p w14:paraId="3E593C5C">
      <w:pPr>
        <w:spacing w:before="0" w:after="40" w:line="240" w:lineRule="auto"/>
        <w:ind w:left="360" w:hanging="360"/>
      </w:pPr>
      <w:r>
        <w:rPr>
          <w:sz w:val="18"/>
        </w:rPr>
        <w:t>[33]  李志冰, 杨光艺, 冯永昌, 等. Fama-French五因子模型在中国股票市场的实证检验[J]. 金融研究, 2017(6): 191-206.</w:t>
      </w:r>
    </w:p>
    <w:p w14:paraId="4DEEBF7A">
      <w:pPr>
        <w:spacing w:before="400" w:after="160"/>
      </w:pPr>
      <w:r>
        <w:rPr>
          <w:rFonts w:ascii="Times New Roman" w:hAnsi="Times New Roman" w:eastAsia="黑体"/>
          <w:b/>
          <w:sz w:val="28"/>
        </w:rPr>
        <w:t>附录：实证补充表格</w:t>
      </w:r>
    </w:p>
    <w:p w14:paraId="246F4943">
      <w:pPr>
        <w:keepNext/>
        <w:spacing w:before="200" w:after="80"/>
        <w:jc w:val="center"/>
      </w:pPr>
      <w:r>
        <w:rPr>
          <w:rFonts w:ascii="Times New Roman" w:hAnsi="Times New Roman" w:eastAsia="黑体"/>
          <w:b/>
          <w:sz w:val="21"/>
        </w:rPr>
        <w:t>附表 1  因变量口径对照：三种超额收益度量下的单变量回归</w:t>
      </w:r>
    </w:p>
    <w:tbl>
      <w:tblPr>
        <w:tblStyle w:val="32"/>
        <w:tblW w:w="0" w:type="auto"/>
        <w:jc w:val="center"/>
        <w:tblLayout w:type="autofit"/>
        <w:tblCellMar>
          <w:top w:w="0" w:type="dxa"/>
          <w:left w:w="108" w:type="dxa"/>
          <w:bottom w:w="0" w:type="dxa"/>
          <w:right w:w="108" w:type="dxa"/>
        </w:tblCellMar>
      </w:tblPr>
      <w:tblGrid>
        <w:gridCol w:w="2409"/>
        <w:gridCol w:w="2409"/>
        <w:gridCol w:w="2409"/>
        <w:gridCol w:w="2409"/>
      </w:tblGrid>
      <w:tr w14:paraId="65CF891A">
        <w:tblPrEx>
          <w:tblCellMar>
            <w:top w:w="0" w:type="dxa"/>
            <w:left w:w="108" w:type="dxa"/>
            <w:bottom w:w="0" w:type="dxa"/>
            <w:right w:w="108" w:type="dxa"/>
          </w:tblCellMar>
        </w:tblPrEx>
        <w:trPr>
          <w:jc w:val="center"/>
        </w:trPr>
        <w:tc>
          <w:tcPr>
            <w:tcW w:w="2409" w:type="dxa"/>
            <w:tcBorders>
              <w:top w:val="single" w:color="000000" w:sz="12" w:space="0"/>
              <w:left w:val="nil"/>
              <w:bottom w:val="single" w:color="000000" w:sz="4" w:space="0"/>
              <w:right w:val="nil"/>
            </w:tcBorders>
          </w:tcPr>
          <w:p w14:paraId="2D877590">
            <w:pPr>
              <w:spacing w:before="40" w:after="40" w:line="252" w:lineRule="auto"/>
              <w:jc w:val="left"/>
            </w:pPr>
            <w:r>
              <w:rPr>
                <w:rFonts w:ascii="Times New Roman" w:hAnsi="Times New Roman" w:eastAsia="宋体"/>
                <w:b/>
                <w:sz w:val="17"/>
              </w:rPr>
              <w:t>指标</w:t>
            </w:r>
          </w:p>
        </w:tc>
        <w:tc>
          <w:tcPr>
            <w:tcW w:w="2409" w:type="dxa"/>
            <w:tcBorders>
              <w:top w:val="single" w:color="000000" w:sz="12" w:space="0"/>
              <w:left w:val="nil"/>
              <w:bottom w:val="single" w:color="000000" w:sz="4" w:space="0"/>
              <w:right w:val="nil"/>
            </w:tcBorders>
          </w:tcPr>
          <w:p w14:paraId="5C4B246D">
            <w:pPr>
              <w:spacing w:before="40" w:after="40" w:line="252" w:lineRule="auto"/>
              <w:jc w:val="center"/>
            </w:pPr>
            <w:r>
              <w:rPr>
                <w:rFonts w:ascii="Times New Roman" w:hAnsi="Times New Roman" w:eastAsia="宋体"/>
                <w:b/>
                <w:sz w:val="17"/>
              </w:rPr>
              <w:t>超额收益（减rf）</w:t>
            </w:r>
          </w:p>
        </w:tc>
        <w:tc>
          <w:tcPr>
            <w:tcW w:w="2409" w:type="dxa"/>
            <w:tcBorders>
              <w:top w:val="single" w:color="000000" w:sz="12" w:space="0"/>
              <w:left w:val="nil"/>
              <w:bottom w:val="single" w:color="000000" w:sz="4" w:space="0"/>
              <w:right w:val="nil"/>
            </w:tcBorders>
          </w:tcPr>
          <w:p w14:paraId="1F38903D">
            <w:pPr>
              <w:spacing w:before="40" w:after="40" w:line="252" w:lineRule="auto"/>
              <w:jc w:val="center"/>
            </w:pPr>
            <w:r>
              <w:rPr>
                <w:rFonts w:ascii="Times New Roman" w:hAnsi="Times New Roman" w:eastAsia="宋体"/>
                <w:b/>
                <w:sz w:val="17"/>
              </w:rPr>
              <w:t>FF3 alpha</w:t>
            </w:r>
          </w:p>
        </w:tc>
        <w:tc>
          <w:tcPr>
            <w:tcW w:w="2409" w:type="dxa"/>
            <w:tcBorders>
              <w:top w:val="single" w:color="000000" w:sz="12" w:space="0"/>
              <w:left w:val="nil"/>
              <w:bottom w:val="single" w:color="000000" w:sz="4" w:space="0"/>
              <w:right w:val="nil"/>
            </w:tcBorders>
          </w:tcPr>
          <w:p w14:paraId="61BD70AC">
            <w:pPr>
              <w:spacing w:before="40" w:after="40" w:line="252" w:lineRule="auto"/>
              <w:jc w:val="center"/>
            </w:pPr>
            <w:r>
              <w:rPr>
                <w:rFonts w:ascii="Times New Roman" w:hAnsi="Times New Roman" w:eastAsia="宋体"/>
                <w:b/>
                <w:sz w:val="17"/>
              </w:rPr>
              <w:t>FF5 alpha</w:t>
            </w:r>
          </w:p>
        </w:tc>
      </w:tr>
      <w:tr w14:paraId="1E1E56F6">
        <w:tblPrEx>
          <w:tblCellMar>
            <w:top w:w="0" w:type="dxa"/>
            <w:left w:w="108" w:type="dxa"/>
            <w:bottom w:w="0" w:type="dxa"/>
            <w:right w:w="108" w:type="dxa"/>
          </w:tblCellMar>
        </w:tblPrEx>
        <w:trPr>
          <w:jc w:val="center"/>
        </w:trPr>
        <w:tc>
          <w:tcPr>
            <w:tcW w:w="2409" w:type="dxa"/>
            <w:tcBorders>
              <w:top w:val="single" w:color="000000" w:sz="4" w:space="0"/>
              <w:left w:val="nil"/>
              <w:bottom w:val="nil"/>
              <w:right w:val="nil"/>
            </w:tcBorders>
          </w:tcPr>
          <w:p w14:paraId="3743A2FF">
            <w:pPr>
              <w:spacing w:before="40" w:after="40" w:line="252" w:lineRule="auto"/>
              <w:jc w:val="left"/>
            </w:pPr>
            <w:r>
              <w:rPr>
                <w:rFonts w:ascii="Times New Roman" w:hAnsi="Times New Roman" w:eastAsia="宋体"/>
                <w:b w:val="0"/>
                <w:sz w:val="17"/>
              </w:rPr>
              <w:t>任职年限</w:t>
            </w:r>
          </w:p>
        </w:tc>
        <w:tc>
          <w:tcPr>
            <w:tcW w:w="2409" w:type="dxa"/>
            <w:tcBorders>
              <w:top w:val="single" w:color="000000" w:sz="4" w:space="0"/>
              <w:left w:val="nil"/>
              <w:bottom w:val="nil"/>
              <w:right w:val="nil"/>
            </w:tcBorders>
          </w:tcPr>
          <w:p w14:paraId="5946CA3C">
            <w:pPr>
              <w:spacing w:before="40" w:after="40" w:line="252" w:lineRule="auto"/>
              <w:jc w:val="center"/>
            </w:pPr>
            <w:r>
              <w:rPr>
                <w:rFonts w:ascii="Times New Roman" w:hAnsi="Times New Roman" w:eastAsia="宋体"/>
                <w:b w:val="0"/>
                <w:sz w:val="17"/>
              </w:rPr>
              <w:t>-7.2***</w:t>
            </w:r>
          </w:p>
        </w:tc>
        <w:tc>
          <w:tcPr>
            <w:tcW w:w="2409" w:type="dxa"/>
            <w:tcBorders>
              <w:top w:val="single" w:color="000000" w:sz="4" w:space="0"/>
              <w:left w:val="nil"/>
              <w:bottom w:val="nil"/>
              <w:right w:val="nil"/>
            </w:tcBorders>
          </w:tcPr>
          <w:p w14:paraId="58CE0C41">
            <w:pPr>
              <w:spacing w:before="40" w:after="40" w:line="252" w:lineRule="auto"/>
              <w:jc w:val="center"/>
            </w:pPr>
            <w:r>
              <w:rPr>
                <w:rFonts w:ascii="Times New Roman" w:hAnsi="Times New Roman" w:eastAsia="宋体"/>
                <w:b w:val="0"/>
                <w:sz w:val="17"/>
              </w:rPr>
              <w:t>-3.3***</w:t>
            </w:r>
          </w:p>
        </w:tc>
        <w:tc>
          <w:tcPr>
            <w:tcW w:w="2409" w:type="dxa"/>
            <w:tcBorders>
              <w:top w:val="single" w:color="000000" w:sz="4" w:space="0"/>
              <w:left w:val="nil"/>
              <w:bottom w:val="nil"/>
              <w:right w:val="nil"/>
            </w:tcBorders>
          </w:tcPr>
          <w:p w14:paraId="3E2437E8">
            <w:pPr>
              <w:spacing w:before="40" w:after="40" w:line="252" w:lineRule="auto"/>
              <w:jc w:val="center"/>
            </w:pPr>
            <w:r>
              <w:rPr>
                <w:rFonts w:ascii="Times New Roman" w:hAnsi="Times New Roman" w:eastAsia="宋体"/>
                <w:b w:val="0"/>
                <w:sz w:val="17"/>
              </w:rPr>
              <w:t>-1.8*</w:t>
            </w:r>
          </w:p>
        </w:tc>
      </w:tr>
      <w:tr w14:paraId="46710CBA">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2CB3B2D3">
            <w:pPr>
              <w:spacing w:before="40" w:after="40" w:line="252" w:lineRule="auto"/>
              <w:jc w:val="left"/>
            </w:pPr>
            <w:r>
              <w:rPr>
                <w:rFonts w:ascii="Times New Roman" w:hAnsi="Times New Roman" w:eastAsia="宋体"/>
                <w:b w:val="0"/>
                <w:sz w:val="17"/>
              </w:rPr>
              <w:t>基金年龄</w:t>
            </w:r>
          </w:p>
        </w:tc>
        <w:tc>
          <w:tcPr>
            <w:tcW w:w="2409" w:type="dxa"/>
            <w:tcBorders>
              <w:top w:val="nil"/>
              <w:left w:val="nil"/>
              <w:bottom w:val="nil"/>
              <w:right w:val="nil"/>
            </w:tcBorders>
          </w:tcPr>
          <w:p w14:paraId="51C162D5">
            <w:pPr>
              <w:spacing w:before="40" w:after="40" w:line="252" w:lineRule="auto"/>
              <w:jc w:val="center"/>
            </w:pPr>
            <w:r>
              <w:rPr>
                <w:rFonts w:ascii="Times New Roman" w:hAnsi="Times New Roman" w:eastAsia="宋体"/>
                <w:b w:val="0"/>
                <w:sz w:val="17"/>
              </w:rPr>
              <w:t>-13.0***</w:t>
            </w:r>
          </w:p>
        </w:tc>
        <w:tc>
          <w:tcPr>
            <w:tcW w:w="2409" w:type="dxa"/>
            <w:tcBorders>
              <w:top w:val="nil"/>
              <w:left w:val="nil"/>
              <w:bottom w:val="nil"/>
              <w:right w:val="nil"/>
            </w:tcBorders>
          </w:tcPr>
          <w:p w14:paraId="54D5CAF6">
            <w:pPr>
              <w:spacing w:before="40" w:after="40" w:line="252" w:lineRule="auto"/>
              <w:jc w:val="center"/>
            </w:pPr>
            <w:r>
              <w:rPr>
                <w:rFonts w:ascii="Times New Roman" w:hAnsi="Times New Roman" w:eastAsia="宋体"/>
                <w:b w:val="0"/>
                <w:sz w:val="17"/>
              </w:rPr>
              <w:t>-5.8***</w:t>
            </w:r>
          </w:p>
        </w:tc>
        <w:tc>
          <w:tcPr>
            <w:tcW w:w="2409" w:type="dxa"/>
            <w:tcBorders>
              <w:top w:val="nil"/>
              <w:left w:val="nil"/>
              <w:bottom w:val="nil"/>
              <w:right w:val="nil"/>
            </w:tcBorders>
          </w:tcPr>
          <w:p w14:paraId="29BC73A1">
            <w:pPr>
              <w:spacing w:before="40" w:after="40" w:line="252" w:lineRule="auto"/>
              <w:jc w:val="center"/>
            </w:pPr>
            <w:r>
              <w:rPr>
                <w:rFonts w:ascii="Times New Roman" w:hAnsi="Times New Roman" w:eastAsia="宋体"/>
                <w:b w:val="0"/>
                <w:sz w:val="17"/>
              </w:rPr>
              <w:t>-4.2***</w:t>
            </w:r>
          </w:p>
        </w:tc>
      </w:tr>
      <w:tr w14:paraId="579AF6D8">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51ECE398">
            <w:pPr>
              <w:spacing w:before="40" w:after="40" w:line="252" w:lineRule="auto"/>
              <w:jc w:val="left"/>
            </w:pPr>
            <w:r>
              <w:rPr>
                <w:rFonts w:ascii="Times New Roman" w:hAnsi="Times New Roman" w:eastAsia="宋体"/>
                <w:b w:val="0"/>
                <w:sz w:val="17"/>
              </w:rPr>
              <w:t>基金规模</w:t>
            </w:r>
          </w:p>
        </w:tc>
        <w:tc>
          <w:tcPr>
            <w:tcW w:w="2409" w:type="dxa"/>
            <w:tcBorders>
              <w:top w:val="nil"/>
              <w:left w:val="nil"/>
              <w:bottom w:val="nil"/>
              <w:right w:val="nil"/>
            </w:tcBorders>
          </w:tcPr>
          <w:p w14:paraId="17021A13">
            <w:pPr>
              <w:spacing w:before="40" w:after="40" w:line="252" w:lineRule="auto"/>
              <w:jc w:val="center"/>
            </w:pPr>
            <w:r>
              <w:rPr>
                <w:rFonts w:ascii="Times New Roman" w:hAnsi="Times New Roman" w:eastAsia="宋体"/>
                <w:b w:val="0"/>
                <w:sz w:val="17"/>
              </w:rPr>
              <w:t>-4.5***</w:t>
            </w:r>
          </w:p>
        </w:tc>
        <w:tc>
          <w:tcPr>
            <w:tcW w:w="2409" w:type="dxa"/>
            <w:tcBorders>
              <w:top w:val="nil"/>
              <w:left w:val="nil"/>
              <w:bottom w:val="nil"/>
              <w:right w:val="nil"/>
            </w:tcBorders>
          </w:tcPr>
          <w:p w14:paraId="02D35097">
            <w:pPr>
              <w:spacing w:before="40" w:after="40" w:line="252" w:lineRule="auto"/>
              <w:jc w:val="center"/>
            </w:pPr>
            <w:r>
              <w:rPr>
                <w:rFonts w:ascii="Times New Roman" w:hAnsi="Times New Roman" w:eastAsia="宋体"/>
                <w:b w:val="0"/>
                <w:sz w:val="17"/>
              </w:rPr>
              <w:t>-2.3**</w:t>
            </w:r>
          </w:p>
        </w:tc>
        <w:tc>
          <w:tcPr>
            <w:tcW w:w="2409" w:type="dxa"/>
            <w:tcBorders>
              <w:top w:val="nil"/>
              <w:left w:val="nil"/>
              <w:bottom w:val="nil"/>
              <w:right w:val="nil"/>
            </w:tcBorders>
          </w:tcPr>
          <w:p w14:paraId="6DF9F8CF">
            <w:pPr>
              <w:spacing w:before="40" w:after="40" w:line="252" w:lineRule="auto"/>
              <w:jc w:val="center"/>
            </w:pPr>
            <w:r>
              <w:rPr>
                <w:rFonts w:ascii="Times New Roman" w:hAnsi="Times New Roman" w:eastAsia="宋体"/>
                <w:b w:val="0"/>
                <w:sz w:val="17"/>
              </w:rPr>
              <w:t>-1.1</w:t>
            </w:r>
          </w:p>
        </w:tc>
      </w:tr>
      <w:tr w14:paraId="3BE5EBF7">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1707779C">
            <w:pPr>
              <w:spacing w:before="40" w:after="40" w:line="252" w:lineRule="auto"/>
              <w:jc w:val="left"/>
            </w:pPr>
            <w:r>
              <w:rPr>
                <w:rFonts w:ascii="Times New Roman" w:hAnsi="Times New Roman" w:eastAsia="宋体"/>
                <w:b w:val="0"/>
                <w:sz w:val="17"/>
              </w:rPr>
              <w:t>性别（男=1）</w:t>
            </w:r>
          </w:p>
        </w:tc>
        <w:tc>
          <w:tcPr>
            <w:tcW w:w="2409" w:type="dxa"/>
            <w:tcBorders>
              <w:top w:val="nil"/>
              <w:left w:val="nil"/>
              <w:bottom w:val="nil"/>
              <w:right w:val="nil"/>
            </w:tcBorders>
          </w:tcPr>
          <w:p w14:paraId="32B83645">
            <w:pPr>
              <w:spacing w:before="40" w:after="40" w:line="252" w:lineRule="auto"/>
              <w:jc w:val="center"/>
            </w:pPr>
            <w:r>
              <w:rPr>
                <w:rFonts w:ascii="Times New Roman" w:hAnsi="Times New Roman" w:eastAsia="宋体"/>
                <w:b w:val="0"/>
                <w:sz w:val="17"/>
              </w:rPr>
              <w:t>-1.5</w:t>
            </w:r>
          </w:p>
        </w:tc>
        <w:tc>
          <w:tcPr>
            <w:tcW w:w="2409" w:type="dxa"/>
            <w:tcBorders>
              <w:top w:val="nil"/>
              <w:left w:val="nil"/>
              <w:bottom w:val="nil"/>
              <w:right w:val="nil"/>
            </w:tcBorders>
          </w:tcPr>
          <w:p w14:paraId="3CF7335E">
            <w:pPr>
              <w:spacing w:before="40" w:after="40" w:line="252" w:lineRule="auto"/>
              <w:jc w:val="center"/>
            </w:pPr>
            <w:r>
              <w:rPr>
                <w:rFonts w:ascii="Times New Roman" w:hAnsi="Times New Roman" w:eastAsia="宋体"/>
                <w:b w:val="0"/>
                <w:sz w:val="17"/>
              </w:rPr>
              <w:t>+0.3</w:t>
            </w:r>
          </w:p>
        </w:tc>
        <w:tc>
          <w:tcPr>
            <w:tcW w:w="2409" w:type="dxa"/>
            <w:tcBorders>
              <w:top w:val="nil"/>
              <w:left w:val="nil"/>
              <w:bottom w:val="nil"/>
              <w:right w:val="nil"/>
            </w:tcBorders>
          </w:tcPr>
          <w:p w14:paraId="4581498F">
            <w:pPr>
              <w:spacing w:before="40" w:after="40" w:line="252" w:lineRule="auto"/>
              <w:jc w:val="center"/>
            </w:pPr>
            <w:r>
              <w:rPr>
                <w:rFonts w:ascii="Times New Roman" w:hAnsi="Times New Roman" w:eastAsia="宋体"/>
                <w:b w:val="0"/>
                <w:sz w:val="17"/>
              </w:rPr>
              <w:t>+1.2</w:t>
            </w:r>
          </w:p>
        </w:tc>
      </w:tr>
      <w:tr w14:paraId="239E2233">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2C3229ED">
            <w:pPr>
              <w:spacing w:before="40" w:after="40" w:line="252" w:lineRule="auto"/>
              <w:jc w:val="left"/>
            </w:pPr>
            <w:r>
              <w:rPr>
                <w:rFonts w:ascii="Times New Roman" w:hAnsi="Times New Roman" w:eastAsia="宋体"/>
                <w:b w:val="0"/>
                <w:sz w:val="17"/>
              </w:rPr>
              <w:t>CFA 持证</w:t>
            </w:r>
          </w:p>
        </w:tc>
        <w:tc>
          <w:tcPr>
            <w:tcW w:w="2409" w:type="dxa"/>
            <w:tcBorders>
              <w:top w:val="nil"/>
              <w:left w:val="nil"/>
              <w:bottom w:val="nil"/>
              <w:right w:val="nil"/>
            </w:tcBorders>
          </w:tcPr>
          <w:p w14:paraId="44B9FB51">
            <w:pPr>
              <w:spacing w:before="40" w:after="40" w:line="252" w:lineRule="auto"/>
              <w:jc w:val="center"/>
            </w:pPr>
            <w:r>
              <w:rPr>
                <w:rFonts w:ascii="Times New Roman" w:hAnsi="Times New Roman" w:eastAsia="宋体"/>
                <w:b w:val="0"/>
                <w:sz w:val="17"/>
              </w:rPr>
              <w:t>+0.9</w:t>
            </w:r>
          </w:p>
        </w:tc>
        <w:tc>
          <w:tcPr>
            <w:tcW w:w="2409" w:type="dxa"/>
            <w:tcBorders>
              <w:top w:val="nil"/>
              <w:left w:val="nil"/>
              <w:bottom w:val="nil"/>
              <w:right w:val="nil"/>
            </w:tcBorders>
          </w:tcPr>
          <w:p w14:paraId="0E2FF348">
            <w:pPr>
              <w:spacing w:before="40" w:after="40" w:line="252" w:lineRule="auto"/>
              <w:jc w:val="center"/>
            </w:pPr>
            <w:r>
              <w:rPr>
                <w:rFonts w:ascii="Times New Roman" w:hAnsi="Times New Roman" w:eastAsia="宋体"/>
                <w:b w:val="0"/>
                <w:sz w:val="17"/>
              </w:rPr>
              <w:t>-1.3</w:t>
            </w:r>
          </w:p>
        </w:tc>
        <w:tc>
          <w:tcPr>
            <w:tcW w:w="2409" w:type="dxa"/>
            <w:tcBorders>
              <w:top w:val="nil"/>
              <w:left w:val="nil"/>
              <w:bottom w:val="nil"/>
              <w:right w:val="nil"/>
            </w:tcBorders>
          </w:tcPr>
          <w:p w14:paraId="13F557F0">
            <w:pPr>
              <w:spacing w:before="40" w:after="40" w:line="252" w:lineRule="auto"/>
              <w:jc w:val="center"/>
            </w:pPr>
            <w:r>
              <w:rPr>
                <w:rFonts w:ascii="Times New Roman" w:hAnsi="Times New Roman" w:eastAsia="宋体"/>
                <w:b w:val="0"/>
                <w:sz w:val="17"/>
              </w:rPr>
              <w:t>-6.7***</w:t>
            </w:r>
          </w:p>
        </w:tc>
      </w:tr>
      <w:tr w14:paraId="0AE85159">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15293131">
            <w:pPr>
              <w:spacing w:before="40" w:after="40" w:line="252" w:lineRule="auto"/>
              <w:jc w:val="left"/>
            </w:pPr>
            <w:r>
              <w:rPr>
                <w:rFonts w:ascii="Times New Roman" w:hAnsi="Times New Roman" w:eastAsia="宋体"/>
                <w:b w:val="0"/>
                <w:sz w:val="17"/>
              </w:rPr>
              <w:t>硕士及以上</w:t>
            </w:r>
          </w:p>
        </w:tc>
        <w:tc>
          <w:tcPr>
            <w:tcW w:w="2409" w:type="dxa"/>
            <w:tcBorders>
              <w:top w:val="nil"/>
              <w:left w:val="nil"/>
              <w:bottom w:val="nil"/>
              <w:right w:val="nil"/>
            </w:tcBorders>
          </w:tcPr>
          <w:p w14:paraId="0DA42E25">
            <w:pPr>
              <w:spacing w:before="40" w:after="40" w:line="252" w:lineRule="auto"/>
              <w:jc w:val="center"/>
            </w:pPr>
            <w:r>
              <w:rPr>
                <w:rFonts w:ascii="Times New Roman" w:hAnsi="Times New Roman" w:eastAsia="宋体"/>
                <w:b w:val="0"/>
                <w:sz w:val="17"/>
              </w:rPr>
              <w:t>+7.1***</w:t>
            </w:r>
          </w:p>
        </w:tc>
        <w:tc>
          <w:tcPr>
            <w:tcW w:w="2409" w:type="dxa"/>
            <w:tcBorders>
              <w:top w:val="nil"/>
              <w:left w:val="nil"/>
              <w:bottom w:val="nil"/>
              <w:right w:val="nil"/>
            </w:tcBorders>
          </w:tcPr>
          <w:p w14:paraId="3451DF24">
            <w:pPr>
              <w:spacing w:before="40" w:after="40" w:line="252" w:lineRule="auto"/>
              <w:jc w:val="center"/>
            </w:pPr>
            <w:r>
              <w:rPr>
                <w:rFonts w:ascii="Times New Roman" w:hAnsi="Times New Roman" w:eastAsia="宋体"/>
                <w:b w:val="0"/>
                <w:sz w:val="17"/>
              </w:rPr>
              <w:t>+4.2***</w:t>
            </w:r>
          </w:p>
        </w:tc>
        <w:tc>
          <w:tcPr>
            <w:tcW w:w="2409" w:type="dxa"/>
            <w:tcBorders>
              <w:top w:val="nil"/>
              <w:left w:val="nil"/>
              <w:bottom w:val="nil"/>
              <w:right w:val="nil"/>
            </w:tcBorders>
          </w:tcPr>
          <w:p w14:paraId="27206CF8">
            <w:pPr>
              <w:spacing w:before="40" w:after="40" w:line="252" w:lineRule="auto"/>
              <w:jc w:val="center"/>
            </w:pPr>
            <w:r>
              <w:rPr>
                <w:rFonts w:ascii="Times New Roman" w:hAnsi="Times New Roman" w:eastAsia="宋体"/>
                <w:b w:val="0"/>
                <w:sz w:val="17"/>
              </w:rPr>
              <w:t>+0.9</w:t>
            </w:r>
          </w:p>
        </w:tc>
      </w:tr>
      <w:tr w14:paraId="5D6A8B9F">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005E5691">
            <w:pPr>
              <w:spacing w:before="40" w:after="40" w:line="252" w:lineRule="auto"/>
              <w:jc w:val="left"/>
            </w:pPr>
            <w:r>
              <w:rPr>
                <w:rFonts w:ascii="Times New Roman" w:hAnsi="Times New Roman" w:eastAsia="宋体"/>
                <w:b w:val="0"/>
                <w:sz w:val="17"/>
              </w:rPr>
              <w:t>名校毕业</w:t>
            </w:r>
          </w:p>
        </w:tc>
        <w:tc>
          <w:tcPr>
            <w:tcW w:w="2409" w:type="dxa"/>
            <w:tcBorders>
              <w:top w:val="nil"/>
              <w:left w:val="nil"/>
              <w:bottom w:val="nil"/>
              <w:right w:val="nil"/>
            </w:tcBorders>
          </w:tcPr>
          <w:p w14:paraId="43579851">
            <w:pPr>
              <w:spacing w:before="40" w:after="40" w:line="252" w:lineRule="auto"/>
              <w:jc w:val="center"/>
            </w:pPr>
            <w:r>
              <w:rPr>
                <w:rFonts w:ascii="Times New Roman" w:hAnsi="Times New Roman" w:eastAsia="宋体"/>
                <w:b w:val="0"/>
                <w:sz w:val="17"/>
              </w:rPr>
              <w:t>-0.3</w:t>
            </w:r>
          </w:p>
        </w:tc>
        <w:tc>
          <w:tcPr>
            <w:tcW w:w="2409" w:type="dxa"/>
            <w:tcBorders>
              <w:top w:val="nil"/>
              <w:left w:val="nil"/>
              <w:bottom w:val="nil"/>
              <w:right w:val="nil"/>
            </w:tcBorders>
          </w:tcPr>
          <w:p w14:paraId="0024A7FA">
            <w:pPr>
              <w:spacing w:before="40" w:after="40" w:line="252" w:lineRule="auto"/>
              <w:jc w:val="center"/>
            </w:pPr>
            <w:r>
              <w:rPr>
                <w:rFonts w:ascii="Times New Roman" w:hAnsi="Times New Roman" w:eastAsia="宋体"/>
                <w:b w:val="0"/>
                <w:sz w:val="17"/>
              </w:rPr>
              <w:t>+1.0</w:t>
            </w:r>
          </w:p>
        </w:tc>
        <w:tc>
          <w:tcPr>
            <w:tcW w:w="2409" w:type="dxa"/>
            <w:tcBorders>
              <w:top w:val="nil"/>
              <w:left w:val="nil"/>
              <w:bottom w:val="nil"/>
              <w:right w:val="nil"/>
            </w:tcBorders>
          </w:tcPr>
          <w:p w14:paraId="6E03653A">
            <w:pPr>
              <w:spacing w:before="40" w:after="40" w:line="252" w:lineRule="auto"/>
              <w:jc w:val="center"/>
            </w:pPr>
            <w:r>
              <w:rPr>
                <w:rFonts w:ascii="Times New Roman" w:hAnsi="Times New Roman" w:eastAsia="宋体"/>
                <w:b w:val="0"/>
                <w:sz w:val="17"/>
              </w:rPr>
              <w:t>+0.8</w:t>
            </w:r>
          </w:p>
        </w:tc>
      </w:tr>
      <w:tr w14:paraId="62505BBC">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6753D2A9">
            <w:pPr>
              <w:spacing w:before="40" w:after="40" w:line="252" w:lineRule="auto"/>
              <w:jc w:val="left"/>
            </w:pPr>
            <w:r>
              <w:rPr>
                <w:rFonts w:ascii="Times New Roman" w:hAnsi="Times New Roman" w:eastAsia="宋体"/>
                <w:b w:val="0"/>
                <w:sz w:val="17"/>
              </w:rPr>
              <w:t>风险偏好不对称性</w:t>
            </w:r>
          </w:p>
        </w:tc>
        <w:tc>
          <w:tcPr>
            <w:tcW w:w="2409" w:type="dxa"/>
            <w:tcBorders>
              <w:top w:val="nil"/>
              <w:left w:val="nil"/>
              <w:bottom w:val="nil"/>
              <w:right w:val="nil"/>
            </w:tcBorders>
          </w:tcPr>
          <w:p w14:paraId="2264669D">
            <w:pPr>
              <w:spacing w:before="40" w:after="40" w:line="252" w:lineRule="auto"/>
              <w:jc w:val="center"/>
            </w:pPr>
            <w:r>
              <w:rPr>
                <w:rFonts w:ascii="Times New Roman" w:hAnsi="Times New Roman" w:eastAsia="宋体"/>
                <w:b w:val="0"/>
                <w:sz w:val="17"/>
              </w:rPr>
              <w:t>+12.7***</w:t>
            </w:r>
          </w:p>
        </w:tc>
        <w:tc>
          <w:tcPr>
            <w:tcW w:w="2409" w:type="dxa"/>
            <w:tcBorders>
              <w:top w:val="nil"/>
              <w:left w:val="nil"/>
              <w:bottom w:val="nil"/>
              <w:right w:val="nil"/>
            </w:tcBorders>
          </w:tcPr>
          <w:p w14:paraId="4E8A9764">
            <w:pPr>
              <w:spacing w:before="40" w:after="40" w:line="252" w:lineRule="auto"/>
              <w:jc w:val="center"/>
            </w:pPr>
            <w:r>
              <w:rPr>
                <w:rFonts w:ascii="Times New Roman" w:hAnsi="Times New Roman" w:eastAsia="宋体"/>
                <w:b w:val="0"/>
                <w:sz w:val="17"/>
              </w:rPr>
              <w:t>+5.5***</w:t>
            </w:r>
          </w:p>
        </w:tc>
        <w:tc>
          <w:tcPr>
            <w:tcW w:w="2409" w:type="dxa"/>
            <w:tcBorders>
              <w:top w:val="nil"/>
              <w:left w:val="nil"/>
              <w:bottom w:val="nil"/>
              <w:right w:val="nil"/>
            </w:tcBorders>
          </w:tcPr>
          <w:p w14:paraId="7F6EA261">
            <w:pPr>
              <w:spacing w:before="40" w:after="40" w:line="252" w:lineRule="auto"/>
              <w:jc w:val="center"/>
            </w:pPr>
            <w:r>
              <w:rPr>
                <w:rFonts w:ascii="Times New Roman" w:hAnsi="Times New Roman" w:eastAsia="宋体"/>
                <w:b w:val="0"/>
                <w:sz w:val="17"/>
              </w:rPr>
              <w:t>+4.0***</w:t>
            </w:r>
          </w:p>
        </w:tc>
      </w:tr>
      <w:tr w14:paraId="72646159">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3745B678">
            <w:pPr>
              <w:spacing w:before="40" w:after="40" w:line="252" w:lineRule="auto"/>
              <w:jc w:val="left"/>
            </w:pPr>
            <w:r>
              <w:rPr>
                <w:rFonts w:ascii="Times New Roman" w:hAnsi="Times New Roman" w:eastAsia="宋体"/>
                <w:b w:val="0"/>
                <w:sz w:val="17"/>
              </w:rPr>
              <w:t>处置效应</w:t>
            </w:r>
          </w:p>
        </w:tc>
        <w:tc>
          <w:tcPr>
            <w:tcW w:w="2409" w:type="dxa"/>
            <w:tcBorders>
              <w:top w:val="nil"/>
              <w:left w:val="nil"/>
              <w:bottom w:val="nil"/>
              <w:right w:val="nil"/>
            </w:tcBorders>
          </w:tcPr>
          <w:p w14:paraId="2C575996">
            <w:pPr>
              <w:spacing w:before="40" w:after="40" w:line="252" w:lineRule="auto"/>
              <w:jc w:val="center"/>
            </w:pPr>
            <w:r>
              <w:rPr>
                <w:rFonts w:ascii="Times New Roman" w:hAnsi="Times New Roman" w:eastAsia="宋体"/>
                <w:b w:val="0"/>
                <w:sz w:val="17"/>
              </w:rPr>
              <w:t>-4.9***</w:t>
            </w:r>
          </w:p>
        </w:tc>
        <w:tc>
          <w:tcPr>
            <w:tcW w:w="2409" w:type="dxa"/>
            <w:tcBorders>
              <w:top w:val="nil"/>
              <w:left w:val="nil"/>
              <w:bottom w:val="nil"/>
              <w:right w:val="nil"/>
            </w:tcBorders>
          </w:tcPr>
          <w:p w14:paraId="4B898D52">
            <w:pPr>
              <w:spacing w:before="40" w:after="40" w:line="252" w:lineRule="auto"/>
              <w:jc w:val="center"/>
            </w:pPr>
            <w:r>
              <w:rPr>
                <w:rFonts w:ascii="Times New Roman" w:hAnsi="Times New Roman" w:eastAsia="宋体"/>
                <w:b w:val="0"/>
                <w:sz w:val="17"/>
              </w:rPr>
              <w:t>-4.0***</w:t>
            </w:r>
          </w:p>
        </w:tc>
        <w:tc>
          <w:tcPr>
            <w:tcW w:w="2409" w:type="dxa"/>
            <w:tcBorders>
              <w:top w:val="nil"/>
              <w:left w:val="nil"/>
              <w:bottom w:val="nil"/>
              <w:right w:val="nil"/>
            </w:tcBorders>
          </w:tcPr>
          <w:p w14:paraId="52AE2AFB">
            <w:pPr>
              <w:spacing w:before="40" w:after="40" w:line="252" w:lineRule="auto"/>
              <w:jc w:val="center"/>
            </w:pPr>
            <w:r>
              <w:rPr>
                <w:rFonts w:ascii="Times New Roman" w:hAnsi="Times New Roman" w:eastAsia="宋体"/>
                <w:b w:val="0"/>
                <w:sz w:val="17"/>
              </w:rPr>
              <w:t>-4.4***</w:t>
            </w:r>
          </w:p>
        </w:tc>
      </w:tr>
      <w:tr w14:paraId="3D582D3B">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4ECAD975">
            <w:pPr>
              <w:spacing w:before="40" w:after="40" w:line="252" w:lineRule="auto"/>
              <w:jc w:val="left"/>
            </w:pPr>
            <w:r>
              <w:rPr>
                <w:rFonts w:ascii="Times New Roman" w:hAnsi="Times New Roman" w:eastAsia="宋体"/>
                <w:b w:val="0"/>
                <w:sz w:val="17"/>
              </w:rPr>
              <w:t>过度自信（换手×过度交易）</w:t>
            </w:r>
          </w:p>
        </w:tc>
        <w:tc>
          <w:tcPr>
            <w:tcW w:w="2409" w:type="dxa"/>
            <w:tcBorders>
              <w:top w:val="nil"/>
              <w:left w:val="nil"/>
              <w:bottom w:val="nil"/>
              <w:right w:val="nil"/>
            </w:tcBorders>
          </w:tcPr>
          <w:p w14:paraId="3EB496D7">
            <w:pPr>
              <w:spacing w:before="40" w:after="40" w:line="252" w:lineRule="auto"/>
              <w:jc w:val="center"/>
            </w:pPr>
            <w:r>
              <w:rPr>
                <w:rFonts w:ascii="Times New Roman" w:hAnsi="Times New Roman" w:eastAsia="宋体"/>
                <w:b w:val="0"/>
                <w:sz w:val="17"/>
              </w:rPr>
              <w:t>+1.4</w:t>
            </w:r>
          </w:p>
        </w:tc>
        <w:tc>
          <w:tcPr>
            <w:tcW w:w="2409" w:type="dxa"/>
            <w:tcBorders>
              <w:top w:val="nil"/>
              <w:left w:val="nil"/>
              <w:bottom w:val="nil"/>
              <w:right w:val="nil"/>
            </w:tcBorders>
          </w:tcPr>
          <w:p w14:paraId="648CA20B">
            <w:pPr>
              <w:spacing w:before="40" w:after="40" w:line="252" w:lineRule="auto"/>
              <w:jc w:val="center"/>
            </w:pPr>
            <w:r>
              <w:rPr>
                <w:rFonts w:ascii="Times New Roman" w:hAnsi="Times New Roman" w:eastAsia="宋体"/>
                <w:b w:val="0"/>
                <w:sz w:val="17"/>
              </w:rPr>
              <w:t>-1.5</w:t>
            </w:r>
          </w:p>
        </w:tc>
        <w:tc>
          <w:tcPr>
            <w:tcW w:w="2409" w:type="dxa"/>
            <w:tcBorders>
              <w:top w:val="nil"/>
              <w:left w:val="nil"/>
              <w:bottom w:val="nil"/>
              <w:right w:val="nil"/>
            </w:tcBorders>
          </w:tcPr>
          <w:p w14:paraId="2DC6C3A1">
            <w:pPr>
              <w:spacing w:before="40" w:after="40" w:line="252" w:lineRule="auto"/>
              <w:jc w:val="center"/>
            </w:pPr>
            <w:r>
              <w:rPr>
                <w:rFonts w:ascii="Times New Roman" w:hAnsi="Times New Roman" w:eastAsia="宋体"/>
                <w:b w:val="0"/>
                <w:sz w:val="17"/>
              </w:rPr>
              <w:t>-3.8***</w:t>
            </w:r>
          </w:p>
        </w:tc>
      </w:tr>
      <w:tr w14:paraId="00616DDE">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31046E63">
            <w:pPr>
              <w:spacing w:before="40" w:after="40" w:line="252" w:lineRule="auto"/>
              <w:jc w:val="left"/>
            </w:pPr>
            <w:r>
              <w:rPr>
                <w:rFonts w:ascii="Times New Roman" w:hAnsi="Times New Roman" w:eastAsia="宋体"/>
                <w:b w:val="0"/>
                <w:sz w:val="17"/>
              </w:rPr>
              <w:t>追涨杀跌</w:t>
            </w:r>
          </w:p>
        </w:tc>
        <w:tc>
          <w:tcPr>
            <w:tcW w:w="2409" w:type="dxa"/>
            <w:tcBorders>
              <w:top w:val="nil"/>
              <w:left w:val="nil"/>
              <w:bottom w:val="nil"/>
              <w:right w:val="nil"/>
            </w:tcBorders>
          </w:tcPr>
          <w:p w14:paraId="7E7EDCC1">
            <w:pPr>
              <w:spacing w:before="40" w:after="40" w:line="252" w:lineRule="auto"/>
              <w:jc w:val="center"/>
            </w:pPr>
            <w:r>
              <w:rPr>
                <w:rFonts w:ascii="Times New Roman" w:hAnsi="Times New Roman" w:eastAsia="宋体"/>
                <w:b w:val="0"/>
                <w:sz w:val="17"/>
              </w:rPr>
              <w:t>-2.1**</w:t>
            </w:r>
          </w:p>
        </w:tc>
        <w:tc>
          <w:tcPr>
            <w:tcW w:w="2409" w:type="dxa"/>
            <w:tcBorders>
              <w:top w:val="nil"/>
              <w:left w:val="nil"/>
              <w:bottom w:val="nil"/>
              <w:right w:val="nil"/>
            </w:tcBorders>
          </w:tcPr>
          <w:p w14:paraId="1A365FBE">
            <w:pPr>
              <w:spacing w:before="40" w:after="40" w:line="252" w:lineRule="auto"/>
              <w:jc w:val="center"/>
            </w:pPr>
            <w:r>
              <w:rPr>
                <w:rFonts w:ascii="Times New Roman" w:hAnsi="Times New Roman" w:eastAsia="宋体"/>
                <w:b w:val="0"/>
                <w:sz w:val="17"/>
              </w:rPr>
              <w:t>-3.4***</w:t>
            </w:r>
          </w:p>
        </w:tc>
        <w:tc>
          <w:tcPr>
            <w:tcW w:w="2409" w:type="dxa"/>
            <w:tcBorders>
              <w:top w:val="nil"/>
              <w:left w:val="nil"/>
              <w:bottom w:val="nil"/>
              <w:right w:val="nil"/>
            </w:tcBorders>
          </w:tcPr>
          <w:p w14:paraId="79D697D6">
            <w:pPr>
              <w:spacing w:before="40" w:after="40" w:line="252" w:lineRule="auto"/>
              <w:jc w:val="center"/>
            </w:pPr>
            <w:r>
              <w:rPr>
                <w:rFonts w:ascii="Times New Roman" w:hAnsi="Times New Roman" w:eastAsia="宋体"/>
                <w:b w:val="0"/>
                <w:sz w:val="17"/>
              </w:rPr>
              <w:t>-1.6</w:t>
            </w:r>
          </w:p>
        </w:tc>
      </w:tr>
      <w:tr w14:paraId="4ECACE2C">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301BCC9D">
            <w:pPr>
              <w:spacing w:before="40" w:after="40" w:line="252" w:lineRule="auto"/>
              <w:jc w:val="left"/>
            </w:pPr>
            <w:r>
              <w:rPr>
                <w:rFonts w:ascii="Times New Roman" w:hAnsi="Times New Roman" w:eastAsia="宋体"/>
                <w:b w:val="0"/>
                <w:sz w:val="17"/>
              </w:rPr>
              <w:t>锚定效应</w:t>
            </w:r>
          </w:p>
        </w:tc>
        <w:tc>
          <w:tcPr>
            <w:tcW w:w="2409" w:type="dxa"/>
            <w:tcBorders>
              <w:top w:val="nil"/>
              <w:left w:val="nil"/>
              <w:bottom w:val="nil"/>
              <w:right w:val="nil"/>
            </w:tcBorders>
          </w:tcPr>
          <w:p w14:paraId="25A7771E">
            <w:pPr>
              <w:spacing w:before="40" w:after="40" w:line="252" w:lineRule="auto"/>
              <w:jc w:val="center"/>
            </w:pPr>
            <w:r>
              <w:rPr>
                <w:rFonts w:ascii="Times New Roman" w:hAnsi="Times New Roman" w:eastAsia="宋体"/>
                <w:b w:val="0"/>
                <w:sz w:val="17"/>
              </w:rPr>
              <w:t>+7.5***</w:t>
            </w:r>
          </w:p>
        </w:tc>
        <w:tc>
          <w:tcPr>
            <w:tcW w:w="2409" w:type="dxa"/>
            <w:tcBorders>
              <w:top w:val="nil"/>
              <w:left w:val="nil"/>
              <w:bottom w:val="nil"/>
              <w:right w:val="nil"/>
            </w:tcBorders>
          </w:tcPr>
          <w:p w14:paraId="2E763346">
            <w:pPr>
              <w:spacing w:before="40" w:after="40" w:line="252" w:lineRule="auto"/>
              <w:jc w:val="center"/>
            </w:pPr>
            <w:r>
              <w:rPr>
                <w:rFonts w:ascii="Times New Roman" w:hAnsi="Times New Roman" w:eastAsia="宋体"/>
                <w:b w:val="0"/>
                <w:sz w:val="17"/>
              </w:rPr>
              <w:t>+5.7***</w:t>
            </w:r>
          </w:p>
        </w:tc>
        <w:tc>
          <w:tcPr>
            <w:tcW w:w="2409" w:type="dxa"/>
            <w:tcBorders>
              <w:top w:val="nil"/>
              <w:left w:val="nil"/>
              <w:bottom w:val="nil"/>
              <w:right w:val="nil"/>
            </w:tcBorders>
          </w:tcPr>
          <w:p w14:paraId="08028134">
            <w:pPr>
              <w:spacing w:before="40" w:after="40" w:line="252" w:lineRule="auto"/>
              <w:jc w:val="center"/>
            </w:pPr>
            <w:r>
              <w:rPr>
                <w:rFonts w:ascii="Times New Roman" w:hAnsi="Times New Roman" w:eastAsia="宋体"/>
                <w:b w:val="0"/>
                <w:sz w:val="17"/>
              </w:rPr>
              <w:t>+3.1***</w:t>
            </w:r>
          </w:p>
        </w:tc>
      </w:tr>
      <w:tr w14:paraId="0C2B20C0">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63E3EC59">
            <w:pPr>
              <w:spacing w:before="40" w:after="40" w:line="252" w:lineRule="auto"/>
              <w:jc w:val="left"/>
            </w:pPr>
            <w:r>
              <w:rPr>
                <w:rFonts w:ascii="Times New Roman" w:hAnsi="Times New Roman" w:eastAsia="宋体"/>
                <w:b w:val="0"/>
                <w:sz w:val="17"/>
              </w:rPr>
              <w:t>行业集中度</w:t>
            </w:r>
          </w:p>
        </w:tc>
        <w:tc>
          <w:tcPr>
            <w:tcW w:w="2409" w:type="dxa"/>
            <w:tcBorders>
              <w:top w:val="nil"/>
              <w:left w:val="nil"/>
              <w:bottom w:val="nil"/>
              <w:right w:val="nil"/>
            </w:tcBorders>
          </w:tcPr>
          <w:p w14:paraId="28F33F95">
            <w:pPr>
              <w:spacing w:before="40" w:after="40" w:line="252" w:lineRule="auto"/>
              <w:jc w:val="center"/>
            </w:pPr>
            <w:r>
              <w:rPr>
                <w:rFonts w:ascii="Times New Roman" w:hAnsi="Times New Roman" w:eastAsia="宋体"/>
                <w:b w:val="0"/>
                <w:sz w:val="17"/>
              </w:rPr>
              <w:t>+10.9***</w:t>
            </w:r>
          </w:p>
        </w:tc>
        <w:tc>
          <w:tcPr>
            <w:tcW w:w="2409" w:type="dxa"/>
            <w:tcBorders>
              <w:top w:val="nil"/>
              <w:left w:val="nil"/>
              <w:bottom w:val="nil"/>
              <w:right w:val="nil"/>
            </w:tcBorders>
          </w:tcPr>
          <w:p w14:paraId="0600D5E0">
            <w:pPr>
              <w:spacing w:before="40" w:after="40" w:line="252" w:lineRule="auto"/>
              <w:jc w:val="center"/>
            </w:pPr>
            <w:r>
              <w:rPr>
                <w:rFonts w:ascii="Times New Roman" w:hAnsi="Times New Roman" w:eastAsia="宋体"/>
                <w:b w:val="0"/>
                <w:sz w:val="17"/>
              </w:rPr>
              <w:t>+4.9***</w:t>
            </w:r>
          </w:p>
        </w:tc>
        <w:tc>
          <w:tcPr>
            <w:tcW w:w="2409" w:type="dxa"/>
            <w:tcBorders>
              <w:top w:val="nil"/>
              <w:left w:val="nil"/>
              <w:bottom w:val="nil"/>
              <w:right w:val="nil"/>
            </w:tcBorders>
          </w:tcPr>
          <w:p w14:paraId="44E417A3">
            <w:pPr>
              <w:spacing w:before="40" w:after="40" w:line="252" w:lineRule="auto"/>
              <w:jc w:val="center"/>
            </w:pPr>
            <w:r>
              <w:rPr>
                <w:rFonts w:ascii="Times New Roman" w:hAnsi="Times New Roman" w:eastAsia="宋体"/>
                <w:b w:val="0"/>
                <w:sz w:val="17"/>
              </w:rPr>
              <w:t>+5.8***</w:t>
            </w:r>
          </w:p>
        </w:tc>
      </w:tr>
      <w:tr w14:paraId="1ECFB767">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789405FD">
            <w:pPr>
              <w:spacing w:before="40" w:after="40" w:line="252" w:lineRule="auto"/>
              <w:jc w:val="left"/>
            </w:pPr>
            <w:r>
              <w:rPr>
                <w:rFonts w:ascii="Times New Roman" w:hAnsi="Times New Roman" w:eastAsia="宋体"/>
                <w:b w:val="0"/>
                <w:sz w:val="17"/>
              </w:rPr>
              <w:t>行业风格漂移指数</w:t>
            </w:r>
          </w:p>
        </w:tc>
        <w:tc>
          <w:tcPr>
            <w:tcW w:w="2409" w:type="dxa"/>
            <w:tcBorders>
              <w:top w:val="nil"/>
              <w:left w:val="nil"/>
              <w:bottom w:val="nil"/>
              <w:right w:val="nil"/>
            </w:tcBorders>
          </w:tcPr>
          <w:p w14:paraId="07DD579A">
            <w:pPr>
              <w:spacing w:before="40" w:after="40" w:line="252" w:lineRule="auto"/>
              <w:jc w:val="center"/>
            </w:pPr>
            <w:r>
              <w:rPr>
                <w:rFonts w:ascii="Times New Roman" w:hAnsi="Times New Roman" w:eastAsia="宋体"/>
                <w:b w:val="0"/>
                <w:sz w:val="17"/>
              </w:rPr>
              <w:t>-9.2***</w:t>
            </w:r>
          </w:p>
        </w:tc>
        <w:tc>
          <w:tcPr>
            <w:tcW w:w="2409" w:type="dxa"/>
            <w:tcBorders>
              <w:top w:val="nil"/>
              <w:left w:val="nil"/>
              <w:bottom w:val="nil"/>
              <w:right w:val="nil"/>
            </w:tcBorders>
          </w:tcPr>
          <w:p w14:paraId="7D94B3FC">
            <w:pPr>
              <w:spacing w:before="40" w:after="40" w:line="252" w:lineRule="auto"/>
              <w:jc w:val="center"/>
            </w:pPr>
            <w:r>
              <w:rPr>
                <w:rFonts w:ascii="Times New Roman" w:hAnsi="Times New Roman" w:eastAsia="宋体"/>
                <w:b w:val="0"/>
                <w:sz w:val="17"/>
              </w:rPr>
              <w:t>-4.9***</w:t>
            </w:r>
          </w:p>
        </w:tc>
        <w:tc>
          <w:tcPr>
            <w:tcW w:w="2409" w:type="dxa"/>
            <w:tcBorders>
              <w:top w:val="nil"/>
              <w:left w:val="nil"/>
              <w:bottom w:val="nil"/>
              <w:right w:val="nil"/>
            </w:tcBorders>
          </w:tcPr>
          <w:p w14:paraId="1AD6493C">
            <w:pPr>
              <w:spacing w:before="40" w:after="40" w:line="252" w:lineRule="auto"/>
              <w:jc w:val="center"/>
            </w:pPr>
            <w:r>
              <w:rPr>
                <w:rFonts w:ascii="Times New Roman" w:hAnsi="Times New Roman" w:eastAsia="宋体"/>
                <w:b w:val="0"/>
                <w:sz w:val="17"/>
              </w:rPr>
              <w:t>-4.4***</w:t>
            </w:r>
          </w:p>
        </w:tc>
      </w:tr>
      <w:tr w14:paraId="5363A1F1">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4A06D523">
            <w:pPr>
              <w:spacing w:before="40" w:after="40" w:line="252" w:lineRule="auto"/>
              <w:jc w:val="left"/>
            </w:pPr>
            <w:r>
              <w:rPr>
                <w:rFonts w:ascii="Times New Roman" w:hAnsi="Times New Roman" w:eastAsia="宋体"/>
                <w:b w:val="0"/>
                <w:sz w:val="17"/>
              </w:rPr>
              <w:t>改进主动份额</w:t>
            </w:r>
          </w:p>
        </w:tc>
        <w:tc>
          <w:tcPr>
            <w:tcW w:w="2409" w:type="dxa"/>
            <w:tcBorders>
              <w:top w:val="nil"/>
              <w:left w:val="nil"/>
              <w:bottom w:val="nil"/>
              <w:right w:val="nil"/>
            </w:tcBorders>
          </w:tcPr>
          <w:p w14:paraId="5B41FF13">
            <w:pPr>
              <w:spacing w:before="40" w:after="40" w:line="252" w:lineRule="auto"/>
              <w:jc w:val="center"/>
            </w:pPr>
            <w:r>
              <w:rPr>
                <w:rFonts w:ascii="Times New Roman" w:hAnsi="Times New Roman" w:eastAsia="宋体"/>
                <w:b w:val="0"/>
                <w:sz w:val="17"/>
              </w:rPr>
              <w:t>+3.2***</w:t>
            </w:r>
          </w:p>
        </w:tc>
        <w:tc>
          <w:tcPr>
            <w:tcW w:w="2409" w:type="dxa"/>
            <w:tcBorders>
              <w:top w:val="nil"/>
              <w:left w:val="nil"/>
              <w:bottom w:val="nil"/>
              <w:right w:val="nil"/>
            </w:tcBorders>
          </w:tcPr>
          <w:p w14:paraId="46C3DA29">
            <w:pPr>
              <w:spacing w:before="40" w:after="40" w:line="252" w:lineRule="auto"/>
              <w:jc w:val="center"/>
            </w:pPr>
            <w:r>
              <w:rPr>
                <w:rFonts w:ascii="Times New Roman" w:hAnsi="Times New Roman" w:eastAsia="宋体"/>
                <w:b w:val="0"/>
                <w:sz w:val="17"/>
              </w:rPr>
              <w:t>+2.7***</w:t>
            </w:r>
          </w:p>
        </w:tc>
        <w:tc>
          <w:tcPr>
            <w:tcW w:w="2409" w:type="dxa"/>
            <w:tcBorders>
              <w:top w:val="nil"/>
              <w:left w:val="nil"/>
              <w:bottom w:val="nil"/>
              <w:right w:val="nil"/>
            </w:tcBorders>
          </w:tcPr>
          <w:p w14:paraId="014D8F59">
            <w:pPr>
              <w:spacing w:before="40" w:after="40" w:line="252" w:lineRule="auto"/>
              <w:jc w:val="center"/>
            </w:pPr>
            <w:r>
              <w:rPr>
                <w:rFonts w:ascii="Times New Roman" w:hAnsi="Times New Roman" w:eastAsia="宋体"/>
                <w:b w:val="0"/>
                <w:sz w:val="17"/>
              </w:rPr>
              <w:t>-0.3</w:t>
            </w:r>
          </w:p>
        </w:tc>
      </w:tr>
      <w:tr w14:paraId="6899D01A">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6805BACB">
            <w:pPr>
              <w:spacing w:before="40" w:after="40" w:line="252" w:lineRule="auto"/>
              <w:jc w:val="left"/>
            </w:pPr>
            <w:r>
              <w:rPr>
                <w:rFonts w:ascii="Times New Roman" w:hAnsi="Times New Roman" w:eastAsia="宋体"/>
                <w:b w:val="0"/>
                <w:sz w:val="17"/>
              </w:rPr>
              <w:t>调仓幅度</w:t>
            </w:r>
          </w:p>
        </w:tc>
        <w:tc>
          <w:tcPr>
            <w:tcW w:w="2409" w:type="dxa"/>
            <w:tcBorders>
              <w:top w:val="nil"/>
              <w:left w:val="nil"/>
              <w:bottom w:val="nil"/>
              <w:right w:val="nil"/>
            </w:tcBorders>
          </w:tcPr>
          <w:p w14:paraId="3DF5A566">
            <w:pPr>
              <w:spacing w:before="40" w:after="40" w:line="252" w:lineRule="auto"/>
              <w:jc w:val="center"/>
            </w:pPr>
            <w:r>
              <w:rPr>
                <w:rFonts w:ascii="Times New Roman" w:hAnsi="Times New Roman" w:eastAsia="宋体"/>
                <w:b w:val="0"/>
                <w:sz w:val="17"/>
              </w:rPr>
              <w:t>+14.6***</w:t>
            </w:r>
          </w:p>
        </w:tc>
        <w:tc>
          <w:tcPr>
            <w:tcW w:w="2409" w:type="dxa"/>
            <w:tcBorders>
              <w:top w:val="nil"/>
              <w:left w:val="nil"/>
              <w:bottom w:val="nil"/>
              <w:right w:val="nil"/>
            </w:tcBorders>
          </w:tcPr>
          <w:p w14:paraId="02CCEAFF">
            <w:pPr>
              <w:spacing w:before="40" w:after="40" w:line="252" w:lineRule="auto"/>
              <w:jc w:val="center"/>
            </w:pPr>
            <w:r>
              <w:rPr>
                <w:rFonts w:ascii="Times New Roman" w:hAnsi="Times New Roman" w:eastAsia="宋体"/>
                <w:b w:val="0"/>
                <w:sz w:val="17"/>
              </w:rPr>
              <w:t>+6.2***</w:t>
            </w:r>
          </w:p>
        </w:tc>
        <w:tc>
          <w:tcPr>
            <w:tcW w:w="2409" w:type="dxa"/>
            <w:tcBorders>
              <w:top w:val="nil"/>
              <w:left w:val="nil"/>
              <w:bottom w:val="nil"/>
              <w:right w:val="nil"/>
            </w:tcBorders>
          </w:tcPr>
          <w:p w14:paraId="1EB91987">
            <w:pPr>
              <w:spacing w:before="40" w:after="40" w:line="252" w:lineRule="auto"/>
              <w:jc w:val="center"/>
            </w:pPr>
            <w:r>
              <w:rPr>
                <w:rFonts w:ascii="Times New Roman" w:hAnsi="Times New Roman" w:eastAsia="宋体"/>
                <w:b w:val="0"/>
                <w:sz w:val="17"/>
              </w:rPr>
              <w:t>+5.0***</w:t>
            </w:r>
          </w:p>
        </w:tc>
      </w:tr>
      <w:tr w14:paraId="0A81058D">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71D4A728">
            <w:pPr>
              <w:spacing w:before="40" w:after="40" w:line="252" w:lineRule="auto"/>
              <w:jc w:val="left"/>
            </w:pPr>
            <w:r>
              <w:rPr>
                <w:rFonts w:ascii="Times New Roman" w:hAnsi="Times New Roman" w:eastAsia="宋体"/>
                <w:b w:val="0"/>
                <w:sz w:val="17"/>
              </w:rPr>
              <w:t>下行保护系数（−HM γ）</w:t>
            </w:r>
          </w:p>
        </w:tc>
        <w:tc>
          <w:tcPr>
            <w:tcW w:w="2409" w:type="dxa"/>
            <w:tcBorders>
              <w:top w:val="nil"/>
              <w:left w:val="nil"/>
              <w:bottom w:val="nil"/>
              <w:right w:val="nil"/>
            </w:tcBorders>
          </w:tcPr>
          <w:p w14:paraId="2F5C0FD1">
            <w:pPr>
              <w:spacing w:before="40" w:after="40" w:line="252" w:lineRule="auto"/>
              <w:jc w:val="center"/>
            </w:pPr>
            <w:r>
              <w:rPr>
                <w:rFonts w:ascii="Times New Roman" w:hAnsi="Times New Roman" w:eastAsia="宋体"/>
                <w:b w:val="0"/>
                <w:sz w:val="17"/>
              </w:rPr>
              <w:t>+1.6*</w:t>
            </w:r>
          </w:p>
        </w:tc>
        <w:tc>
          <w:tcPr>
            <w:tcW w:w="2409" w:type="dxa"/>
            <w:tcBorders>
              <w:top w:val="nil"/>
              <w:left w:val="nil"/>
              <w:bottom w:val="nil"/>
              <w:right w:val="nil"/>
            </w:tcBorders>
          </w:tcPr>
          <w:p w14:paraId="03C9E9C5">
            <w:pPr>
              <w:spacing w:before="40" w:after="40" w:line="252" w:lineRule="auto"/>
              <w:jc w:val="center"/>
            </w:pPr>
            <w:r>
              <w:rPr>
                <w:rFonts w:ascii="Times New Roman" w:hAnsi="Times New Roman" w:eastAsia="宋体"/>
                <w:b w:val="0"/>
                <w:sz w:val="17"/>
              </w:rPr>
              <w:t>+1.6</w:t>
            </w:r>
          </w:p>
        </w:tc>
        <w:tc>
          <w:tcPr>
            <w:tcW w:w="2409" w:type="dxa"/>
            <w:tcBorders>
              <w:top w:val="nil"/>
              <w:left w:val="nil"/>
              <w:bottom w:val="nil"/>
              <w:right w:val="nil"/>
            </w:tcBorders>
          </w:tcPr>
          <w:p w14:paraId="038DDC41">
            <w:pPr>
              <w:spacing w:before="40" w:after="40" w:line="252" w:lineRule="auto"/>
              <w:jc w:val="center"/>
            </w:pPr>
            <w:r>
              <w:rPr>
                <w:rFonts w:ascii="Times New Roman" w:hAnsi="Times New Roman" w:eastAsia="宋体"/>
                <w:b w:val="0"/>
                <w:sz w:val="17"/>
              </w:rPr>
              <w:t>+4.9***</w:t>
            </w:r>
          </w:p>
        </w:tc>
      </w:tr>
      <w:tr w14:paraId="27FDC78C">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767FF843">
            <w:pPr>
              <w:spacing w:before="40" w:after="40" w:line="252" w:lineRule="auto"/>
              <w:jc w:val="left"/>
            </w:pPr>
            <w:r>
              <w:rPr>
                <w:rFonts w:ascii="Times New Roman" w:hAnsi="Times New Roman" w:eastAsia="宋体"/>
                <w:b w:val="0"/>
                <w:sz w:val="17"/>
              </w:rPr>
              <w:t>收益波动率</w:t>
            </w:r>
          </w:p>
        </w:tc>
        <w:tc>
          <w:tcPr>
            <w:tcW w:w="2409" w:type="dxa"/>
            <w:tcBorders>
              <w:top w:val="nil"/>
              <w:left w:val="nil"/>
              <w:bottom w:val="nil"/>
              <w:right w:val="nil"/>
            </w:tcBorders>
          </w:tcPr>
          <w:p w14:paraId="43426E3A">
            <w:pPr>
              <w:spacing w:before="40" w:after="40" w:line="252" w:lineRule="auto"/>
              <w:jc w:val="center"/>
            </w:pPr>
            <w:r>
              <w:rPr>
                <w:rFonts w:ascii="Times New Roman" w:hAnsi="Times New Roman" w:eastAsia="宋体"/>
                <w:b w:val="0"/>
                <w:sz w:val="17"/>
              </w:rPr>
              <w:t>+18.0***</w:t>
            </w:r>
          </w:p>
        </w:tc>
        <w:tc>
          <w:tcPr>
            <w:tcW w:w="2409" w:type="dxa"/>
            <w:tcBorders>
              <w:top w:val="nil"/>
              <w:left w:val="nil"/>
              <w:bottom w:val="nil"/>
              <w:right w:val="nil"/>
            </w:tcBorders>
          </w:tcPr>
          <w:p w14:paraId="49E3145E">
            <w:pPr>
              <w:spacing w:before="40" w:after="40" w:line="252" w:lineRule="auto"/>
              <w:jc w:val="center"/>
            </w:pPr>
            <w:r>
              <w:rPr>
                <w:rFonts w:ascii="Times New Roman" w:hAnsi="Times New Roman" w:eastAsia="宋体"/>
                <w:b w:val="0"/>
                <w:sz w:val="17"/>
              </w:rPr>
              <w:t>+7.2***</w:t>
            </w:r>
          </w:p>
        </w:tc>
        <w:tc>
          <w:tcPr>
            <w:tcW w:w="2409" w:type="dxa"/>
            <w:tcBorders>
              <w:top w:val="nil"/>
              <w:left w:val="nil"/>
              <w:bottom w:val="nil"/>
              <w:right w:val="nil"/>
            </w:tcBorders>
          </w:tcPr>
          <w:p w14:paraId="7A433C9C">
            <w:pPr>
              <w:spacing w:before="40" w:after="40" w:line="252" w:lineRule="auto"/>
              <w:jc w:val="center"/>
            </w:pPr>
            <w:r>
              <w:rPr>
                <w:rFonts w:ascii="Times New Roman" w:hAnsi="Times New Roman" w:eastAsia="宋体"/>
                <w:b w:val="0"/>
                <w:sz w:val="17"/>
              </w:rPr>
              <w:t>+4.4***</w:t>
            </w:r>
          </w:p>
        </w:tc>
      </w:tr>
      <w:tr w14:paraId="0528718B">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72451388">
            <w:pPr>
              <w:spacing w:before="40" w:after="40" w:line="252" w:lineRule="auto"/>
              <w:jc w:val="left"/>
            </w:pPr>
            <w:r>
              <w:rPr>
                <w:rFonts w:ascii="Times New Roman" w:hAnsi="Times New Roman" w:eastAsia="宋体"/>
                <w:b w:val="0"/>
                <w:sz w:val="17"/>
              </w:rPr>
              <w:t>风险稳定性</w:t>
            </w:r>
          </w:p>
        </w:tc>
        <w:tc>
          <w:tcPr>
            <w:tcW w:w="2409" w:type="dxa"/>
            <w:tcBorders>
              <w:top w:val="nil"/>
              <w:left w:val="nil"/>
              <w:bottom w:val="nil"/>
              <w:right w:val="nil"/>
            </w:tcBorders>
          </w:tcPr>
          <w:p w14:paraId="021193DE">
            <w:pPr>
              <w:spacing w:before="40" w:after="40" w:line="252" w:lineRule="auto"/>
              <w:jc w:val="center"/>
            </w:pPr>
            <w:r>
              <w:rPr>
                <w:rFonts w:ascii="Times New Roman" w:hAnsi="Times New Roman" w:eastAsia="宋体"/>
                <w:b w:val="0"/>
                <w:sz w:val="17"/>
              </w:rPr>
              <w:t>-13.8***</w:t>
            </w:r>
          </w:p>
        </w:tc>
        <w:tc>
          <w:tcPr>
            <w:tcW w:w="2409" w:type="dxa"/>
            <w:tcBorders>
              <w:top w:val="nil"/>
              <w:left w:val="nil"/>
              <w:bottom w:val="nil"/>
              <w:right w:val="nil"/>
            </w:tcBorders>
          </w:tcPr>
          <w:p w14:paraId="509B5E93">
            <w:pPr>
              <w:spacing w:before="40" w:after="40" w:line="252" w:lineRule="auto"/>
              <w:jc w:val="center"/>
            </w:pPr>
            <w:r>
              <w:rPr>
                <w:rFonts w:ascii="Times New Roman" w:hAnsi="Times New Roman" w:eastAsia="宋体"/>
                <w:b w:val="0"/>
                <w:sz w:val="17"/>
              </w:rPr>
              <w:t>-12.2***</w:t>
            </w:r>
          </w:p>
        </w:tc>
        <w:tc>
          <w:tcPr>
            <w:tcW w:w="2409" w:type="dxa"/>
            <w:tcBorders>
              <w:top w:val="nil"/>
              <w:left w:val="nil"/>
              <w:bottom w:val="nil"/>
              <w:right w:val="nil"/>
            </w:tcBorders>
          </w:tcPr>
          <w:p w14:paraId="6FE05A6D">
            <w:pPr>
              <w:spacing w:before="40" w:after="40" w:line="252" w:lineRule="auto"/>
              <w:jc w:val="center"/>
            </w:pPr>
            <w:r>
              <w:rPr>
                <w:rFonts w:ascii="Times New Roman" w:hAnsi="Times New Roman" w:eastAsia="宋体"/>
                <w:b w:val="0"/>
                <w:sz w:val="17"/>
              </w:rPr>
              <w:t>-6.0***</w:t>
            </w:r>
          </w:p>
        </w:tc>
      </w:tr>
      <w:tr w14:paraId="03150C0A">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5B00EA15">
            <w:pPr>
              <w:spacing w:before="40" w:after="40" w:line="252" w:lineRule="auto"/>
              <w:jc w:val="left"/>
            </w:pPr>
            <w:r>
              <w:rPr>
                <w:rFonts w:ascii="Times New Roman" w:hAnsi="Times New Roman" w:eastAsia="宋体"/>
                <w:b w:val="0"/>
                <w:sz w:val="17"/>
              </w:rPr>
              <w:t>Sharpe比率</w:t>
            </w:r>
          </w:p>
        </w:tc>
        <w:tc>
          <w:tcPr>
            <w:tcW w:w="2409" w:type="dxa"/>
            <w:tcBorders>
              <w:top w:val="nil"/>
              <w:left w:val="nil"/>
              <w:bottom w:val="nil"/>
              <w:right w:val="nil"/>
            </w:tcBorders>
          </w:tcPr>
          <w:p w14:paraId="675DC375">
            <w:pPr>
              <w:spacing w:before="40" w:after="40" w:line="252" w:lineRule="auto"/>
              <w:jc w:val="center"/>
            </w:pPr>
            <w:r>
              <w:rPr>
                <w:rFonts w:ascii="Times New Roman" w:hAnsi="Times New Roman" w:eastAsia="宋体"/>
                <w:b w:val="0"/>
                <w:sz w:val="17"/>
              </w:rPr>
              <w:t>+6.1***</w:t>
            </w:r>
          </w:p>
        </w:tc>
        <w:tc>
          <w:tcPr>
            <w:tcW w:w="2409" w:type="dxa"/>
            <w:tcBorders>
              <w:top w:val="nil"/>
              <w:left w:val="nil"/>
              <w:bottom w:val="nil"/>
              <w:right w:val="nil"/>
            </w:tcBorders>
          </w:tcPr>
          <w:p w14:paraId="06E5A7FE">
            <w:pPr>
              <w:spacing w:before="40" w:after="40" w:line="252" w:lineRule="auto"/>
              <w:jc w:val="center"/>
            </w:pPr>
            <w:r>
              <w:rPr>
                <w:rFonts w:ascii="Times New Roman" w:hAnsi="Times New Roman" w:eastAsia="宋体"/>
                <w:b w:val="0"/>
                <w:sz w:val="17"/>
              </w:rPr>
              <w:t>+7.5***</w:t>
            </w:r>
          </w:p>
        </w:tc>
        <w:tc>
          <w:tcPr>
            <w:tcW w:w="2409" w:type="dxa"/>
            <w:tcBorders>
              <w:top w:val="nil"/>
              <w:left w:val="nil"/>
              <w:bottom w:val="nil"/>
              <w:right w:val="nil"/>
            </w:tcBorders>
          </w:tcPr>
          <w:p w14:paraId="631CE215">
            <w:pPr>
              <w:spacing w:before="40" w:after="40" w:line="252" w:lineRule="auto"/>
              <w:jc w:val="center"/>
            </w:pPr>
            <w:r>
              <w:rPr>
                <w:rFonts w:ascii="Times New Roman" w:hAnsi="Times New Roman" w:eastAsia="宋体"/>
                <w:b w:val="0"/>
                <w:sz w:val="17"/>
              </w:rPr>
              <w:t>+6.7***</w:t>
            </w:r>
          </w:p>
        </w:tc>
      </w:tr>
      <w:tr w14:paraId="1CCFE0B5">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514FDBF4">
            <w:pPr>
              <w:spacing w:before="40" w:after="40" w:line="252" w:lineRule="auto"/>
              <w:jc w:val="left"/>
            </w:pPr>
            <w:r>
              <w:rPr>
                <w:rFonts w:ascii="Times New Roman" w:hAnsi="Times New Roman" w:eastAsia="宋体"/>
                <w:b w:val="0"/>
                <w:sz w:val="17"/>
              </w:rPr>
              <w:t>Sortino比率</w:t>
            </w:r>
          </w:p>
        </w:tc>
        <w:tc>
          <w:tcPr>
            <w:tcW w:w="2409" w:type="dxa"/>
            <w:tcBorders>
              <w:top w:val="nil"/>
              <w:left w:val="nil"/>
              <w:bottom w:val="nil"/>
              <w:right w:val="nil"/>
            </w:tcBorders>
          </w:tcPr>
          <w:p w14:paraId="0647EBDA">
            <w:pPr>
              <w:spacing w:before="40" w:after="40" w:line="252" w:lineRule="auto"/>
              <w:jc w:val="center"/>
            </w:pPr>
            <w:r>
              <w:rPr>
                <w:rFonts w:ascii="Times New Roman" w:hAnsi="Times New Roman" w:eastAsia="宋体"/>
                <w:b w:val="0"/>
                <w:sz w:val="17"/>
              </w:rPr>
              <w:t>+10.3***</w:t>
            </w:r>
          </w:p>
        </w:tc>
        <w:tc>
          <w:tcPr>
            <w:tcW w:w="2409" w:type="dxa"/>
            <w:tcBorders>
              <w:top w:val="nil"/>
              <w:left w:val="nil"/>
              <w:bottom w:val="nil"/>
              <w:right w:val="nil"/>
            </w:tcBorders>
          </w:tcPr>
          <w:p w14:paraId="7AD75620">
            <w:pPr>
              <w:spacing w:before="40" w:after="40" w:line="252" w:lineRule="auto"/>
              <w:jc w:val="center"/>
            </w:pPr>
            <w:r>
              <w:rPr>
                <w:rFonts w:ascii="Times New Roman" w:hAnsi="Times New Roman" w:eastAsia="宋体"/>
                <w:b w:val="0"/>
                <w:sz w:val="17"/>
              </w:rPr>
              <w:t>+7.5***</w:t>
            </w:r>
          </w:p>
        </w:tc>
        <w:tc>
          <w:tcPr>
            <w:tcW w:w="2409" w:type="dxa"/>
            <w:tcBorders>
              <w:top w:val="nil"/>
              <w:left w:val="nil"/>
              <w:bottom w:val="nil"/>
              <w:right w:val="nil"/>
            </w:tcBorders>
          </w:tcPr>
          <w:p w14:paraId="63BBB894">
            <w:pPr>
              <w:spacing w:before="40" w:after="40" w:line="252" w:lineRule="auto"/>
              <w:jc w:val="center"/>
            </w:pPr>
            <w:r>
              <w:rPr>
                <w:rFonts w:ascii="Times New Roman" w:hAnsi="Times New Roman" w:eastAsia="宋体"/>
                <w:b w:val="0"/>
                <w:sz w:val="17"/>
              </w:rPr>
              <w:t>+6.0***</w:t>
            </w:r>
          </w:p>
        </w:tc>
      </w:tr>
      <w:tr w14:paraId="18A63C25">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50520159">
            <w:pPr>
              <w:spacing w:before="40" w:after="40" w:line="252" w:lineRule="auto"/>
              <w:jc w:val="left"/>
            </w:pPr>
            <w:r>
              <w:rPr>
                <w:rFonts w:ascii="Times New Roman" w:hAnsi="Times New Roman" w:eastAsia="宋体"/>
                <w:b w:val="0"/>
                <w:sz w:val="17"/>
              </w:rPr>
              <w:t>操纵稳健业绩测度MPPM</w:t>
            </w:r>
          </w:p>
        </w:tc>
        <w:tc>
          <w:tcPr>
            <w:tcW w:w="2409" w:type="dxa"/>
            <w:tcBorders>
              <w:top w:val="nil"/>
              <w:left w:val="nil"/>
              <w:bottom w:val="nil"/>
              <w:right w:val="nil"/>
            </w:tcBorders>
          </w:tcPr>
          <w:p w14:paraId="150374D1">
            <w:pPr>
              <w:spacing w:before="40" w:after="40" w:line="252" w:lineRule="auto"/>
              <w:jc w:val="center"/>
            </w:pPr>
            <w:r>
              <w:rPr>
                <w:rFonts w:ascii="Times New Roman" w:hAnsi="Times New Roman" w:eastAsia="宋体"/>
                <w:b w:val="0"/>
                <w:sz w:val="17"/>
              </w:rPr>
              <w:t>+11.7***</w:t>
            </w:r>
          </w:p>
        </w:tc>
        <w:tc>
          <w:tcPr>
            <w:tcW w:w="2409" w:type="dxa"/>
            <w:tcBorders>
              <w:top w:val="nil"/>
              <w:left w:val="nil"/>
              <w:bottom w:val="nil"/>
              <w:right w:val="nil"/>
            </w:tcBorders>
          </w:tcPr>
          <w:p w14:paraId="2BE3ADE8">
            <w:pPr>
              <w:spacing w:before="40" w:after="40" w:line="252" w:lineRule="auto"/>
              <w:jc w:val="center"/>
            </w:pPr>
            <w:r>
              <w:rPr>
                <w:rFonts w:ascii="Times New Roman" w:hAnsi="Times New Roman" w:eastAsia="宋体"/>
                <w:b w:val="0"/>
                <w:sz w:val="17"/>
              </w:rPr>
              <w:t>+12.3***</w:t>
            </w:r>
          </w:p>
        </w:tc>
        <w:tc>
          <w:tcPr>
            <w:tcW w:w="2409" w:type="dxa"/>
            <w:tcBorders>
              <w:top w:val="nil"/>
              <w:left w:val="nil"/>
              <w:bottom w:val="nil"/>
              <w:right w:val="nil"/>
            </w:tcBorders>
          </w:tcPr>
          <w:p w14:paraId="2C542E08">
            <w:pPr>
              <w:spacing w:before="40" w:after="40" w:line="252" w:lineRule="auto"/>
              <w:jc w:val="center"/>
            </w:pPr>
            <w:r>
              <w:rPr>
                <w:rFonts w:ascii="Times New Roman" w:hAnsi="Times New Roman" w:eastAsia="宋体"/>
                <w:b w:val="0"/>
                <w:sz w:val="17"/>
              </w:rPr>
              <w:t>+9.5***</w:t>
            </w:r>
          </w:p>
        </w:tc>
      </w:tr>
      <w:tr w14:paraId="0DC3E6C3">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49D83734">
            <w:pPr>
              <w:spacing w:before="40" w:after="40" w:line="252" w:lineRule="auto"/>
              <w:jc w:val="left"/>
            </w:pPr>
            <w:r>
              <w:rPr>
                <w:rFonts w:ascii="Times New Roman" w:hAnsi="Times New Roman" w:eastAsia="宋体"/>
                <w:b w:val="0"/>
                <w:sz w:val="17"/>
              </w:rPr>
              <w:t>策略偏离指数</w:t>
            </w:r>
          </w:p>
        </w:tc>
        <w:tc>
          <w:tcPr>
            <w:tcW w:w="2409" w:type="dxa"/>
            <w:tcBorders>
              <w:top w:val="nil"/>
              <w:left w:val="nil"/>
              <w:bottom w:val="nil"/>
              <w:right w:val="nil"/>
            </w:tcBorders>
          </w:tcPr>
          <w:p w14:paraId="50D911E0">
            <w:pPr>
              <w:spacing w:before="40" w:after="40" w:line="252" w:lineRule="auto"/>
              <w:jc w:val="center"/>
            </w:pPr>
            <w:r>
              <w:rPr>
                <w:rFonts w:ascii="Times New Roman" w:hAnsi="Times New Roman" w:eastAsia="宋体"/>
                <w:b w:val="0"/>
                <w:sz w:val="17"/>
              </w:rPr>
              <w:t>-9.4***</w:t>
            </w:r>
          </w:p>
        </w:tc>
        <w:tc>
          <w:tcPr>
            <w:tcW w:w="2409" w:type="dxa"/>
            <w:tcBorders>
              <w:top w:val="nil"/>
              <w:left w:val="nil"/>
              <w:bottom w:val="nil"/>
              <w:right w:val="nil"/>
            </w:tcBorders>
          </w:tcPr>
          <w:p w14:paraId="492DCDFE">
            <w:pPr>
              <w:spacing w:before="40" w:after="40" w:line="252" w:lineRule="auto"/>
              <w:jc w:val="center"/>
            </w:pPr>
            <w:r>
              <w:rPr>
                <w:rFonts w:ascii="Times New Roman" w:hAnsi="Times New Roman" w:eastAsia="宋体"/>
                <w:b w:val="0"/>
                <w:sz w:val="17"/>
              </w:rPr>
              <w:t>-3.5***</w:t>
            </w:r>
          </w:p>
        </w:tc>
        <w:tc>
          <w:tcPr>
            <w:tcW w:w="2409" w:type="dxa"/>
            <w:tcBorders>
              <w:top w:val="nil"/>
              <w:left w:val="nil"/>
              <w:bottom w:val="nil"/>
              <w:right w:val="nil"/>
            </w:tcBorders>
          </w:tcPr>
          <w:p w14:paraId="7208F6EB">
            <w:pPr>
              <w:spacing w:before="40" w:after="40" w:line="252" w:lineRule="auto"/>
              <w:jc w:val="center"/>
            </w:pPr>
            <w:r>
              <w:rPr>
                <w:rFonts w:ascii="Times New Roman" w:hAnsi="Times New Roman" w:eastAsia="宋体"/>
                <w:b w:val="0"/>
                <w:sz w:val="17"/>
              </w:rPr>
              <w:t>-4.7***</w:t>
            </w:r>
          </w:p>
        </w:tc>
      </w:tr>
      <w:tr w14:paraId="5C3E58E5">
        <w:tblPrEx>
          <w:tblCellMar>
            <w:top w:w="0" w:type="dxa"/>
            <w:left w:w="108" w:type="dxa"/>
            <w:bottom w:w="0" w:type="dxa"/>
            <w:right w:w="108" w:type="dxa"/>
          </w:tblCellMar>
        </w:tblPrEx>
        <w:trPr>
          <w:jc w:val="center"/>
        </w:trPr>
        <w:tc>
          <w:tcPr>
            <w:tcW w:w="2409" w:type="dxa"/>
            <w:tcBorders>
              <w:top w:val="nil"/>
              <w:left w:val="nil"/>
              <w:bottom w:val="nil"/>
              <w:right w:val="nil"/>
            </w:tcBorders>
          </w:tcPr>
          <w:p w14:paraId="178DA448">
            <w:pPr>
              <w:spacing w:before="40" w:after="40" w:line="252" w:lineRule="auto"/>
              <w:jc w:val="left"/>
            </w:pPr>
            <w:r>
              <w:rPr>
                <w:rFonts w:ascii="Times New Roman" w:hAnsi="Times New Roman" w:eastAsia="宋体"/>
                <w:b w:val="0"/>
                <w:sz w:val="17"/>
              </w:rPr>
              <w:t>交易趋同度LSV</w:t>
            </w:r>
          </w:p>
        </w:tc>
        <w:tc>
          <w:tcPr>
            <w:tcW w:w="2409" w:type="dxa"/>
            <w:tcBorders>
              <w:top w:val="nil"/>
              <w:left w:val="nil"/>
              <w:bottom w:val="nil"/>
              <w:right w:val="nil"/>
            </w:tcBorders>
          </w:tcPr>
          <w:p w14:paraId="0D03C663">
            <w:pPr>
              <w:spacing w:before="40" w:after="40" w:line="252" w:lineRule="auto"/>
              <w:jc w:val="center"/>
            </w:pPr>
            <w:r>
              <w:rPr>
                <w:rFonts w:ascii="Times New Roman" w:hAnsi="Times New Roman" w:eastAsia="宋体"/>
                <w:b w:val="0"/>
                <w:sz w:val="17"/>
              </w:rPr>
              <w:t>+7.0***</w:t>
            </w:r>
          </w:p>
        </w:tc>
        <w:tc>
          <w:tcPr>
            <w:tcW w:w="2409" w:type="dxa"/>
            <w:tcBorders>
              <w:top w:val="nil"/>
              <w:left w:val="nil"/>
              <w:bottom w:val="nil"/>
              <w:right w:val="nil"/>
            </w:tcBorders>
          </w:tcPr>
          <w:p w14:paraId="487785C5">
            <w:pPr>
              <w:spacing w:before="40" w:after="40" w:line="252" w:lineRule="auto"/>
              <w:jc w:val="center"/>
            </w:pPr>
            <w:r>
              <w:rPr>
                <w:rFonts w:ascii="Times New Roman" w:hAnsi="Times New Roman" w:eastAsia="宋体"/>
                <w:b w:val="0"/>
                <w:sz w:val="17"/>
              </w:rPr>
              <w:t>+4.3***</w:t>
            </w:r>
          </w:p>
        </w:tc>
        <w:tc>
          <w:tcPr>
            <w:tcW w:w="2409" w:type="dxa"/>
            <w:tcBorders>
              <w:top w:val="nil"/>
              <w:left w:val="nil"/>
              <w:bottom w:val="nil"/>
              <w:right w:val="nil"/>
            </w:tcBorders>
          </w:tcPr>
          <w:p w14:paraId="3F2735F4">
            <w:pPr>
              <w:spacing w:before="40" w:after="40" w:line="252" w:lineRule="auto"/>
              <w:jc w:val="center"/>
            </w:pPr>
            <w:r>
              <w:rPr>
                <w:rFonts w:ascii="Times New Roman" w:hAnsi="Times New Roman" w:eastAsia="宋体"/>
                <w:b w:val="0"/>
                <w:sz w:val="17"/>
              </w:rPr>
              <w:t>+3.9***</w:t>
            </w:r>
          </w:p>
        </w:tc>
      </w:tr>
      <w:tr w14:paraId="51FFD107">
        <w:tblPrEx>
          <w:tblCellMar>
            <w:top w:w="0" w:type="dxa"/>
            <w:left w:w="108" w:type="dxa"/>
            <w:bottom w:w="0" w:type="dxa"/>
            <w:right w:w="108" w:type="dxa"/>
          </w:tblCellMar>
        </w:tblPrEx>
        <w:trPr>
          <w:jc w:val="center"/>
        </w:trPr>
        <w:tc>
          <w:tcPr>
            <w:tcW w:w="2409" w:type="dxa"/>
            <w:tcBorders>
              <w:top w:val="nil"/>
              <w:left w:val="nil"/>
              <w:bottom w:val="single" w:color="000000" w:sz="12" w:space="0"/>
              <w:right w:val="nil"/>
            </w:tcBorders>
          </w:tcPr>
          <w:p w14:paraId="46E4646A">
            <w:pPr>
              <w:spacing w:before="40" w:after="40" w:line="252" w:lineRule="auto"/>
              <w:jc w:val="left"/>
            </w:pPr>
            <w:r>
              <w:rPr>
                <w:rFonts w:ascii="Times New Roman" w:hAnsi="Times New Roman" w:eastAsia="宋体"/>
                <w:b w:val="0"/>
                <w:sz w:val="17"/>
              </w:rPr>
              <w:t>换手率</w:t>
            </w:r>
          </w:p>
        </w:tc>
        <w:tc>
          <w:tcPr>
            <w:tcW w:w="2409" w:type="dxa"/>
            <w:tcBorders>
              <w:top w:val="nil"/>
              <w:left w:val="nil"/>
              <w:bottom w:val="single" w:color="000000" w:sz="12" w:space="0"/>
              <w:right w:val="nil"/>
            </w:tcBorders>
          </w:tcPr>
          <w:p w14:paraId="4F2096B0">
            <w:pPr>
              <w:spacing w:before="40" w:after="40" w:line="252" w:lineRule="auto"/>
              <w:jc w:val="center"/>
            </w:pPr>
            <w:r>
              <w:rPr>
                <w:rFonts w:ascii="Times New Roman" w:hAnsi="Times New Roman" w:eastAsia="宋体"/>
                <w:b w:val="0"/>
                <w:sz w:val="17"/>
              </w:rPr>
              <w:t>+3.2***</w:t>
            </w:r>
          </w:p>
        </w:tc>
        <w:tc>
          <w:tcPr>
            <w:tcW w:w="2409" w:type="dxa"/>
            <w:tcBorders>
              <w:top w:val="nil"/>
              <w:left w:val="nil"/>
              <w:bottom w:val="single" w:color="000000" w:sz="12" w:space="0"/>
              <w:right w:val="nil"/>
            </w:tcBorders>
          </w:tcPr>
          <w:p w14:paraId="2F0B6401">
            <w:pPr>
              <w:spacing w:before="40" w:after="40" w:line="252" w:lineRule="auto"/>
              <w:jc w:val="center"/>
            </w:pPr>
            <w:r>
              <w:rPr>
                <w:rFonts w:ascii="Times New Roman" w:hAnsi="Times New Roman" w:eastAsia="宋体"/>
                <w:b w:val="0"/>
                <w:sz w:val="17"/>
              </w:rPr>
              <w:t>+3.3***</w:t>
            </w:r>
          </w:p>
        </w:tc>
        <w:tc>
          <w:tcPr>
            <w:tcW w:w="2409" w:type="dxa"/>
            <w:tcBorders>
              <w:top w:val="nil"/>
              <w:left w:val="nil"/>
              <w:bottom w:val="single" w:color="000000" w:sz="12" w:space="0"/>
              <w:right w:val="nil"/>
            </w:tcBorders>
          </w:tcPr>
          <w:p w14:paraId="3D25D9DD">
            <w:pPr>
              <w:spacing w:before="40" w:after="40" w:line="252" w:lineRule="auto"/>
              <w:jc w:val="center"/>
            </w:pPr>
            <w:r>
              <w:rPr>
                <w:rFonts w:ascii="Times New Roman" w:hAnsi="Times New Roman" w:eastAsia="宋体"/>
                <w:b w:val="0"/>
                <w:sz w:val="17"/>
              </w:rPr>
              <w:t>+1.1</w:t>
            </w:r>
          </w:p>
        </w:tc>
      </w:tr>
    </w:tbl>
    <w:p w14:paraId="018FFCB7">
      <w:pPr>
        <w:spacing w:before="80" w:after="240"/>
      </w:pPr>
      <w:r>
        <w:rPr>
          <w:rFonts w:ascii="Times New Roman" w:hAnsi="Times New Roman" w:eastAsia="宋体"/>
          <w:b w:val="0"/>
          <w:sz w:val="18"/>
        </w:rPr>
        <w:t>注：单元格为基金层横截面 OLS 的 t 值与显著性；三列回归样本随因变量覆盖率微调（N≈352–362）。第一列为减季度无风险利率的超额收益（非沪深300超额）；简单超额不剔因子、风格暴露留在残差，仅作参照。***、**、* 分别表示 1%、5%、10% 显著性水平。</w:t>
      </w:r>
    </w:p>
    <w:p w14:paraId="28328E5D">
      <w:pPr>
        <w:sectPr>
          <w:pgSz w:w="11906" w:h="16838"/>
          <w:pgMar w:top="1361" w:right="1134" w:bottom="1361" w:left="1134" w:header="720" w:footer="720" w:gutter="0"/>
          <w:cols w:space="720" w:num="1"/>
          <w:docGrid w:linePitch="360" w:charSpace="0"/>
        </w:sectPr>
      </w:pPr>
    </w:p>
    <w:p w14:paraId="383C30A6">
      <w:pPr>
        <w:keepNext/>
        <w:spacing w:before="80" w:after="40"/>
        <w:jc w:val="center"/>
      </w:pPr>
      <w:r>
        <w:rPr>
          <w:rFonts w:ascii="Times New Roman" w:hAnsi="Times New Roman" w:eastAsia="黑体"/>
          <w:b/>
          <w:sz w:val="22"/>
        </w:rPr>
        <w:t>附表 2  全部 25 个候选指标的单变量回归矩阵与联立回归结果（因变量＝FF5 alpha）</w:t>
      </w:r>
    </w:p>
    <w:tbl>
      <w:tblPr>
        <w:tblStyle w:val="32"/>
        <w:tblW w:w="0" w:type="auto"/>
        <w:jc w:val="center"/>
        <w:tblLayout w:type="autofit"/>
        <w:tblCellMar>
          <w:top w:w="0" w:type="dxa"/>
          <w:left w:w="108" w:type="dxa"/>
          <w:bottom w:w="0" w:type="dxa"/>
          <w:right w:w="108" w:type="dxa"/>
        </w:tblCellMar>
      </w:tblPr>
      <w:tblGrid>
        <w:gridCol w:w="869"/>
        <w:gridCol w:w="760"/>
        <w:gridCol w:w="1276"/>
        <w:gridCol w:w="401"/>
        <w:gridCol w:w="463"/>
        <w:gridCol w:w="375"/>
        <w:gridCol w:w="406"/>
        <w:gridCol w:w="463"/>
        <w:gridCol w:w="378"/>
        <w:gridCol w:w="406"/>
        <w:gridCol w:w="537"/>
        <w:gridCol w:w="463"/>
        <w:gridCol w:w="528"/>
        <w:gridCol w:w="375"/>
        <w:gridCol w:w="537"/>
        <w:gridCol w:w="537"/>
        <w:gridCol w:w="463"/>
        <w:gridCol w:w="375"/>
        <w:gridCol w:w="537"/>
        <w:gridCol w:w="537"/>
        <w:gridCol w:w="537"/>
        <w:gridCol w:w="463"/>
        <w:gridCol w:w="537"/>
        <w:gridCol w:w="537"/>
        <w:gridCol w:w="537"/>
        <w:gridCol w:w="463"/>
        <w:gridCol w:w="537"/>
        <w:gridCol w:w="406"/>
        <w:gridCol w:w="924"/>
      </w:tblGrid>
      <w:tr w14:paraId="361570DF">
        <w:tblPrEx>
          <w:tblCellMar>
            <w:top w:w="0" w:type="dxa"/>
            <w:left w:w="108" w:type="dxa"/>
            <w:bottom w:w="0" w:type="dxa"/>
            <w:right w:w="108" w:type="dxa"/>
          </w:tblCellMar>
        </w:tblPrEx>
        <w:trPr>
          <w:trHeight w:val="190" w:hRule="atLeast"/>
          <w:jc w:val="center"/>
        </w:trPr>
        <w:tc>
          <w:tcPr>
            <w:tcW w:w="1325"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5154DAEC">
            <w:pPr>
              <w:spacing w:before="24" w:after="24" w:line="240" w:lineRule="auto"/>
              <w:jc w:val="center"/>
            </w:pPr>
            <w:r>
              <w:rPr>
                <w:rFonts w:ascii="Times New Roman" w:hAnsi="Times New Roman" w:eastAsia="宋体"/>
                <w:b/>
                <w:sz w:val="13"/>
              </w:rPr>
              <w:t>层级</w:t>
            </w:r>
          </w:p>
        </w:tc>
        <w:tc>
          <w:tcPr>
            <w:tcW w:w="1152"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503CFFCA">
            <w:pPr>
              <w:spacing w:before="24" w:after="24" w:line="240" w:lineRule="auto"/>
              <w:jc w:val="center"/>
            </w:pPr>
            <w:r>
              <w:rPr>
                <w:rFonts w:ascii="Times New Roman" w:hAnsi="Times New Roman" w:eastAsia="宋体"/>
                <w:b/>
                <w:sz w:val="13"/>
              </w:rPr>
              <w:t>细分维度</w:t>
            </w:r>
          </w:p>
        </w:tc>
        <w:tc>
          <w:tcPr>
            <w:tcW w:w="184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562673F5">
            <w:pPr>
              <w:spacing w:before="24" w:after="24" w:line="240" w:lineRule="auto"/>
              <w:jc w:val="center"/>
            </w:pPr>
            <w:r>
              <w:rPr>
                <w:rFonts w:ascii="Times New Roman" w:hAnsi="Times New Roman" w:eastAsia="宋体"/>
                <w:b/>
                <w:sz w:val="13"/>
              </w:rPr>
              <w:t>指标代码与名称</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612240F2">
            <w:pPr>
              <w:spacing w:before="24" w:after="24" w:line="240" w:lineRule="auto"/>
              <w:jc w:val="center"/>
            </w:pPr>
            <w:r>
              <w:rPr>
                <w:rFonts w:ascii="Times New Roman" w:hAnsi="Times New Roman" w:eastAsia="宋体"/>
                <w:b/>
                <w:sz w:val="13"/>
              </w:rPr>
              <w:t>(1)</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540C5242">
            <w:pPr>
              <w:spacing w:before="24" w:after="24" w:line="240" w:lineRule="auto"/>
              <w:jc w:val="center"/>
            </w:pPr>
            <w:r>
              <w:rPr>
                <w:rFonts w:ascii="Times New Roman" w:hAnsi="Times New Roman" w:eastAsia="宋体"/>
                <w:b/>
                <w:sz w:val="13"/>
              </w:rPr>
              <w:t>(2)</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2DBB3C36">
            <w:pPr>
              <w:spacing w:before="24" w:after="24" w:line="240" w:lineRule="auto"/>
              <w:jc w:val="center"/>
            </w:pPr>
            <w:r>
              <w:rPr>
                <w:rFonts w:ascii="Times New Roman" w:hAnsi="Times New Roman" w:eastAsia="宋体"/>
                <w:b/>
                <w:sz w:val="13"/>
              </w:rPr>
              <w:t>(3)</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1139B4A3">
            <w:pPr>
              <w:spacing w:before="24" w:after="24" w:line="240" w:lineRule="auto"/>
              <w:jc w:val="center"/>
            </w:pPr>
            <w:r>
              <w:rPr>
                <w:rFonts w:ascii="Times New Roman" w:hAnsi="Times New Roman" w:eastAsia="宋体"/>
                <w:b/>
                <w:sz w:val="13"/>
              </w:rPr>
              <w:t>(4)</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13E1A6E4">
            <w:pPr>
              <w:spacing w:before="24" w:after="24" w:line="240" w:lineRule="auto"/>
              <w:jc w:val="center"/>
            </w:pPr>
            <w:r>
              <w:rPr>
                <w:rFonts w:ascii="Times New Roman" w:hAnsi="Times New Roman" w:eastAsia="宋体"/>
                <w:b/>
                <w:sz w:val="13"/>
              </w:rPr>
              <w:t>(5)</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384C8259">
            <w:pPr>
              <w:spacing w:before="24" w:after="24" w:line="240" w:lineRule="auto"/>
              <w:jc w:val="center"/>
            </w:pPr>
            <w:r>
              <w:rPr>
                <w:rFonts w:ascii="Times New Roman" w:hAnsi="Times New Roman" w:eastAsia="宋体"/>
                <w:b/>
                <w:sz w:val="13"/>
              </w:rPr>
              <w:t>(6)</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62BB32D5">
            <w:pPr>
              <w:spacing w:before="24" w:after="24" w:line="240" w:lineRule="auto"/>
              <w:jc w:val="center"/>
            </w:pPr>
            <w:r>
              <w:rPr>
                <w:rFonts w:ascii="Times New Roman" w:hAnsi="Times New Roman" w:eastAsia="宋体"/>
                <w:b/>
                <w:sz w:val="13"/>
              </w:rPr>
              <w:t>(7)</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0D58B6AE">
            <w:pPr>
              <w:spacing w:before="24" w:after="24" w:line="240" w:lineRule="auto"/>
              <w:jc w:val="center"/>
            </w:pPr>
            <w:r>
              <w:rPr>
                <w:rFonts w:ascii="Times New Roman" w:hAnsi="Times New Roman" w:eastAsia="宋体"/>
                <w:b/>
                <w:sz w:val="13"/>
              </w:rPr>
              <w:t>(8)</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31A44563">
            <w:pPr>
              <w:spacing w:before="24" w:after="24" w:line="240" w:lineRule="auto"/>
              <w:jc w:val="center"/>
            </w:pPr>
            <w:r>
              <w:rPr>
                <w:rFonts w:ascii="Times New Roman" w:hAnsi="Times New Roman" w:eastAsia="宋体"/>
                <w:b/>
                <w:sz w:val="13"/>
              </w:rPr>
              <w:t>(9)</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38725620">
            <w:pPr>
              <w:spacing w:before="24" w:after="24" w:line="240" w:lineRule="auto"/>
              <w:jc w:val="center"/>
            </w:pPr>
            <w:r>
              <w:rPr>
                <w:rFonts w:ascii="Times New Roman" w:hAnsi="Times New Roman" w:eastAsia="宋体"/>
                <w:b/>
                <w:sz w:val="13"/>
              </w:rPr>
              <w:t>(10)</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64BBAF82">
            <w:pPr>
              <w:spacing w:before="24" w:after="24" w:line="240" w:lineRule="auto"/>
              <w:jc w:val="center"/>
            </w:pPr>
            <w:r>
              <w:rPr>
                <w:rFonts w:ascii="Times New Roman" w:hAnsi="Times New Roman" w:eastAsia="宋体"/>
                <w:b/>
                <w:sz w:val="13"/>
              </w:rPr>
              <w:t>(11)</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32D8B2C1">
            <w:pPr>
              <w:spacing w:before="24" w:after="24" w:line="240" w:lineRule="auto"/>
              <w:jc w:val="center"/>
            </w:pPr>
            <w:r>
              <w:rPr>
                <w:rFonts w:ascii="Times New Roman" w:hAnsi="Times New Roman" w:eastAsia="宋体"/>
                <w:b/>
                <w:sz w:val="13"/>
              </w:rPr>
              <w:t>(12)</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080A1202">
            <w:pPr>
              <w:spacing w:before="24" w:after="24" w:line="240" w:lineRule="auto"/>
              <w:jc w:val="center"/>
            </w:pPr>
            <w:r>
              <w:rPr>
                <w:rFonts w:ascii="Times New Roman" w:hAnsi="Times New Roman" w:eastAsia="宋体"/>
                <w:b/>
                <w:sz w:val="13"/>
              </w:rPr>
              <w:t>(13)</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13988BEE">
            <w:pPr>
              <w:spacing w:before="24" w:after="24" w:line="240" w:lineRule="auto"/>
              <w:jc w:val="center"/>
            </w:pPr>
            <w:r>
              <w:rPr>
                <w:rFonts w:ascii="Times New Roman" w:hAnsi="Times New Roman" w:eastAsia="宋体"/>
                <w:b/>
                <w:sz w:val="13"/>
              </w:rPr>
              <w:t>(14)</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36C07F13">
            <w:pPr>
              <w:spacing w:before="24" w:after="24" w:line="240" w:lineRule="auto"/>
              <w:jc w:val="center"/>
            </w:pPr>
            <w:r>
              <w:rPr>
                <w:rFonts w:ascii="Times New Roman" w:hAnsi="Times New Roman" w:eastAsia="宋体"/>
                <w:b/>
                <w:sz w:val="13"/>
              </w:rPr>
              <w:t>(15)</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085061E0">
            <w:pPr>
              <w:spacing w:before="24" w:after="24" w:line="240" w:lineRule="auto"/>
              <w:jc w:val="center"/>
            </w:pPr>
            <w:r>
              <w:rPr>
                <w:rFonts w:ascii="Times New Roman" w:hAnsi="Times New Roman" w:eastAsia="宋体"/>
                <w:b/>
                <w:sz w:val="13"/>
              </w:rPr>
              <w:t>(16)</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200A5E31">
            <w:pPr>
              <w:spacing w:before="24" w:after="24" w:line="240" w:lineRule="auto"/>
              <w:jc w:val="center"/>
            </w:pPr>
            <w:r>
              <w:rPr>
                <w:rFonts w:ascii="Times New Roman" w:hAnsi="Times New Roman" w:eastAsia="宋体"/>
                <w:b/>
                <w:sz w:val="13"/>
              </w:rPr>
              <w:t>(17)</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0416B29D">
            <w:pPr>
              <w:spacing w:before="24" w:after="24" w:line="240" w:lineRule="auto"/>
              <w:jc w:val="center"/>
            </w:pPr>
            <w:r>
              <w:rPr>
                <w:rFonts w:ascii="Times New Roman" w:hAnsi="Times New Roman" w:eastAsia="宋体"/>
                <w:b/>
                <w:sz w:val="13"/>
              </w:rPr>
              <w:t>(18)</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1D629BBF">
            <w:pPr>
              <w:spacing w:before="24" w:after="24" w:line="240" w:lineRule="auto"/>
              <w:jc w:val="center"/>
            </w:pPr>
            <w:r>
              <w:rPr>
                <w:rFonts w:ascii="Times New Roman" w:hAnsi="Times New Roman" w:eastAsia="宋体"/>
                <w:b/>
                <w:sz w:val="13"/>
              </w:rPr>
              <w:t>(19)</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485680ED">
            <w:pPr>
              <w:spacing w:before="24" w:after="24" w:line="240" w:lineRule="auto"/>
              <w:jc w:val="center"/>
            </w:pPr>
            <w:r>
              <w:rPr>
                <w:rFonts w:ascii="Times New Roman" w:hAnsi="Times New Roman" w:eastAsia="宋体"/>
                <w:b/>
                <w:sz w:val="13"/>
              </w:rPr>
              <w:t>(20)</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3E0E7100">
            <w:pPr>
              <w:spacing w:before="24" w:after="24" w:line="240" w:lineRule="auto"/>
              <w:jc w:val="center"/>
            </w:pPr>
            <w:r>
              <w:rPr>
                <w:rFonts w:ascii="Times New Roman" w:hAnsi="Times New Roman" w:eastAsia="宋体"/>
                <w:b/>
                <w:sz w:val="13"/>
              </w:rPr>
              <w:t>(21)</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16A838DB">
            <w:pPr>
              <w:spacing w:before="24" w:after="24" w:line="240" w:lineRule="auto"/>
              <w:jc w:val="center"/>
            </w:pPr>
            <w:r>
              <w:rPr>
                <w:rFonts w:ascii="Times New Roman" w:hAnsi="Times New Roman" w:eastAsia="宋体"/>
                <w:b/>
                <w:sz w:val="13"/>
              </w:rPr>
              <w:t>(22)</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29EE3F77">
            <w:pPr>
              <w:spacing w:before="24" w:after="24" w:line="240" w:lineRule="auto"/>
              <w:jc w:val="center"/>
            </w:pPr>
            <w:r>
              <w:rPr>
                <w:rFonts w:ascii="Times New Roman" w:hAnsi="Times New Roman" w:eastAsia="宋体"/>
                <w:b/>
                <w:sz w:val="13"/>
              </w:rPr>
              <w:t>(23)</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738DAEE3">
            <w:pPr>
              <w:spacing w:before="24" w:after="24" w:line="240" w:lineRule="auto"/>
              <w:jc w:val="center"/>
            </w:pPr>
            <w:r>
              <w:rPr>
                <w:rFonts w:ascii="Times New Roman" w:hAnsi="Times New Roman" w:eastAsia="宋体"/>
                <w:b/>
                <w:sz w:val="13"/>
              </w:rPr>
              <w:t>(24)</w:t>
            </w:r>
          </w:p>
        </w:tc>
        <w:tc>
          <w:tcPr>
            <w:tcW w:w="403"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0C3902C0">
            <w:pPr>
              <w:spacing w:before="24" w:after="24" w:line="240" w:lineRule="auto"/>
              <w:jc w:val="center"/>
            </w:pPr>
            <w:r>
              <w:rPr>
                <w:rFonts w:ascii="Times New Roman" w:hAnsi="Times New Roman" w:eastAsia="宋体"/>
                <w:b/>
                <w:sz w:val="13"/>
              </w:rPr>
              <w:t>(25)</w:t>
            </w:r>
          </w:p>
        </w:tc>
        <w:tc>
          <w:tcPr>
            <w:tcW w:w="1224" w:type="dxa"/>
            <w:tcBorders>
              <w:top w:val="single" w:color="000000" w:sz="12" w:space="0"/>
              <w:left w:val="nil"/>
              <w:bottom w:val="single" w:color="000000" w:sz="4" w:space="0"/>
              <w:right w:val="nil"/>
            </w:tcBorders>
            <w:tcMar>
              <w:top w:w="8" w:type="dxa"/>
              <w:left w:w="20" w:type="dxa"/>
              <w:bottom w:w="8" w:type="dxa"/>
              <w:right w:w="20" w:type="dxa"/>
            </w:tcMar>
            <w:vAlign w:val="center"/>
          </w:tcPr>
          <w:p w14:paraId="02045C38">
            <w:pPr>
              <w:spacing w:before="24" w:after="24" w:line="240" w:lineRule="auto"/>
              <w:jc w:val="center"/>
            </w:pPr>
            <w:r>
              <w:rPr>
                <w:rFonts w:ascii="Times New Roman" w:hAnsi="Times New Roman" w:eastAsia="宋体"/>
                <w:b/>
                <w:sz w:val="13"/>
              </w:rPr>
              <w:t>联立全模型</w:t>
            </w:r>
          </w:p>
        </w:tc>
      </w:tr>
      <w:tr w14:paraId="7BD1C66A">
        <w:tblPrEx>
          <w:tblCellMar>
            <w:top w:w="0" w:type="dxa"/>
            <w:left w:w="108" w:type="dxa"/>
            <w:bottom w:w="0" w:type="dxa"/>
            <w:right w:w="108" w:type="dxa"/>
          </w:tblCellMar>
        </w:tblPrEx>
        <w:trPr>
          <w:trHeight w:val="190" w:hRule="atLeast"/>
          <w:jc w:val="center"/>
        </w:trPr>
        <w:tc>
          <w:tcPr>
            <w:tcW w:w="1325" w:type="dxa"/>
            <w:tcBorders>
              <w:top w:val="single" w:color="000000" w:sz="4" w:space="0"/>
              <w:left w:val="nil"/>
              <w:bottom w:val="nil"/>
              <w:right w:val="nil"/>
            </w:tcBorders>
            <w:tcMar>
              <w:top w:w="8" w:type="dxa"/>
              <w:left w:w="20" w:type="dxa"/>
              <w:bottom w:w="8" w:type="dxa"/>
              <w:right w:w="20" w:type="dxa"/>
            </w:tcMar>
            <w:vAlign w:val="center"/>
          </w:tcPr>
          <w:p w14:paraId="19C8F732">
            <w:pPr>
              <w:spacing w:before="24" w:after="24" w:line="240" w:lineRule="auto"/>
              <w:jc w:val="center"/>
            </w:pPr>
            <w:r>
              <w:rPr>
                <w:rFonts w:ascii="Times New Roman" w:hAnsi="Times New Roman" w:eastAsia="宋体"/>
                <w:b w:val="0"/>
                <w:sz w:val="13"/>
              </w:rPr>
              <w:t>L1 基本面层</w:t>
            </w:r>
          </w:p>
        </w:tc>
        <w:tc>
          <w:tcPr>
            <w:tcW w:w="1152" w:type="dxa"/>
            <w:tcBorders>
              <w:top w:val="single" w:color="000000" w:sz="4" w:space="0"/>
              <w:left w:val="nil"/>
              <w:bottom w:val="nil"/>
              <w:right w:val="nil"/>
            </w:tcBorders>
            <w:tcMar>
              <w:top w:w="8" w:type="dxa"/>
              <w:left w:w="20" w:type="dxa"/>
              <w:bottom w:w="8" w:type="dxa"/>
              <w:right w:w="20" w:type="dxa"/>
            </w:tcMar>
            <w:vAlign w:val="center"/>
          </w:tcPr>
          <w:p w14:paraId="1D4126F4">
            <w:pPr>
              <w:spacing w:before="24" w:after="24" w:line="240" w:lineRule="auto"/>
              <w:jc w:val="center"/>
            </w:pPr>
            <w:r>
              <w:rPr>
                <w:rFonts w:ascii="Times New Roman" w:hAnsi="Times New Roman" w:eastAsia="宋体"/>
                <w:b w:val="0"/>
                <w:sz w:val="13"/>
              </w:rPr>
              <w:t>基本面边界</w:t>
            </w:r>
          </w:p>
        </w:tc>
        <w:tc>
          <w:tcPr>
            <w:tcW w:w="1843" w:type="dxa"/>
            <w:tcBorders>
              <w:top w:val="single" w:color="000000" w:sz="4" w:space="0"/>
              <w:left w:val="nil"/>
              <w:bottom w:val="nil"/>
              <w:right w:val="nil"/>
            </w:tcBorders>
            <w:tcMar>
              <w:top w:w="8" w:type="dxa"/>
              <w:left w:w="20" w:type="dxa"/>
              <w:bottom w:w="8" w:type="dxa"/>
              <w:right w:w="20" w:type="dxa"/>
            </w:tcMar>
            <w:vAlign w:val="center"/>
          </w:tcPr>
          <w:p w14:paraId="5F8409A6">
            <w:pPr>
              <w:spacing w:before="24" w:after="24" w:line="240" w:lineRule="auto"/>
              <w:jc w:val="center"/>
            </w:pPr>
            <w:r>
              <w:rPr>
                <w:rFonts w:ascii="Times New Roman" w:hAnsi="Times New Roman" w:eastAsia="宋体"/>
                <w:b w:val="0"/>
                <w:sz w:val="13"/>
              </w:rPr>
              <w:t>(1) 任职年限</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ABF6D1E">
            <w:pPr>
              <w:spacing w:before="24" w:after="24" w:line="240" w:lineRule="auto"/>
              <w:jc w:val="center"/>
            </w:pPr>
            <w:r>
              <w:rPr>
                <w:rFonts w:ascii="Times New Roman" w:hAnsi="Times New Roman" w:eastAsia="宋体"/>
                <w:b w:val="0"/>
                <w:sz w:val="13"/>
              </w:rPr>
              <w:t>-0.000*</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389803B7">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1212B36E">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8C41953">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3FA7A862">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ED49F5B">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2D5F672">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469CFA2A">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F462A4D">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036E943">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300BF9A">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760F3290">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490279B6">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7E2EF66">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FEAB5C1">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09BB38F6">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1BA75FCE">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76D50D22">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6259DF68">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1132B518">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47C9D429">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2FD0B13">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96D9B74">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72045E60">
            <w:pPr>
              <w:spacing w:before="24" w:after="24" w:line="240" w:lineRule="auto"/>
              <w:jc w:val="center"/>
            </w:pPr>
          </w:p>
        </w:tc>
        <w:tc>
          <w:tcPr>
            <w:tcW w:w="403" w:type="dxa"/>
            <w:tcBorders>
              <w:top w:val="single" w:color="000000" w:sz="4" w:space="0"/>
              <w:left w:val="nil"/>
              <w:bottom w:val="nil"/>
              <w:right w:val="nil"/>
            </w:tcBorders>
            <w:tcMar>
              <w:top w:w="8" w:type="dxa"/>
              <w:left w:w="20" w:type="dxa"/>
              <w:bottom w:w="8" w:type="dxa"/>
              <w:right w:w="20" w:type="dxa"/>
            </w:tcMar>
            <w:vAlign w:val="center"/>
          </w:tcPr>
          <w:p w14:paraId="0696F9DD">
            <w:pPr>
              <w:spacing w:before="24" w:after="24" w:line="240" w:lineRule="auto"/>
              <w:jc w:val="center"/>
            </w:pPr>
          </w:p>
        </w:tc>
        <w:tc>
          <w:tcPr>
            <w:tcW w:w="1224" w:type="dxa"/>
            <w:tcBorders>
              <w:top w:val="single" w:color="000000" w:sz="4" w:space="0"/>
              <w:left w:val="nil"/>
              <w:bottom w:val="nil"/>
              <w:right w:val="nil"/>
            </w:tcBorders>
            <w:tcMar>
              <w:top w:w="8" w:type="dxa"/>
              <w:left w:w="20" w:type="dxa"/>
              <w:bottom w:w="8" w:type="dxa"/>
              <w:right w:w="20" w:type="dxa"/>
            </w:tcMar>
            <w:vAlign w:val="center"/>
          </w:tcPr>
          <w:p w14:paraId="6E413C13">
            <w:pPr>
              <w:spacing w:before="24" w:after="24" w:line="240" w:lineRule="auto"/>
              <w:jc w:val="center"/>
            </w:pPr>
            <w:r>
              <w:rPr>
                <w:rFonts w:ascii="Times New Roman" w:hAnsi="Times New Roman" w:eastAsia="宋体"/>
                <w:b/>
                <w:sz w:val="13"/>
              </w:rPr>
              <w:t>-2.3**</w:t>
            </w:r>
          </w:p>
        </w:tc>
      </w:tr>
      <w:tr w14:paraId="4C0C08C5">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0055E397">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8" w:type="dxa"/>
              <w:left w:w="20" w:type="dxa"/>
              <w:bottom w:w="8" w:type="dxa"/>
              <w:right w:w="20" w:type="dxa"/>
            </w:tcMar>
            <w:vAlign w:val="center"/>
          </w:tcPr>
          <w:p w14:paraId="53443F77">
            <w:pPr>
              <w:spacing w:before="24" w:after="24" w:line="240" w:lineRule="auto"/>
              <w:jc w:val="center"/>
            </w:pPr>
            <w:r>
              <w:rPr>
                <w:rFonts w:ascii="Times New Roman" w:hAnsi="Times New Roman" w:eastAsia="宋体"/>
                <w:b w:val="0"/>
                <w:sz w:val="13"/>
              </w:rPr>
              <w:t>基本面边界</w:t>
            </w:r>
          </w:p>
        </w:tc>
        <w:tc>
          <w:tcPr>
            <w:tcW w:w="1843" w:type="dxa"/>
            <w:tcBorders>
              <w:top w:val="nil"/>
              <w:left w:val="nil"/>
              <w:bottom w:val="nil"/>
              <w:right w:val="nil"/>
            </w:tcBorders>
            <w:tcMar>
              <w:top w:w="8" w:type="dxa"/>
              <w:left w:w="20" w:type="dxa"/>
              <w:bottom w:w="8" w:type="dxa"/>
              <w:right w:w="20" w:type="dxa"/>
            </w:tcMar>
            <w:vAlign w:val="center"/>
          </w:tcPr>
          <w:p w14:paraId="3172F218">
            <w:pPr>
              <w:spacing w:before="24" w:after="24" w:line="240" w:lineRule="auto"/>
              <w:jc w:val="center"/>
            </w:pPr>
            <w:r>
              <w:rPr>
                <w:rFonts w:ascii="Times New Roman" w:hAnsi="Times New Roman" w:eastAsia="宋体"/>
                <w:b w:val="0"/>
                <w:sz w:val="13"/>
              </w:rPr>
              <w:t>(2) 基金年龄</w:t>
            </w:r>
          </w:p>
        </w:tc>
        <w:tc>
          <w:tcPr>
            <w:tcW w:w="403" w:type="dxa"/>
            <w:tcBorders>
              <w:top w:val="nil"/>
              <w:left w:val="nil"/>
              <w:bottom w:val="nil"/>
              <w:right w:val="nil"/>
            </w:tcBorders>
            <w:tcMar>
              <w:top w:w="8" w:type="dxa"/>
              <w:left w:w="20" w:type="dxa"/>
              <w:bottom w:w="8" w:type="dxa"/>
              <w:right w:w="20" w:type="dxa"/>
            </w:tcMar>
            <w:vAlign w:val="center"/>
          </w:tcPr>
          <w:p w14:paraId="2F12750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EA2B330">
            <w:pPr>
              <w:spacing w:before="24" w:after="24" w:line="240" w:lineRule="auto"/>
              <w:jc w:val="center"/>
            </w:pPr>
            <w:r>
              <w:rPr>
                <w:rFonts w:ascii="Times New Roman" w:hAnsi="Times New Roman" w:eastAsia="宋体"/>
                <w:b/>
                <w:sz w:val="13"/>
              </w:rPr>
              <w:t>-0.01***</w:t>
            </w:r>
          </w:p>
        </w:tc>
        <w:tc>
          <w:tcPr>
            <w:tcW w:w="403" w:type="dxa"/>
            <w:tcBorders>
              <w:top w:val="nil"/>
              <w:left w:val="nil"/>
              <w:bottom w:val="nil"/>
              <w:right w:val="nil"/>
            </w:tcBorders>
            <w:tcMar>
              <w:top w:w="8" w:type="dxa"/>
              <w:left w:w="20" w:type="dxa"/>
              <w:bottom w:w="8" w:type="dxa"/>
              <w:right w:w="20" w:type="dxa"/>
            </w:tcMar>
            <w:vAlign w:val="center"/>
          </w:tcPr>
          <w:p w14:paraId="6B52114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DDFCEB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069DE2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61CB83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6E2E0E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B40219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04E6F3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5F43C8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2ADA9D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392A99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E37CD8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927A8B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AD36A4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8F9704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910F4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EC6AA1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AD94A0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FFB7CE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81C36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BCE937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7F0682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698633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DCD2A5C">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7A5F6C5B">
            <w:pPr>
              <w:spacing w:before="24" w:after="24" w:line="240" w:lineRule="auto"/>
              <w:jc w:val="center"/>
            </w:pPr>
            <w:r>
              <w:rPr>
                <w:rFonts w:ascii="Times New Roman" w:hAnsi="Times New Roman" w:eastAsia="宋体"/>
                <w:b w:val="0"/>
                <w:sz w:val="13"/>
              </w:rPr>
              <w:t>+1.1</w:t>
            </w:r>
          </w:p>
        </w:tc>
      </w:tr>
      <w:tr w14:paraId="0069688D">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4ECF55E7">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8" w:type="dxa"/>
              <w:left w:w="20" w:type="dxa"/>
              <w:bottom w:w="8" w:type="dxa"/>
              <w:right w:w="20" w:type="dxa"/>
            </w:tcMar>
            <w:vAlign w:val="center"/>
          </w:tcPr>
          <w:p w14:paraId="737A85CE">
            <w:pPr>
              <w:spacing w:before="24" w:after="24" w:line="240" w:lineRule="auto"/>
              <w:jc w:val="center"/>
            </w:pPr>
            <w:r>
              <w:rPr>
                <w:rFonts w:ascii="Times New Roman" w:hAnsi="Times New Roman" w:eastAsia="宋体"/>
                <w:b w:val="0"/>
                <w:sz w:val="13"/>
              </w:rPr>
              <w:t>基本面边界</w:t>
            </w:r>
          </w:p>
        </w:tc>
        <w:tc>
          <w:tcPr>
            <w:tcW w:w="1843" w:type="dxa"/>
            <w:tcBorders>
              <w:top w:val="nil"/>
              <w:left w:val="nil"/>
              <w:bottom w:val="nil"/>
              <w:right w:val="nil"/>
            </w:tcBorders>
            <w:tcMar>
              <w:top w:w="8" w:type="dxa"/>
              <w:left w:w="20" w:type="dxa"/>
              <w:bottom w:w="8" w:type="dxa"/>
              <w:right w:w="20" w:type="dxa"/>
            </w:tcMar>
            <w:vAlign w:val="center"/>
          </w:tcPr>
          <w:p w14:paraId="45CAA10D">
            <w:pPr>
              <w:spacing w:before="24" w:after="24" w:line="240" w:lineRule="auto"/>
              <w:jc w:val="center"/>
            </w:pPr>
            <w:r>
              <w:rPr>
                <w:rFonts w:ascii="Times New Roman" w:hAnsi="Times New Roman" w:eastAsia="宋体"/>
                <w:b w:val="0"/>
                <w:sz w:val="13"/>
              </w:rPr>
              <w:t>(3) 基金规模</w:t>
            </w:r>
          </w:p>
        </w:tc>
        <w:tc>
          <w:tcPr>
            <w:tcW w:w="403" w:type="dxa"/>
            <w:tcBorders>
              <w:top w:val="nil"/>
              <w:left w:val="nil"/>
              <w:bottom w:val="nil"/>
              <w:right w:val="nil"/>
            </w:tcBorders>
            <w:tcMar>
              <w:top w:w="8" w:type="dxa"/>
              <w:left w:w="20" w:type="dxa"/>
              <w:bottom w:w="8" w:type="dxa"/>
              <w:right w:w="20" w:type="dxa"/>
            </w:tcMar>
            <w:vAlign w:val="center"/>
          </w:tcPr>
          <w:p w14:paraId="069956F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F77F3B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FCA0C3">
            <w:pPr>
              <w:spacing w:before="24" w:after="24" w:line="240" w:lineRule="auto"/>
              <w:jc w:val="center"/>
            </w:pPr>
            <w:r>
              <w:rPr>
                <w:rFonts w:ascii="Times New Roman" w:hAnsi="Times New Roman" w:eastAsia="宋体"/>
                <w:b w:val="0"/>
                <w:sz w:val="13"/>
              </w:rPr>
              <w:t>-0.001</w:t>
            </w:r>
          </w:p>
        </w:tc>
        <w:tc>
          <w:tcPr>
            <w:tcW w:w="403" w:type="dxa"/>
            <w:tcBorders>
              <w:top w:val="nil"/>
              <w:left w:val="nil"/>
              <w:bottom w:val="nil"/>
              <w:right w:val="nil"/>
            </w:tcBorders>
            <w:tcMar>
              <w:top w:w="8" w:type="dxa"/>
              <w:left w:w="20" w:type="dxa"/>
              <w:bottom w:w="8" w:type="dxa"/>
              <w:right w:w="20" w:type="dxa"/>
            </w:tcMar>
            <w:vAlign w:val="center"/>
          </w:tcPr>
          <w:p w14:paraId="0917B55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961078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51A0CE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C1FD4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33D0C2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48E9B7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D8644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0ECA4A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D72CB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E17AE4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550D3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D28F48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F49CF9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C37077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BA9DB7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9FC58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9C8C9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8F37A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EE1CD6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9FD85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89E54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153CFE">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6AB9F5C7">
            <w:pPr>
              <w:spacing w:before="24" w:after="24" w:line="240" w:lineRule="auto"/>
              <w:jc w:val="center"/>
            </w:pPr>
            <w:r>
              <w:rPr>
                <w:rFonts w:ascii="Times New Roman" w:hAnsi="Times New Roman" w:eastAsia="宋体"/>
                <w:b w:val="0"/>
                <w:sz w:val="13"/>
              </w:rPr>
              <w:t>+1.4</w:t>
            </w:r>
          </w:p>
        </w:tc>
      </w:tr>
      <w:tr w14:paraId="20F1363D">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3A9E8CBF">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8" w:type="dxa"/>
              <w:left w:w="20" w:type="dxa"/>
              <w:bottom w:w="8" w:type="dxa"/>
              <w:right w:w="20" w:type="dxa"/>
            </w:tcMar>
            <w:vAlign w:val="center"/>
          </w:tcPr>
          <w:p w14:paraId="47E0D3E7">
            <w:pPr>
              <w:spacing w:before="24" w:after="24" w:line="240" w:lineRule="auto"/>
              <w:jc w:val="center"/>
            </w:pPr>
            <w:r>
              <w:rPr>
                <w:rFonts w:ascii="Times New Roman" w:hAnsi="Times New Roman" w:eastAsia="宋体"/>
                <w:b w:val="0"/>
                <w:sz w:val="13"/>
              </w:rPr>
              <w:t>个人背景</w:t>
            </w:r>
          </w:p>
        </w:tc>
        <w:tc>
          <w:tcPr>
            <w:tcW w:w="1843" w:type="dxa"/>
            <w:tcBorders>
              <w:top w:val="nil"/>
              <w:left w:val="nil"/>
              <w:bottom w:val="nil"/>
              <w:right w:val="nil"/>
            </w:tcBorders>
            <w:tcMar>
              <w:top w:w="8" w:type="dxa"/>
              <w:left w:w="20" w:type="dxa"/>
              <w:bottom w:w="8" w:type="dxa"/>
              <w:right w:w="20" w:type="dxa"/>
            </w:tcMar>
            <w:vAlign w:val="center"/>
          </w:tcPr>
          <w:p w14:paraId="6517A3D7">
            <w:pPr>
              <w:spacing w:before="24" w:after="24" w:line="240" w:lineRule="auto"/>
              <w:jc w:val="center"/>
            </w:pPr>
            <w:r>
              <w:rPr>
                <w:rFonts w:ascii="Times New Roman" w:hAnsi="Times New Roman" w:eastAsia="宋体"/>
                <w:b w:val="0"/>
                <w:sz w:val="13"/>
              </w:rPr>
              <w:t>(4) 性别（男=1）</w:t>
            </w:r>
          </w:p>
        </w:tc>
        <w:tc>
          <w:tcPr>
            <w:tcW w:w="403" w:type="dxa"/>
            <w:tcBorders>
              <w:top w:val="nil"/>
              <w:left w:val="nil"/>
              <w:bottom w:val="nil"/>
              <w:right w:val="nil"/>
            </w:tcBorders>
            <w:tcMar>
              <w:top w:w="8" w:type="dxa"/>
              <w:left w:w="20" w:type="dxa"/>
              <w:bottom w:w="8" w:type="dxa"/>
              <w:right w:w="20" w:type="dxa"/>
            </w:tcMar>
            <w:vAlign w:val="center"/>
          </w:tcPr>
          <w:p w14:paraId="4A00325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0383F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633156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06F0936">
            <w:pPr>
              <w:spacing w:before="24" w:after="24" w:line="240" w:lineRule="auto"/>
              <w:jc w:val="center"/>
            </w:pPr>
            <w:r>
              <w:rPr>
                <w:rFonts w:ascii="Times New Roman" w:hAnsi="Times New Roman" w:eastAsia="宋体"/>
                <w:b w:val="0"/>
                <w:sz w:val="13"/>
              </w:rPr>
              <w:t>+0.003</w:t>
            </w:r>
          </w:p>
        </w:tc>
        <w:tc>
          <w:tcPr>
            <w:tcW w:w="403" w:type="dxa"/>
            <w:tcBorders>
              <w:top w:val="nil"/>
              <w:left w:val="nil"/>
              <w:bottom w:val="nil"/>
              <w:right w:val="nil"/>
            </w:tcBorders>
            <w:tcMar>
              <w:top w:w="8" w:type="dxa"/>
              <w:left w:w="20" w:type="dxa"/>
              <w:bottom w:w="8" w:type="dxa"/>
              <w:right w:w="20" w:type="dxa"/>
            </w:tcMar>
            <w:vAlign w:val="center"/>
          </w:tcPr>
          <w:p w14:paraId="50C58E2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F12E4A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858FC5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5ACC46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88C63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ACD349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5D2847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E71187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19A2E5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B17BB0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D0633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E62CB1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2F4F8E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D1A67A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732AFE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921BA3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1BD849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F69F4F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85F5CB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486F83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11B331">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1E1F790F">
            <w:pPr>
              <w:spacing w:before="24" w:after="24" w:line="240" w:lineRule="auto"/>
              <w:jc w:val="center"/>
            </w:pPr>
            <w:r>
              <w:rPr>
                <w:rFonts w:ascii="Times New Roman" w:hAnsi="Times New Roman" w:eastAsia="宋体"/>
                <w:b w:val="0"/>
                <w:sz w:val="13"/>
              </w:rPr>
              <w:t>—</w:t>
            </w:r>
          </w:p>
        </w:tc>
      </w:tr>
      <w:tr w14:paraId="1FA1A3F1">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4BC157E0">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8" w:type="dxa"/>
              <w:left w:w="20" w:type="dxa"/>
              <w:bottom w:w="8" w:type="dxa"/>
              <w:right w:w="20" w:type="dxa"/>
            </w:tcMar>
            <w:vAlign w:val="center"/>
          </w:tcPr>
          <w:p w14:paraId="24E5A315">
            <w:pPr>
              <w:spacing w:before="24" w:after="24" w:line="240" w:lineRule="auto"/>
              <w:jc w:val="center"/>
            </w:pPr>
            <w:r>
              <w:rPr>
                <w:rFonts w:ascii="Times New Roman" w:hAnsi="Times New Roman" w:eastAsia="宋体"/>
                <w:b w:val="0"/>
                <w:sz w:val="13"/>
              </w:rPr>
              <w:t>专业资质</w:t>
            </w:r>
          </w:p>
        </w:tc>
        <w:tc>
          <w:tcPr>
            <w:tcW w:w="1843" w:type="dxa"/>
            <w:tcBorders>
              <w:top w:val="nil"/>
              <w:left w:val="nil"/>
              <w:bottom w:val="nil"/>
              <w:right w:val="nil"/>
            </w:tcBorders>
            <w:tcMar>
              <w:top w:w="8" w:type="dxa"/>
              <w:left w:w="20" w:type="dxa"/>
              <w:bottom w:w="8" w:type="dxa"/>
              <w:right w:w="20" w:type="dxa"/>
            </w:tcMar>
            <w:vAlign w:val="center"/>
          </w:tcPr>
          <w:p w14:paraId="736E72D2">
            <w:pPr>
              <w:spacing w:before="24" w:after="24" w:line="240" w:lineRule="auto"/>
              <w:jc w:val="center"/>
            </w:pPr>
            <w:r>
              <w:rPr>
                <w:rFonts w:ascii="Times New Roman" w:hAnsi="Times New Roman" w:eastAsia="宋体"/>
                <w:b w:val="0"/>
                <w:sz w:val="13"/>
              </w:rPr>
              <w:t>(5) CFA持证</w:t>
            </w:r>
          </w:p>
        </w:tc>
        <w:tc>
          <w:tcPr>
            <w:tcW w:w="403" w:type="dxa"/>
            <w:tcBorders>
              <w:top w:val="nil"/>
              <w:left w:val="nil"/>
              <w:bottom w:val="nil"/>
              <w:right w:val="nil"/>
            </w:tcBorders>
            <w:tcMar>
              <w:top w:w="8" w:type="dxa"/>
              <w:left w:w="20" w:type="dxa"/>
              <w:bottom w:w="8" w:type="dxa"/>
              <w:right w:w="20" w:type="dxa"/>
            </w:tcMar>
            <w:vAlign w:val="center"/>
          </w:tcPr>
          <w:p w14:paraId="773A679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B9457F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7488B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CE8C34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B813DD1">
            <w:pPr>
              <w:spacing w:before="24" w:after="24" w:line="240" w:lineRule="auto"/>
              <w:jc w:val="center"/>
            </w:pPr>
            <w:r>
              <w:rPr>
                <w:rFonts w:ascii="Times New Roman" w:hAnsi="Times New Roman" w:eastAsia="宋体"/>
                <w:b/>
                <w:sz w:val="13"/>
              </w:rPr>
              <w:t>-0.02***</w:t>
            </w:r>
          </w:p>
        </w:tc>
        <w:tc>
          <w:tcPr>
            <w:tcW w:w="403" w:type="dxa"/>
            <w:tcBorders>
              <w:top w:val="nil"/>
              <w:left w:val="nil"/>
              <w:bottom w:val="nil"/>
              <w:right w:val="nil"/>
            </w:tcBorders>
            <w:tcMar>
              <w:top w:w="8" w:type="dxa"/>
              <w:left w:w="20" w:type="dxa"/>
              <w:bottom w:w="8" w:type="dxa"/>
              <w:right w:w="20" w:type="dxa"/>
            </w:tcMar>
            <w:vAlign w:val="center"/>
          </w:tcPr>
          <w:p w14:paraId="6574946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B90C5D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376D1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FD5DE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AA81D1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F9F1F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DC5428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64F51E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14AF7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6C7D8B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6F5028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D1B6FB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E8C152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2FB123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E3118C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843D71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D8440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63EF1D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7529C7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3157150">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409B589E">
            <w:pPr>
              <w:spacing w:before="24" w:after="24" w:line="240" w:lineRule="auto"/>
              <w:jc w:val="center"/>
            </w:pPr>
            <w:r>
              <w:rPr>
                <w:rFonts w:ascii="Times New Roman" w:hAnsi="Times New Roman" w:eastAsia="宋体"/>
                <w:b w:val="0"/>
                <w:sz w:val="13"/>
              </w:rPr>
              <w:t>—</w:t>
            </w:r>
          </w:p>
        </w:tc>
      </w:tr>
      <w:tr w14:paraId="3C84A8E0">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7C6E3B1C">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8" w:type="dxa"/>
              <w:left w:w="20" w:type="dxa"/>
              <w:bottom w:w="8" w:type="dxa"/>
              <w:right w:w="20" w:type="dxa"/>
            </w:tcMar>
            <w:vAlign w:val="center"/>
          </w:tcPr>
          <w:p w14:paraId="01C7D5DB">
            <w:pPr>
              <w:spacing w:before="24" w:after="24" w:line="240" w:lineRule="auto"/>
              <w:jc w:val="center"/>
            </w:pPr>
            <w:r>
              <w:rPr>
                <w:rFonts w:ascii="Times New Roman" w:hAnsi="Times New Roman" w:eastAsia="宋体"/>
                <w:b w:val="0"/>
                <w:sz w:val="13"/>
              </w:rPr>
              <w:t>学历背景</w:t>
            </w:r>
          </w:p>
        </w:tc>
        <w:tc>
          <w:tcPr>
            <w:tcW w:w="1843" w:type="dxa"/>
            <w:tcBorders>
              <w:top w:val="nil"/>
              <w:left w:val="nil"/>
              <w:bottom w:val="nil"/>
              <w:right w:val="nil"/>
            </w:tcBorders>
            <w:tcMar>
              <w:top w:w="8" w:type="dxa"/>
              <w:left w:w="20" w:type="dxa"/>
              <w:bottom w:w="8" w:type="dxa"/>
              <w:right w:w="20" w:type="dxa"/>
            </w:tcMar>
            <w:vAlign w:val="center"/>
          </w:tcPr>
          <w:p w14:paraId="50D71645">
            <w:pPr>
              <w:spacing w:before="24" w:after="24" w:line="240" w:lineRule="auto"/>
              <w:jc w:val="center"/>
            </w:pPr>
            <w:r>
              <w:rPr>
                <w:rFonts w:ascii="Times New Roman" w:hAnsi="Times New Roman" w:eastAsia="宋体"/>
                <w:b w:val="0"/>
                <w:sz w:val="13"/>
              </w:rPr>
              <w:t>(6) 硕士及以上</w:t>
            </w:r>
          </w:p>
        </w:tc>
        <w:tc>
          <w:tcPr>
            <w:tcW w:w="403" w:type="dxa"/>
            <w:tcBorders>
              <w:top w:val="nil"/>
              <w:left w:val="nil"/>
              <w:bottom w:val="nil"/>
              <w:right w:val="nil"/>
            </w:tcBorders>
            <w:tcMar>
              <w:top w:w="8" w:type="dxa"/>
              <w:left w:w="20" w:type="dxa"/>
              <w:bottom w:w="8" w:type="dxa"/>
              <w:right w:w="20" w:type="dxa"/>
            </w:tcMar>
            <w:vAlign w:val="center"/>
          </w:tcPr>
          <w:p w14:paraId="3B6AD8C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9CE64D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71FB32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C0D06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A219B2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9E51A1">
            <w:pPr>
              <w:spacing w:before="24" w:after="24" w:line="240" w:lineRule="auto"/>
              <w:jc w:val="center"/>
            </w:pPr>
            <w:r>
              <w:rPr>
                <w:rFonts w:ascii="Times New Roman" w:hAnsi="Times New Roman" w:eastAsia="宋体"/>
                <w:b w:val="0"/>
                <w:sz w:val="13"/>
              </w:rPr>
              <w:t>+0.01</w:t>
            </w:r>
          </w:p>
        </w:tc>
        <w:tc>
          <w:tcPr>
            <w:tcW w:w="403" w:type="dxa"/>
            <w:tcBorders>
              <w:top w:val="nil"/>
              <w:left w:val="nil"/>
              <w:bottom w:val="nil"/>
              <w:right w:val="nil"/>
            </w:tcBorders>
            <w:tcMar>
              <w:top w:w="8" w:type="dxa"/>
              <w:left w:w="20" w:type="dxa"/>
              <w:bottom w:w="8" w:type="dxa"/>
              <w:right w:w="20" w:type="dxa"/>
            </w:tcMar>
            <w:vAlign w:val="center"/>
          </w:tcPr>
          <w:p w14:paraId="582D86D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AF5F0A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EB3DDB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39AB7B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B1F847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20DD47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990F7F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1CAAA5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79B45C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5287F6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C6EDE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E8B7D9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738982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B6A6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22543E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152228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C519C1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617B0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00D1632">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74B5537C">
            <w:pPr>
              <w:spacing w:before="24" w:after="24" w:line="240" w:lineRule="auto"/>
              <w:jc w:val="center"/>
            </w:pPr>
            <w:r>
              <w:rPr>
                <w:rFonts w:ascii="Times New Roman" w:hAnsi="Times New Roman" w:eastAsia="宋体"/>
                <w:b w:val="0"/>
                <w:sz w:val="13"/>
              </w:rPr>
              <w:t>—</w:t>
            </w:r>
          </w:p>
        </w:tc>
      </w:tr>
      <w:tr w14:paraId="6B3752D7">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12C7020E">
            <w:pPr>
              <w:spacing w:before="24" w:after="24" w:line="240" w:lineRule="auto"/>
              <w:jc w:val="center"/>
            </w:pPr>
            <w:r>
              <w:rPr>
                <w:rFonts w:ascii="Times New Roman" w:hAnsi="Times New Roman" w:eastAsia="宋体"/>
                <w:b w:val="0"/>
                <w:sz w:val="13"/>
              </w:rPr>
              <w:t>L1 基本面层</w:t>
            </w:r>
          </w:p>
        </w:tc>
        <w:tc>
          <w:tcPr>
            <w:tcW w:w="1152" w:type="dxa"/>
            <w:tcBorders>
              <w:top w:val="nil"/>
              <w:left w:val="nil"/>
              <w:bottom w:val="nil"/>
              <w:right w:val="nil"/>
            </w:tcBorders>
            <w:tcMar>
              <w:top w:w="8" w:type="dxa"/>
              <w:left w:w="20" w:type="dxa"/>
              <w:bottom w:w="8" w:type="dxa"/>
              <w:right w:w="20" w:type="dxa"/>
            </w:tcMar>
            <w:vAlign w:val="center"/>
          </w:tcPr>
          <w:p w14:paraId="7F3018E1">
            <w:pPr>
              <w:spacing w:before="24" w:after="24" w:line="240" w:lineRule="auto"/>
              <w:jc w:val="center"/>
            </w:pPr>
            <w:r>
              <w:rPr>
                <w:rFonts w:ascii="Times New Roman" w:hAnsi="Times New Roman" w:eastAsia="宋体"/>
                <w:b w:val="0"/>
                <w:sz w:val="13"/>
              </w:rPr>
              <w:t>院校背景</w:t>
            </w:r>
          </w:p>
        </w:tc>
        <w:tc>
          <w:tcPr>
            <w:tcW w:w="1843" w:type="dxa"/>
            <w:tcBorders>
              <w:top w:val="nil"/>
              <w:left w:val="nil"/>
              <w:bottom w:val="nil"/>
              <w:right w:val="nil"/>
            </w:tcBorders>
            <w:tcMar>
              <w:top w:w="8" w:type="dxa"/>
              <w:left w:w="20" w:type="dxa"/>
              <w:bottom w:w="8" w:type="dxa"/>
              <w:right w:w="20" w:type="dxa"/>
            </w:tcMar>
            <w:vAlign w:val="center"/>
          </w:tcPr>
          <w:p w14:paraId="6DD022AA">
            <w:pPr>
              <w:spacing w:before="24" w:after="24" w:line="240" w:lineRule="auto"/>
              <w:jc w:val="center"/>
            </w:pPr>
            <w:r>
              <w:rPr>
                <w:rFonts w:ascii="Times New Roman" w:hAnsi="Times New Roman" w:eastAsia="宋体"/>
                <w:b w:val="0"/>
                <w:sz w:val="13"/>
              </w:rPr>
              <w:t>(7) 名校毕业</w:t>
            </w:r>
          </w:p>
        </w:tc>
        <w:tc>
          <w:tcPr>
            <w:tcW w:w="403" w:type="dxa"/>
            <w:tcBorders>
              <w:top w:val="nil"/>
              <w:left w:val="nil"/>
              <w:bottom w:val="nil"/>
              <w:right w:val="nil"/>
            </w:tcBorders>
            <w:tcMar>
              <w:top w:w="8" w:type="dxa"/>
              <w:left w:w="20" w:type="dxa"/>
              <w:bottom w:w="8" w:type="dxa"/>
              <w:right w:w="20" w:type="dxa"/>
            </w:tcMar>
            <w:vAlign w:val="center"/>
          </w:tcPr>
          <w:p w14:paraId="2A5819B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0E34DB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02AB7C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6BB93F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283F93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5B31B5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596DC1C">
            <w:pPr>
              <w:spacing w:before="24" w:after="24" w:line="240" w:lineRule="auto"/>
              <w:jc w:val="center"/>
            </w:pPr>
            <w:r>
              <w:rPr>
                <w:rFonts w:ascii="Times New Roman" w:hAnsi="Times New Roman" w:eastAsia="宋体"/>
                <w:b w:val="0"/>
                <w:sz w:val="13"/>
              </w:rPr>
              <w:t>+0.003</w:t>
            </w:r>
          </w:p>
        </w:tc>
        <w:tc>
          <w:tcPr>
            <w:tcW w:w="403" w:type="dxa"/>
            <w:tcBorders>
              <w:top w:val="nil"/>
              <w:left w:val="nil"/>
              <w:bottom w:val="nil"/>
              <w:right w:val="nil"/>
            </w:tcBorders>
            <w:tcMar>
              <w:top w:w="8" w:type="dxa"/>
              <w:left w:w="20" w:type="dxa"/>
              <w:bottom w:w="8" w:type="dxa"/>
              <w:right w:w="20" w:type="dxa"/>
            </w:tcMar>
            <w:vAlign w:val="center"/>
          </w:tcPr>
          <w:p w14:paraId="4A2CCFF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D73D0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DE153A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4C6183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D418F0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D8870A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BB3AA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C3D8AE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76285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EDEA8E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536F4D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72B6B5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813C12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0B4C2B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135E8D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7DE962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1F017A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F954678">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487E9663">
            <w:pPr>
              <w:spacing w:before="24" w:after="24" w:line="240" w:lineRule="auto"/>
              <w:jc w:val="center"/>
            </w:pPr>
            <w:r>
              <w:rPr>
                <w:rFonts w:ascii="Times New Roman" w:hAnsi="Times New Roman" w:eastAsia="宋体"/>
                <w:b w:val="0"/>
                <w:sz w:val="13"/>
              </w:rPr>
              <w:t>—</w:t>
            </w:r>
          </w:p>
        </w:tc>
      </w:tr>
      <w:tr w14:paraId="311D37A3">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23133ADE">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8" w:type="dxa"/>
              <w:left w:w="20" w:type="dxa"/>
              <w:bottom w:w="8" w:type="dxa"/>
              <w:right w:w="20" w:type="dxa"/>
            </w:tcMar>
            <w:vAlign w:val="center"/>
          </w:tcPr>
          <w:p w14:paraId="1EC5013C">
            <w:pPr>
              <w:spacing w:before="24" w:after="24" w:line="240" w:lineRule="auto"/>
              <w:jc w:val="center"/>
            </w:pPr>
            <w:r>
              <w:rPr>
                <w:rFonts w:ascii="Times New Roman" w:hAnsi="Times New Roman" w:eastAsia="宋体"/>
                <w:b w:val="0"/>
                <w:sz w:val="13"/>
              </w:rPr>
              <w:t>风险态度</w:t>
            </w:r>
          </w:p>
        </w:tc>
        <w:tc>
          <w:tcPr>
            <w:tcW w:w="1843" w:type="dxa"/>
            <w:tcBorders>
              <w:top w:val="nil"/>
              <w:left w:val="nil"/>
              <w:bottom w:val="nil"/>
              <w:right w:val="nil"/>
            </w:tcBorders>
            <w:tcMar>
              <w:top w:w="8" w:type="dxa"/>
              <w:left w:w="20" w:type="dxa"/>
              <w:bottom w:w="8" w:type="dxa"/>
              <w:right w:w="20" w:type="dxa"/>
            </w:tcMar>
            <w:vAlign w:val="center"/>
          </w:tcPr>
          <w:p w14:paraId="1EB79578">
            <w:pPr>
              <w:spacing w:before="24" w:after="24" w:line="240" w:lineRule="auto"/>
              <w:jc w:val="center"/>
            </w:pPr>
            <w:r>
              <w:rPr>
                <w:rFonts w:ascii="Times New Roman" w:hAnsi="Times New Roman" w:eastAsia="宋体"/>
                <w:b w:val="0"/>
                <w:sz w:val="13"/>
              </w:rPr>
              <w:t>(8) 风险偏好不对称性</w:t>
            </w:r>
          </w:p>
        </w:tc>
        <w:tc>
          <w:tcPr>
            <w:tcW w:w="403" w:type="dxa"/>
            <w:tcBorders>
              <w:top w:val="nil"/>
              <w:left w:val="nil"/>
              <w:bottom w:val="nil"/>
              <w:right w:val="nil"/>
            </w:tcBorders>
            <w:tcMar>
              <w:top w:w="8" w:type="dxa"/>
              <w:left w:w="20" w:type="dxa"/>
              <w:bottom w:w="8" w:type="dxa"/>
              <w:right w:w="20" w:type="dxa"/>
            </w:tcMar>
            <w:vAlign w:val="center"/>
          </w:tcPr>
          <w:p w14:paraId="0F88141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65157E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69A8E7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99E06F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E06E3D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86C8E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F679A1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AA6C955">
            <w:pPr>
              <w:spacing w:before="24" w:after="24" w:line="240" w:lineRule="auto"/>
              <w:jc w:val="center"/>
            </w:pPr>
            <w:r>
              <w:rPr>
                <w:rFonts w:ascii="Times New Roman" w:hAnsi="Times New Roman" w:eastAsia="宋体"/>
                <w:b/>
                <w:sz w:val="13"/>
              </w:rPr>
              <w:t>+0.17***</w:t>
            </w:r>
          </w:p>
        </w:tc>
        <w:tc>
          <w:tcPr>
            <w:tcW w:w="403" w:type="dxa"/>
            <w:tcBorders>
              <w:top w:val="nil"/>
              <w:left w:val="nil"/>
              <w:bottom w:val="nil"/>
              <w:right w:val="nil"/>
            </w:tcBorders>
            <w:tcMar>
              <w:top w:w="8" w:type="dxa"/>
              <w:left w:w="20" w:type="dxa"/>
              <w:bottom w:w="8" w:type="dxa"/>
              <w:right w:w="20" w:type="dxa"/>
            </w:tcMar>
            <w:vAlign w:val="center"/>
          </w:tcPr>
          <w:p w14:paraId="5F35CA0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CE8E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55A188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70B475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2F6D31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6BE1CB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C053F6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08ED8D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B673B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7C8843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FDE436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1DA202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1F4FCC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BBF795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989093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2BE03C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46149FD">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01C7291F">
            <w:pPr>
              <w:spacing w:before="24" w:after="24" w:line="240" w:lineRule="auto"/>
              <w:jc w:val="center"/>
            </w:pPr>
            <w:r>
              <w:rPr>
                <w:rFonts w:ascii="Times New Roman" w:hAnsi="Times New Roman" w:eastAsia="宋体"/>
                <w:b/>
                <w:sz w:val="13"/>
              </w:rPr>
              <w:t>+2.9***</w:t>
            </w:r>
          </w:p>
        </w:tc>
      </w:tr>
      <w:tr w14:paraId="4EBB7629">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5FCC3C76">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8" w:type="dxa"/>
              <w:left w:w="20" w:type="dxa"/>
              <w:bottom w:w="8" w:type="dxa"/>
              <w:right w:w="20" w:type="dxa"/>
            </w:tcMar>
            <w:vAlign w:val="center"/>
          </w:tcPr>
          <w:p w14:paraId="7DC8E3B2">
            <w:pPr>
              <w:spacing w:before="24" w:after="24" w:line="240" w:lineRule="auto"/>
              <w:jc w:val="center"/>
            </w:pPr>
            <w:r>
              <w:rPr>
                <w:rFonts w:ascii="Times New Roman" w:hAnsi="Times New Roman" w:eastAsia="宋体"/>
                <w:b w:val="0"/>
                <w:sz w:val="13"/>
              </w:rPr>
              <w:t>参考点偏误</w:t>
            </w:r>
          </w:p>
        </w:tc>
        <w:tc>
          <w:tcPr>
            <w:tcW w:w="1843" w:type="dxa"/>
            <w:tcBorders>
              <w:top w:val="nil"/>
              <w:left w:val="nil"/>
              <w:bottom w:val="nil"/>
              <w:right w:val="nil"/>
            </w:tcBorders>
            <w:tcMar>
              <w:top w:w="8" w:type="dxa"/>
              <w:left w:w="20" w:type="dxa"/>
              <w:bottom w:w="8" w:type="dxa"/>
              <w:right w:w="20" w:type="dxa"/>
            </w:tcMar>
            <w:vAlign w:val="center"/>
          </w:tcPr>
          <w:p w14:paraId="6FEEDF8C">
            <w:pPr>
              <w:spacing w:before="24" w:after="24" w:line="240" w:lineRule="auto"/>
              <w:jc w:val="center"/>
            </w:pPr>
            <w:r>
              <w:rPr>
                <w:rFonts w:ascii="Times New Roman" w:hAnsi="Times New Roman" w:eastAsia="宋体"/>
                <w:b w:val="0"/>
                <w:sz w:val="13"/>
              </w:rPr>
              <w:t>(9) 处置效应</w:t>
            </w:r>
          </w:p>
        </w:tc>
        <w:tc>
          <w:tcPr>
            <w:tcW w:w="403" w:type="dxa"/>
            <w:tcBorders>
              <w:top w:val="nil"/>
              <w:left w:val="nil"/>
              <w:bottom w:val="nil"/>
              <w:right w:val="nil"/>
            </w:tcBorders>
            <w:tcMar>
              <w:top w:w="8" w:type="dxa"/>
              <w:left w:w="20" w:type="dxa"/>
              <w:bottom w:w="8" w:type="dxa"/>
              <w:right w:w="20" w:type="dxa"/>
            </w:tcMar>
            <w:vAlign w:val="center"/>
          </w:tcPr>
          <w:p w14:paraId="0AED3E3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3C455A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35D252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337A5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AC0EAE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CD05B8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07DEFB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8AA99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C0DF228">
            <w:pPr>
              <w:spacing w:before="24" w:after="24" w:line="240" w:lineRule="auto"/>
              <w:jc w:val="center"/>
            </w:pPr>
            <w:r>
              <w:rPr>
                <w:rFonts w:ascii="Times New Roman" w:hAnsi="Times New Roman" w:eastAsia="宋体"/>
                <w:b/>
                <w:sz w:val="13"/>
              </w:rPr>
              <w:t>-0.07***</w:t>
            </w:r>
          </w:p>
        </w:tc>
        <w:tc>
          <w:tcPr>
            <w:tcW w:w="403" w:type="dxa"/>
            <w:tcBorders>
              <w:top w:val="nil"/>
              <w:left w:val="nil"/>
              <w:bottom w:val="nil"/>
              <w:right w:val="nil"/>
            </w:tcBorders>
            <w:tcMar>
              <w:top w:w="8" w:type="dxa"/>
              <w:left w:w="20" w:type="dxa"/>
              <w:bottom w:w="8" w:type="dxa"/>
              <w:right w:w="20" w:type="dxa"/>
            </w:tcMar>
            <w:vAlign w:val="center"/>
          </w:tcPr>
          <w:p w14:paraId="3D0F677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2042D3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7085B5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76D65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E1108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207686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CF3481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9D45E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025C5A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080FAF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8DC5FB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6F757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36CF8F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476BC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574460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FB3ADF5">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236E2A9F">
            <w:pPr>
              <w:spacing w:before="24" w:after="24" w:line="240" w:lineRule="auto"/>
              <w:jc w:val="center"/>
            </w:pPr>
            <w:r>
              <w:rPr>
                <w:rFonts w:ascii="Times New Roman" w:hAnsi="Times New Roman" w:eastAsia="宋体"/>
                <w:b/>
                <w:sz w:val="13"/>
              </w:rPr>
              <w:t>-2.3**</w:t>
            </w:r>
          </w:p>
        </w:tc>
      </w:tr>
      <w:tr w14:paraId="7D5E4905">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0755B39A">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8" w:type="dxa"/>
              <w:left w:w="20" w:type="dxa"/>
              <w:bottom w:w="8" w:type="dxa"/>
              <w:right w:w="20" w:type="dxa"/>
            </w:tcMar>
            <w:vAlign w:val="center"/>
          </w:tcPr>
          <w:p w14:paraId="1FA0D336">
            <w:pPr>
              <w:spacing w:before="24" w:after="24" w:line="240" w:lineRule="auto"/>
              <w:jc w:val="center"/>
            </w:pPr>
            <w:r>
              <w:rPr>
                <w:rFonts w:ascii="Times New Roman" w:hAnsi="Times New Roman" w:eastAsia="宋体"/>
                <w:b w:val="0"/>
                <w:sz w:val="13"/>
              </w:rPr>
              <w:t>过度自信</w:t>
            </w:r>
          </w:p>
        </w:tc>
        <w:tc>
          <w:tcPr>
            <w:tcW w:w="1843" w:type="dxa"/>
            <w:tcBorders>
              <w:top w:val="nil"/>
              <w:left w:val="nil"/>
              <w:bottom w:val="nil"/>
              <w:right w:val="nil"/>
            </w:tcBorders>
            <w:tcMar>
              <w:top w:w="8" w:type="dxa"/>
              <w:left w:w="20" w:type="dxa"/>
              <w:bottom w:w="8" w:type="dxa"/>
              <w:right w:w="20" w:type="dxa"/>
            </w:tcMar>
            <w:vAlign w:val="center"/>
          </w:tcPr>
          <w:p w14:paraId="0066B820">
            <w:pPr>
              <w:spacing w:before="24" w:after="24" w:line="240" w:lineRule="auto"/>
              <w:jc w:val="center"/>
            </w:pPr>
            <w:r>
              <w:rPr>
                <w:rFonts w:ascii="Times New Roman" w:hAnsi="Times New Roman" w:eastAsia="宋体"/>
                <w:b w:val="0"/>
                <w:sz w:val="13"/>
              </w:rPr>
              <w:t>(10) 过度自信</w:t>
            </w:r>
          </w:p>
        </w:tc>
        <w:tc>
          <w:tcPr>
            <w:tcW w:w="403" w:type="dxa"/>
            <w:tcBorders>
              <w:top w:val="nil"/>
              <w:left w:val="nil"/>
              <w:bottom w:val="nil"/>
              <w:right w:val="nil"/>
            </w:tcBorders>
            <w:tcMar>
              <w:top w:w="8" w:type="dxa"/>
              <w:left w:w="20" w:type="dxa"/>
              <w:bottom w:w="8" w:type="dxa"/>
              <w:right w:w="20" w:type="dxa"/>
            </w:tcMar>
            <w:vAlign w:val="center"/>
          </w:tcPr>
          <w:p w14:paraId="69B38CD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2826C6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DDA03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669E8C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7B5E7F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2417B0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3F119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EDC87C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791F1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1AE8A9F">
            <w:pPr>
              <w:spacing w:before="24" w:after="24" w:line="240" w:lineRule="auto"/>
              <w:jc w:val="center"/>
            </w:pPr>
            <w:r>
              <w:rPr>
                <w:rFonts w:ascii="Times New Roman" w:hAnsi="Times New Roman" w:eastAsia="宋体"/>
                <w:b/>
                <w:sz w:val="13"/>
              </w:rPr>
              <w:t>-0.000***</w:t>
            </w:r>
          </w:p>
        </w:tc>
        <w:tc>
          <w:tcPr>
            <w:tcW w:w="403" w:type="dxa"/>
            <w:tcBorders>
              <w:top w:val="nil"/>
              <w:left w:val="nil"/>
              <w:bottom w:val="nil"/>
              <w:right w:val="nil"/>
            </w:tcBorders>
            <w:tcMar>
              <w:top w:w="8" w:type="dxa"/>
              <w:left w:w="20" w:type="dxa"/>
              <w:bottom w:w="8" w:type="dxa"/>
              <w:right w:w="20" w:type="dxa"/>
            </w:tcMar>
            <w:vAlign w:val="center"/>
          </w:tcPr>
          <w:p w14:paraId="360D0C9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F7E55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CC0A94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79FE9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74524C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526145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0A93D2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C4B38A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F4E193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7653FD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2F6A12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5F0E1B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15C8C3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0F514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85ABDB0">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18453F53">
            <w:pPr>
              <w:spacing w:before="24" w:after="24" w:line="240" w:lineRule="auto"/>
              <w:jc w:val="center"/>
            </w:pPr>
            <w:r>
              <w:rPr>
                <w:rFonts w:ascii="Times New Roman" w:hAnsi="Times New Roman" w:eastAsia="宋体"/>
                <w:b w:val="0"/>
                <w:sz w:val="13"/>
              </w:rPr>
              <w:t>-0.7</w:t>
            </w:r>
          </w:p>
        </w:tc>
      </w:tr>
      <w:tr w14:paraId="19F60007">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0F0F275B">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8" w:type="dxa"/>
              <w:left w:w="20" w:type="dxa"/>
              <w:bottom w:w="8" w:type="dxa"/>
              <w:right w:w="20" w:type="dxa"/>
            </w:tcMar>
            <w:vAlign w:val="center"/>
          </w:tcPr>
          <w:p w14:paraId="6B4B8EFA">
            <w:pPr>
              <w:spacing w:before="24" w:after="24" w:line="240" w:lineRule="auto"/>
              <w:jc w:val="center"/>
            </w:pPr>
            <w:r>
              <w:rPr>
                <w:rFonts w:ascii="Times New Roman" w:hAnsi="Times New Roman" w:eastAsia="宋体"/>
                <w:b w:val="0"/>
                <w:sz w:val="13"/>
              </w:rPr>
              <w:t>趋势外推</w:t>
            </w:r>
          </w:p>
        </w:tc>
        <w:tc>
          <w:tcPr>
            <w:tcW w:w="1843" w:type="dxa"/>
            <w:tcBorders>
              <w:top w:val="nil"/>
              <w:left w:val="nil"/>
              <w:bottom w:val="nil"/>
              <w:right w:val="nil"/>
            </w:tcBorders>
            <w:tcMar>
              <w:top w:w="8" w:type="dxa"/>
              <w:left w:w="20" w:type="dxa"/>
              <w:bottom w:w="8" w:type="dxa"/>
              <w:right w:w="20" w:type="dxa"/>
            </w:tcMar>
            <w:vAlign w:val="center"/>
          </w:tcPr>
          <w:p w14:paraId="57AEEA8A">
            <w:pPr>
              <w:spacing w:before="24" w:after="24" w:line="240" w:lineRule="auto"/>
              <w:jc w:val="center"/>
            </w:pPr>
            <w:r>
              <w:rPr>
                <w:rFonts w:ascii="Times New Roman" w:hAnsi="Times New Roman" w:eastAsia="宋体"/>
                <w:b w:val="0"/>
                <w:sz w:val="13"/>
              </w:rPr>
              <w:t>(11) 追涨杀跌</w:t>
            </w:r>
          </w:p>
        </w:tc>
        <w:tc>
          <w:tcPr>
            <w:tcW w:w="403" w:type="dxa"/>
            <w:tcBorders>
              <w:top w:val="nil"/>
              <w:left w:val="nil"/>
              <w:bottom w:val="nil"/>
              <w:right w:val="nil"/>
            </w:tcBorders>
            <w:tcMar>
              <w:top w:w="8" w:type="dxa"/>
              <w:left w:w="20" w:type="dxa"/>
              <w:bottom w:w="8" w:type="dxa"/>
              <w:right w:w="20" w:type="dxa"/>
            </w:tcMar>
            <w:vAlign w:val="center"/>
          </w:tcPr>
          <w:p w14:paraId="4108016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8C6E95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A24E74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7C9AD4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EB5B4E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334CD0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9D5CC8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B5B603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0EA9AC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A96FDA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57282F4">
            <w:pPr>
              <w:spacing w:before="24" w:after="24" w:line="240" w:lineRule="auto"/>
              <w:jc w:val="center"/>
            </w:pPr>
            <w:r>
              <w:rPr>
                <w:rFonts w:ascii="Times New Roman" w:hAnsi="Times New Roman" w:eastAsia="宋体"/>
                <w:b w:val="0"/>
                <w:sz w:val="13"/>
              </w:rPr>
              <w:t>-0.02</w:t>
            </w:r>
          </w:p>
        </w:tc>
        <w:tc>
          <w:tcPr>
            <w:tcW w:w="403" w:type="dxa"/>
            <w:tcBorders>
              <w:top w:val="nil"/>
              <w:left w:val="nil"/>
              <w:bottom w:val="nil"/>
              <w:right w:val="nil"/>
            </w:tcBorders>
            <w:tcMar>
              <w:top w:w="8" w:type="dxa"/>
              <w:left w:w="20" w:type="dxa"/>
              <w:bottom w:w="8" w:type="dxa"/>
              <w:right w:w="20" w:type="dxa"/>
            </w:tcMar>
            <w:vAlign w:val="center"/>
          </w:tcPr>
          <w:p w14:paraId="1D04268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59C2C3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71B6E2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7BF062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590E31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1883C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231DA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5A6F91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22D875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530434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525D4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5F7781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4EC0D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0DA62A3">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090661A5">
            <w:pPr>
              <w:spacing w:before="24" w:after="24" w:line="240" w:lineRule="auto"/>
              <w:jc w:val="center"/>
            </w:pPr>
            <w:r>
              <w:rPr>
                <w:rFonts w:ascii="Times New Roman" w:hAnsi="Times New Roman" w:eastAsia="宋体"/>
                <w:b/>
                <w:sz w:val="13"/>
              </w:rPr>
              <w:t>+2.6***</w:t>
            </w:r>
          </w:p>
        </w:tc>
      </w:tr>
      <w:tr w14:paraId="25352E67">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071EBAD2">
            <w:pPr>
              <w:spacing w:before="24" w:after="24" w:line="240" w:lineRule="auto"/>
              <w:jc w:val="center"/>
            </w:pPr>
            <w:r>
              <w:rPr>
                <w:rFonts w:ascii="Times New Roman" w:hAnsi="Times New Roman" w:eastAsia="宋体"/>
                <w:b w:val="0"/>
                <w:sz w:val="13"/>
              </w:rPr>
              <w:t>L2 认知偏差层</w:t>
            </w:r>
          </w:p>
        </w:tc>
        <w:tc>
          <w:tcPr>
            <w:tcW w:w="1152" w:type="dxa"/>
            <w:tcBorders>
              <w:top w:val="nil"/>
              <w:left w:val="nil"/>
              <w:bottom w:val="nil"/>
              <w:right w:val="nil"/>
            </w:tcBorders>
            <w:tcMar>
              <w:top w:w="8" w:type="dxa"/>
              <w:left w:w="20" w:type="dxa"/>
              <w:bottom w:w="8" w:type="dxa"/>
              <w:right w:w="20" w:type="dxa"/>
            </w:tcMar>
            <w:vAlign w:val="center"/>
          </w:tcPr>
          <w:p w14:paraId="0D5BDC64">
            <w:pPr>
              <w:spacing w:before="24" w:after="24" w:line="240" w:lineRule="auto"/>
              <w:jc w:val="center"/>
            </w:pPr>
            <w:r>
              <w:rPr>
                <w:rFonts w:ascii="Times New Roman" w:hAnsi="Times New Roman" w:eastAsia="宋体"/>
                <w:b w:val="0"/>
                <w:sz w:val="13"/>
              </w:rPr>
              <w:t>参考点偏误</w:t>
            </w:r>
          </w:p>
        </w:tc>
        <w:tc>
          <w:tcPr>
            <w:tcW w:w="1843" w:type="dxa"/>
            <w:tcBorders>
              <w:top w:val="nil"/>
              <w:left w:val="nil"/>
              <w:bottom w:val="nil"/>
              <w:right w:val="nil"/>
            </w:tcBorders>
            <w:tcMar>
              <w:top w:w="8" w:type="dxa"/>
              <w:left w:w="20" w:type="dxa"/>
              <w:bottom w:w="8" w:type="dxa"/>
              <w:right w:w="20" w:type="dxa"/>
            </w:tcMar>
            <w:vAlign w:val="center"/>
          </w:tcPr>
          <w:p w14:paraId="66AD5BCE">
            <w:pPr>
              <w:spacing w:before="24" w:after="24" w:line="240" w:lineRule="auto"/>
              <w:jc w:val="center"/>
            </w:pPr>
            <w:r>
              <w:rPr>
                <w:rFonts w:ascii="Times New Roman" w:hAnsi="Times New Roman" w:eastAsia="宋体"/>
                <w:b w:val="0"/>
                <w:sz w:val="13"/>
              </w:rPr>
              <w:t>(12) 锚定效应</w:t>
            </w:r>
          </w:p>
        </w:tc>
        <w:tc>
          <w:tcPr>
            <w:tcW w:w="403" w:type="dxa"/>
            <w:tcBorders>
              <w:top w:val="nil"/>
              <w:left w:val="nil"/>
              <w:bottom w:val="nil"/>
              <w:right w:val="nil"/>
            </w:tcBorders>
            <w:tcMar>
              <w:top w:w="8" w:type="dxa"/>
              <w:left w:w="20" w:type="dxa"/>
              <w:bottom w:w="8" w:type="dxa"/>
              <w:right w:w="20" w:type="dxa"/>
            </w:tcMar>
            <w:vAlign w:val="center"/>
          </w:tcPr>
          <w:p w14:paraId="58D9108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40C300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EFCAA7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FBE28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6055B5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62612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95956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D4E33E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4C224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E126C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D1426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EE35ADE">
            <w:pPr>
              <w:spacing w:before="24" w:after="24" w:line="240" w:lineRule="auto"/>
              <w:jc w:val="center"/>
            </w:pPr>
            <w:r>
              <w:rPr>
                <w:rFonts w:ascii="Times New Roman" w:hAnsi="Times New Roman" w:eastAsia="宋体"/>
                <w:b/>
                <w:sz w:val="13"/>
              </w:rPr>
              <w:t>+0.09***</w:t>
            </w:r>
          </w:p>
        </w:tc>
        <w:tc>
          <w:tcPr>
            <w:tcW w:w="403" w:type="dxa"/>
            <w:tcBorders>
              <w:top w:val="nil"/>
              <w:left w:val="nil"/>
              <w:bottom w:val="nil"/>
              <w:right w:val="nil"/>
            </w:tcBorders>
            <w:tcMar>
              <w:top w:w="8" w:type="dxa"/>
              <w:left w:w="20" w:type="dxa"/>
              <w:bottom w:w="8" w:type="dxa"/>
              <w:right w:w="20" w:type="dxa"/>
            </w:tcMar>
            <w:vAlign w:val="center"/>
          </w:tcPr>
          <w:p w14:paraId="72AB37A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B03438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A3314D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3467D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F34AC3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408336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7F9473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9EB353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7E8BFC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8FC454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B8495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3B085C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2A34A71">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490482ED">
            <w:pPr>
              <w:spacing w:before="24" w:after="24" w:line="240" w:lineRule="auto"/>
              <w:jc w:val="center"/>
            </w:pPr>
            <w:r>
              <w:rPr>
                <w:rFonts w:ascii="Times New Roman" w:hAnsi="Times New Roman" w:eastAsia="宋体"/>
                <w:b w:val="0"/>
                <w:sz w:val="13"/>
              </w:rPr>
              <w:t>+1.3</w:t>
            </w:r>
          </w:p>
        </w:tc>
      </w:tr>
      <w:tr w14:paraId="459CA908">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3B6457DC">
            <w:pPr>
              <w:spacing w:before="24" w:after="24" w:line="240" w:lineRule="auto"/>
              <w:jc w:val="center"/>
            </w:pPr>
            <w:r>
              <w:rPr>
                <w:rFonts w:ascii="Times New Roman" w:hAnsi="Times New Roman" w:eastAsia="宋体"/>
                <w:b w:val="0"/>
                <w:sz w:val="13"/>
              </w:rPr>
              <w:t>L3 配置选择层</w:t>
            </w:r>
          </w:p>
        </w:tc>
        <w:tc>
          <w:tcPr>
            <w:tcW w:w="1152" w:type="dxa"/>
            <w:tcBorders>
              <w:top w:val="nil"/>
              <w:left w:val="nil"/>
              <w:bottom w:val="nil"/>
              <w:right w:val="nil"/>
            </w:tcBorders>
            <w:tcMar>
              <w:top w:w="8" w:type="dxa"/>
              <w:left w:w="20" w:type="dxa"/>
              <w:bottom w:w="8" w:type="dxa"/>
              <w:right w:w="20" w:type="dxa"/>
            </w:tcMar>
            <w:vAlign w:val="center"/>
          </w:tcPr>
          <w:p w14:paraId="15454C79">
            <w:pPr>
              <w:spacing w:before="24" w:after="24" w:line="240" w:lineRule="auto"/>
              <w:jc w:val="center"/>
            </w:pPr>
            <w:r>
              <w:rPr>
                <w:rFonts w:ascii="Times New Roman" w:hAnsi="Times New Roman" w:eastAsia="宋体"/>
                <w:b w:val="0"/>
                <w:sz w:val="13"/>
              </w:rPr>
              <w:t>行业配置</w:t>
            </w:r>
          </w:p>
        </w:tc>
        <w:tc>
          <w:tcPr>
            <w:tcW w:w="1843" w:type="dxa"/>
            <w:tcBorders>
              <w:top w:val="nil"/>
              <w:left w:val="nil"/>
              <w:bottom w:val="nil"/>
              <w:right w:val="nil"/>
            </w:tcBorders>
            <w:tcMar>
              <w:top w:w="8" w:type="dxa"/>
              <w:left w:w="20" w:type="dxa"/>
              <w:bottom w:w="8" w:type="dxa"/>
              <w:right w:w="20" w:type="dxa"/>
            </w:tcMar>
            <w:vAlign w:val="center"/>
          </w:tcPr>
          <w:p w14:paraId="7F0B4EC4">
            <w:pPr>
              <w:spacing w:before="24" w:after="24" w:line="240" w:lineRule="auto"/>
              <w:jc w:val="center"/>
            </w:pPr>
            <w:r>
              <w:rPr>
                <w:rFonts w:ascii="Times New Roman" w:hAnsi="Times New Roman" w:eastAsia="宋体"/>
                <w:b w:val="0"/>
                <w:sz w:val="13"/>
              </w:rPr>
              <w:t>(13) 行业集中度</w:t>
            </w:r>
          </w:p>
        </w:tc>
        <w:tc>
          <w:tcPr>
            <w:tcW w:w="403" w:type="dxa"/>
            <w:tcBorders>
              <w:top w:val="nil"/>
              <w:left w:val="nil"/>
              <w:bottom w:val="nil"/>
              <w:right w:val="nil"/>
            </w:tcBorders>
            <w:tcMar>
              <w:top w:w="8" w:type="dxa"/>
              <w:left w:w="20" w:type="dxa"/>
              <w:bottom w:w="8" w:type="dxa"/>
              <w:right w:w="20" w:type="dxa"/>
            </w:tcMar>
            <w:vAlign w:val="center"/>
          </w:tcPr>
          <w:p w14:paraId="352776D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CA9BEE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23940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6CE169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0E3E7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718015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A0AA7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73A2AE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E3759A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DD9BEC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9B274C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1E3035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786D1A">
            <w:pPr>
              <w:spacing w:before="24" w:after="24" w:line="240" w:lineRule="auto"/>
              <w:jc w:val="center"/>
            </w:pPr>
            <w:r>
              <w:rPr>
                <w:rFonts w:ascii="Times New Roman" w:hAnsi="Times New Roman" w:eastAsia="宋体"/>
                <w:b/>
                <w:sz w:val="13"/>
              </w:rPr>
              <w:t>+0.05***</w:t>
            </w:r>
          </w:p>
        </w:tc>
        <w:tc>
          <w:tcPr>
            <w:tcW w:w="403" w:type="dxa"/>
            <w:tcBorders>
              <w:top w:val="nil"/>
              <w:left w:val="nil"/>
              <w:bottom w:val="nil"/>
              <w:right w:val="nil"/>
            </w:tcBorders>
            <w:tcMar>
              <w:top w:w="8" w:type="dxa"/>
              <w:left w:w="20" w:type="dxa"/>
              <w:bottom w:w="8" w:type="dxa"/>
              <w:right w:w="20" w:type="dxa"/>
            </w:tcMar>
            <w:vAlign w:val="center"/>
          </w:tcPr>
          <w:p w14:paraId="7FA3C1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FA1B9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0978A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84F30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CB7328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12024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B1B139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97DA28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04A421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474C9A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C959FC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3A2B54A">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0B96C255">
            <w:pPr>
              <w:spacing w:before="24" w:after="24" w:line="240" w:lineRule="auto"/>
              <w:jc w:val="center"/>
            </w:pPr>
            <w:r>
              <w:rPr>
                <w:rFonts w:ascii="Times New Roman" w:hAnsi="Times New Roman" w:eastAsia="宋体"/>
                <w:b/>
                <w:sz w:val="13"/>
              </w:rPr>
              <w:t>+4.3***</w:t>
            </w:r>
          </w:p>
        </w:tc>
      </w:tr>
      <w:tr w14:paraId="12BE2068">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5DD18027">
            <w:pPr>
              <w:spacing w:before="24" w:after="24" w:line="240" w:lineRule="auto"/>
              <w:jc w:val="center"/>
            </w:pPr>
            <w:r>
              <w:rPr>
                <w:rFonts w:ascii="Times New Roman" w:hAnsi="Times New Roman" w:eastAsia="宋体"/>
                <w:b w:val="0"/>
                <w:sz w:val="13"/>
              </w:rPr>
              <w:t>L3 配置选择层</w:t>
            </w:r>
          </w:p>
        </w:tc>
        <w:tc>
          <w:tcPr>
            <w:tcW w:w="1152" w:type="dxa"/>
            <w:tcBorders>
              <w:top w:val="nil"/>
              <w:left w:val="nil"/>
              <w:bottom w:val="nil"/>
              <w:right w:val="nil"/>
            </w:tcBorders>
            <w:tcMar>
              <w:top w:w="8" w:type="dxa"/>
              <w:left w:w="20" w:type="dxa"/>
              <w:bottom w:w="8" w:type="dxa"/>
              <w:right w:w="20" w:type="dxa"/>
            </w:tcMar>
            <w:vAlign w:val="center"/>
          </w:tcPr>
          <w:p w14:paraId="073957B9">
            <w:pPr>
              <w:spacing w:before="24" w:after="24" w:line="240" w:lineRule="auto"/>
              <w:jc w:val="center"/>
            </w:pPr>
            <w:r>
              <w:rPr>
                <w:rFonts w:ascii="Times New Roman" w:hAnsi="Times New Roman" w:eastAsia="宋体"/>
                <w:b w:val="0"/>
                <w:sz w:val="13"/>
              </w:rPr>
              <w:t>风格稳定性</w:t>
            </w:r>
          </w:p>
        </w:tc>
        <w:tc>
          <w:tcPr>
            <w:tcW w:w="1843" w:type="dxa"/>
            <w:tcBorders>
              <w:top w:val="nil"/>
              <w:left w:val="nil"/>
              <w:bottom w:val="nil"/>
              <w:right w:val="nil"/>
            </w:tcBorders>
            <w:tcMar>
              <w:top w:w="8" w:type="dxa"/>
              <w:left w:w="20" w:type="dxa"/>
              <w:bottom w:w="8" w:type="dxa"/>
              <w:right w:w="20" w:type="dxa"/>
            </w:tcMar>
            <w:vAlign w:val="center"/>
          </w:tcPr>
          <w:p w14:paraId="53AEF0E9">
            <w:pPr>
              <w:spacing w:before="24" w:after="24" w:line="240" w:lineRule="auto"/>
              <w:jc w:val="center"/>
            </w:pPr>
            <w:r>
              <w:rPr>
                <w:rFonts w:ascii="Times New Roman" w:hAnsi="Times New Roman" w:eastAsia="宋体"/>
                <w:b w:val="0"/>
                <w:sz w:val="13"/>
              </w:rPr>
              <w:t>(14) 行业风格漂移指数</w:t>
            </w:r>
          </w:p>
        </w:tc>
        <w:tc>
          <w:tcPr>
            <w:tcW w:w="403" w:type="dxa"/>
            <w:tcBorders>
              <w:top w:val="nil"/>
              <w:left w:val="nil"/>
              <w:bottom w:val="nil"/>
              <w:right w:val="nil"/>
            </w:tcBorders>
            <w:tcMar>
              <w:top w:w="8" w:type="dxa"/>
              <w:left w:w="20" w:type="dxa"/>
              <w:bottom w:w="8" w:type="dxa"/>
              <w:right w:w="20" w:type="dxa"/>
            </w:tcMar>
            <w:vAlign w:val="center"/>
          </w:tcPr>
          <w:p w14:paraId="7D80728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D019AE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14E664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F6009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9E6132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22B1AF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9A8CF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AD3FC4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46F111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8AAF20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C84B61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24A19C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26E24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F4590E">
            <w:pPr>
              <w:spacing w:before="24" w:after="24" w:line="240" w:lineRule="auto"/>
              <w:jc w:val="center"/>
            </w:pPr>
            <w:r>
              <w:rPr>
                <w:rFonts w:ascii="Times New Roman" w:hAnsi="Times New Roman" w:eastAsia="宋体"/>
                <w:b/>
                <w:sz w:val="13"/>
              </w:rPr>
              <w:t>-0.04***</w:t>
            </w:r>
          </w:p>
        </w:tc>
        <w:tc>
          <w:tcPr>
            <w:tcW w:w="403" w:type="dxa"/>
            <w:tcBorders>
              <w:top w:val="nil"/>
              <w:left w:val="nil"/>
              <w:bottom w:val="nil"/>
              <w:right w:val="nil"/>
            </w:tcBorders>
            <w:tcMar>
              <w:top w:w="8" w:type="dxa"/>
              <w:left w:w="20" w:type="dxa"/>
              <w:bottom w:w="8" w:type="dxa"/>
              <w:right w:w="20" w:type="dxa"/>
            </w:tcMar>
            <w:vAlign w:val="center"/>
          </w:tcPr>
          <w:p w14:paraId="5CA405B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71764F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68F825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D0AF5F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B23E28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BC9DA8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90B9FC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CA9A02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4185F6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F7F0CD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EAA8109">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549C890C">
            <w:pPr>
              <w:spacing w:before="24" w:after="24" w:line="240" w:lineRule="auto"/>
              <w:jc w:val="center"/>
            </w:pPr>
            <w:r>
              <w:rPr>
                <w:rFonts w:ascii="Times New Roman" w:hAnsi="Times New Roman" w:eastAsia="宋体"/>
                <w:b w:val="0"/>
                <w:sz w:val="13"/>
              </w:rPr>
              <w:t>-0.7</w:t>
            </w:r>
          </w:p>
        </w:tc>
      </w:tr>
      <w:tr w14:paraId="3FEF2CD0">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5DE51270">
            <w:pPr>
              <w:spacing w:before="24" w:after="24" w:line="240" w:lineRule="auto"/>
              <w:jc w:val="center"/>
            </w:pPr>
            <w:r>
              <w:rPr>
                <w:rFonts w:ascii="Times New Roman" w:hAnsi="Times New Roman" w:eastAsia="宋体"/>
                <w:b w:val="0"/>
                <w:sz w:val="13"/>
              </w:rPr>
              <w:t>L3 配置选择层</w:t>
            </w:r>
          </w:p>
        </w:tc>
        <w:tc>
          <w:tcPr>
            <w:tcW w:w="1152" w:type="dxa"/>
            <w:tcBorders>
              <w:top w:val="nil"/>
              <w:left w:val="nil"/>
              <w:bottom w:val="nil"/>
              <w:right w:val="nil"/>
            </w:tcBorders>
            <w:tcMar>
              <w:top w:w="8" w:type="dxa"/>
              <w:left w:w="20" w:type="dxa"/>
              <w:bottom w:w="8" w:type="dxa"/>
              <w:right w:w="20" w:type="dxa"/>
            </w:tcMar>
            <w:vAlign w:val="center"/>
          </w:tcPr>
          <w:p w14:paraId="2B7EA77A">
            <w:pPr>
              <w:spacing w:before="24" w:after="24" w:line="240" w:lineRule="auto"/>
              <w:jc w:val="center"/>
            </w:pPr>
            <w:r>
              <w:rPr>
                <w:rFonts w:ascii="Times New Roman" w:hAnsi="Times New Roman" w:eastAsia="宋体"/>
                <w:b w:val="0"/>
                <w:sz w:val="13"/>
              </w:rPr>
              <w:t>主动管理度</w:t>
            </w:r>
          </w:p>
        </w:tc>
        <w:tc>
          <w:tcPr>
            <w:tcW w:w="1843" w:type="dxa"/>
            <w:tcBorders>
              <w:top w:val="nil"/>
              <w:left w:val="nil"/>
              <w:bottom w:val="nil"/>
              <w:right w:val="nil"/>
            </w:tcBorders>
            <w:tcMar>
              <w:top w:w="8" w:type="dxa"/>
              <w:left w:w="20" w:type="dxa"/>
              <w:bottom w:w="8" w:type="dxa"/>
              <w:right w:w="20" w:type="dxa"/>
            </w:tcMar>
            <w:vAlign w:val="center"/>
          </w:tcPr>
          <w:p w14:paraId="7842589F">
            <w:pPr>
              <w:spacing w:before="24" w:after="24" w:line="240" w:lineRule="auto"/>
              <w:jc w:val="center"/>
            </w:pPr>
            <w:r>
              <w:rPr>
                <w:rFonts w:ascii="Times New Roman" w:hAnsi="Times New Roman" w:eastAsia="宋体"/>
                <w:b w:val="0"/>
                <w:sz w:val="13"/>
              </w:rPr>
              <w:t>(15) 改进主动份额</w:t>
            </w:r>
          </w:p>
        </w:tc>
        <w:tc>
          <w:tcPr>
            <w:tcW w:w="403" w:type="dxa"/>
            <w:tcBorders>
              <w:top w:val="nil"/>
              <w:left w:val="nil"/>
              <w:bottom w:val="nil"/>
              <w:right w:val="nil"/>
            </w:tcBorders>
            <w:tcMar>
              <w:top w:w="8" w:type="dxa"/>
              <w:left w:w="20" w:type="dxa"/>
              <w:bottom w:w="8" w:type="dxa"/>
              <w:right w:w="20" w:type="dxa"/>
            </w:tcMar>
            <w:vAlign w:val="center"/>
          </w:tcPr>
          <w:p w14:paraId="5DFF4AF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01EC6E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A48676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FEBE66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04E7A3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B3CA72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7C0F76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F13E18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A35998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06FD0C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5B6FF0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A68536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008E49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B8641C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F8AF68D">
            <w:pPr>
              <w:spacing w:before="24" w:after="24" w:line="240" w:lineRule="auto"/>
              <w:jc w:val="center"/>
            </w:pPr>
            <w:r>
              <w:rPr>
                <w:rFonts w:ascii="Times New Roman" w:hAnsi="Times New Roman" w:eastAsia="宋体"/>
                <w:b w:val="0"/>
                <w:sz w:val="13"/>
              </w:rPr>
              <w:t>-0.004</w:t>
            </w:r>
          </w:p>
        </w:tc>
        <w:tc>
          <w:tcPr>
            <w:tcW w:w="403" w:type="dxa"/>
            <w:tcBorders>
              <w:top w:val="nil"/>
              <w:left w:val="nil"/>
              <w:bottom w:val="nil"/>
              <w:right w:val="nil"/>
            </w:tcBorders>
            <w:tcMar>
              <w:top w:w="8" w:type="dxa"/>
              <w:left w:w="20" w:type="dxa"/>
              <w:bottom w:w="8" w:type="dxa"/>
              <w:right w:w="20" w:type="dxa"/>
            </w:tcMar>
            <w:vAlign w:val="center"/>
          </w:tcPr>
          <w:p w14:paraId="7F3767A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060488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EDA2F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452D4B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CFD670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6138F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AB6C2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183A6A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1F134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78D665">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381210DD">
            <w:pPr>
              <w:spacing w:before="24" w:after="24" w:line="240" w:lineRule="auto"/>
              <w:jc w:val="center"/>
            </w:pPr>
            <w:r>
              <w:rPr>
                <w:rFonts w:ascii="Times New Roman" w:hAnsi="Times New Roman" w:eastAsia="宋体"/>
                <w:b/>
                <w:sz w:val="13"/>
              </w:rPr>
              <w:t>-3.8***</w:t>
            </w:r>
          </w:p>
        </w:tc>
      </w:tr>
      <w:tr w14:paraId="56CD39A7">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36FE5E33">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036A9068">
            <w:pPr>
              <w:spacing w:before="24" w:after="24" w:line="240" w:lineRule="auto"/>
              <w:jc w:val="center"/>
            </w:pPr>
            <w:r>
              <w:rPr>
                <w:rFonts w:ascii="Times New Roman" w:hAnsi="Times New Roman" w:eastAsia="宋体"/>
                <w:b w:val="0"/>
                <w:sz w:val="13"/>
              </w:rPr>
              <w:t>过程应对</w:t>
            </w:r>
          </w:p>
        </w:tc>
        <w:tc>
          <w:tcPr>
            <w:tcW w:w="1843" w:type="dxa"/>
            <w:tcBorders>
              <w:top w:val="nil"/>
              <w:left w:val="nil"/>
              <w:bottom w:val="nil"/>
              <w:right w:val="nil"/>
            </w:tcBorders>
            <w:tcMar>
              <w:top w:w="8" w:type="dxa"/>
              <w:left w:w="20" w:type="dxa"/>
              <w:bottom w:w="8" w:type="dxa"/>
              <w:right w:w="20" w:type="dxa"/>
            </w:tcMar>
            <w:vAlign w:val="center"/>
          </w:tcPr>
          <w:p w14:paraId="03A64A6C">
            <w:pPr>
              <w:spacing w:before="24" w:after="24" w:line="240" w:lineRule="auto"/>
              <w:jc w:val="center"/>
            </w:pPr>
            <w:r>
              <w:rPr>
                <w:rFonts w:ascii="Times New Roman" w:hAnsi="Times New Roman" w:eastAsia="宋体"/>
                <w:b w:val="0"/>
                <w:sz w:val="13"/>
              </w:rPr>
              <w:t>(16) 调仓幅度</w:t>
            </w:r>
          </w:p>
        </w:tc>
        <w:tc>
          <w:tcPr>
            <w:tcW w:w="403" w:type="dxa"/>
            <w:tcBorders>
              <w:top w:val="nil"/>
              <w:left w:val="nil"/>
              <w:bottom w:val="nil"/>
              <w:right w:val="nil"/>
            </w:tcBorders>
            <w:tcMar>
              <w:top w:w="8" w:type="dxa"/>
              <w:left w:w="20" w:type="dxa"/>
              <w:bottom w:w="8" w:type="dxa"/>
              <w:right w:w="20" w:type="dxa"/>
            </w:tcMar>
            <w:vAlign w:val="center"/>
          </w:tcPr>
          <w:p w14:paraId="01C909C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F4A3D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0F29E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015441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6E3082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10E92E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49E437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77323F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C3FE8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F5352C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ADC25E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4F7624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5F090A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84B130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679419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42731A">
            <w:pPr>
              <w:spacing w:before="24" w:after="24" w:line="240" w:lineRule="auto"/>
              <w:jc w:val="center"/>
            </w:pPr>
            <w:r>
              <w:rPr>
                <w:rFonts w:ascii="Times New Roman" w:hAnsi="Times New Roman" w:eastAsia="宋体"/>
                <w:b/>
                <w:sz w:val="13"/>
              </w:rPr>
              <w:t>+0.06***</w:t>
            </w:r>
          </w:p>
        </w:tc>
        <w:tc>
          <w:tcPr>
            <w:tcW w:w="403" w:type="dxa"/>
            <w:tcBorders>
              <w:top w:val="nil"/>
              <w:left w:val="nil"/>
              <w:bottom w:val="nil"/>
              <w:right w:val="nil"/>
            </w:tcBorders>
            <w:tcMar>
              <w:top w:w="8" w:type="dxa"/>
              <w:left w:w="20" w:type="dxa"/>
              <w:bottom w:w="8" w:type="dxa"/>
              <w:right w:w="20" w:type="dxa"/>
            </w:tcMar>
            <w:vAlign w:val="center"/>
          </w:tcPr>
          <w:p w14:paraId="50CB9FC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F1E8D8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BD0C75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B5237B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A81D71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38C782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D6145D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01D111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88FEB45">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73992771">
            <w:pPr>
              <w:spacing w:before="24" w:after="24" w:line="240" w:lineRule="auto"/>
              <w:jc w:val="center"/>
            </w:pPr>
            <w:r>
              <w:rPr>
                <w:rFonts w:ascii="Times New Roman" w:hAnsi="Times New Roman" w:eastAsia="宋体"/>
                <w:b/>
                <w:sz w:val="13"/>
              </w:rPr>
              <w:t>+4.9***</w:t>
            </w:r>
          </w:p>
        </w:tc>
      </w:tr>
      <w:tr w14:paraId="6BF78F67">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42AFCC8D">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6E6B6B03">
            <w:pPr>
              <w:spacing w:before="24" w:after="24" w:line="240" w:lineRule="auto"/>
              <w:jc w:val="center"/>
            </w:pPr>
            <w:r>
              <w:rPr>
                <w:rFonts w:ascii="Times New Roman" w:hAnsi="Times New Roman" w:eastAsia="宋体"/>
                <w:b w:val="0"/>
                <w:sz w:val="13"/>
              </w:rPr>
              <w:t>过程应对</w:t>
            </w:r>
          </w:p>
        </w:tc>
        <w:tc>
          <w:tcPr>
            <w:tcW w:w="1843" w:type="dxa"/>
            <w:tcBorders>
              <w:top w:val="nil"/>
              <w:left w:val="nil"/>
              <w:bottom w:val="nil"/>
              <w:right w:val="nil"/>
            </w:tcBorders>
            <w:tcMar>
              <w:top w:w="8" w:type="dxa"/>
              <w:left w:w="20" w:type="dxa"/>
              <w:bottom w:w="8" w:type="dxa"/>
              <w:right w:w="20" w:type="dxa"/>
            </w:tcMar>
            <w:vAlign w:val="center"/>
          </w:tcPr>
          <w:p w14:paraId="3DF7B741">
            <w:pPr>
              <w:spacing w:before="24" w:after="24" w:line="240" w:lineRule="auto"/>
              <w:jc w:val="center"/>
            </w:pPr>
            <w:r>
              <w:rPr>
                <w:rFonts w:ascii="Times New Roman" w:hAnsi="Times New Roman" w:eastAsia="宋体"/>
                <w:b w:val="0"/>
                <w:sz w:val="13"/>
              </w:rPr>
              <w:t>(17) 下行保护系数</w:t>
            </w:r>
          </w:p>
        </w:tc>
        <w:tc>
          <w:tcPr>
            <w:tcW w:w="403" w:type="dxa"/>
            <w:tcBorders>
              <w:top w:val="nil"/>
              <w:left w:val="nil"/>
              <w:bottom w:val="nil"/>
              <w:right w:val="nil"/>
            </w:tcBorders>
            <w:tcMar>
              <w:top w:w="8" w:type="dxa"/>
              <w:left w:w="20" w:type="dxa"/>
              <w:bottom w:w="8" w:type="dxa"/>
              <w:right w:w="20" w:type="dxa"/>
            </w:tcMar>
            <w:vAlign w:val="center"/>
          </w:tcPr>
          <w:p w14:paraId="3450505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5C689F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9E39B5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6A4D7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02E224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F4BE1D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9BAE46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8A482B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6DAE86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23017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A783D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D27D0C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97CCAD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0263FE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6AA014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43A8FE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C8B3C5">
            <w:pPr>
              <w:spacing w:before="24" w:after="24" w:line="240" w:lineRule="auto"/>
              <w:jc w:val="center"/>
            </w:pPr>
            <w:r>
              <w:rPr>
                <w:rFonts w:ascii="Times New Roman" w:hAnsi="Times New Roman" w:eastAsia="宋体"/>
                <w:b/>
                <w:sz w:val="13"/>
              </w:rPr>
              <w:t>+0.01***</w:t>
            </w:r>
          </w:p>
        </w:tc>
        <w:tc>
          <w:tcPr>
            <w:tcW w:w="403" w:type="dxa"/>
            <w:tcBorders>
              <w:top w:val="nil"/>
              <w:left w:val="nil"/>
              <w:bottom w:val="nil"/>
              <w:right w:val="nil"/>
            </w:tcBorders>
            <w:tcMar>
              <w:top w:w="8" w:type="dxa"/>
              <w:left w:w="20" w:type="dxa"/>
              <w:bottom w:w="8" w:type="dxa"/>
              <w:right w:w="20" w:type="dxa"/>
            </w:tcMar>
            <w:vAlign w:val="center"/>
          </w:tcPr>
          <w:p w14:paraId="48AB05C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9420E2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684C43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359031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2D1958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8AFB2A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729437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3185D7C">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4BD289CF">
            <w:pPr>
              <w:spacing w:before="24" w:after="24" w:line="240" w:lineRule="auto"/>
              <w:jc w:val="center"/>
            </w:pPr>
            <w:r>
              <w:rPr>
                <w:rFonts w:ascii="Times New Roman" w:hAnsi="Times New Roman" w:eastAsia="宋体"/>
                <w:b/>
                <w:sz w:val="13"/>
              </w:rPr>
              <w:t>+6.9***</w:t>
            </w:r>
          </w:p>
        </w:tc>
      </w:tr>
      <w:tr w14:paraId="138EF69A">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4539D2AC">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0331306C">
            <w:pPr>
              <w:spacing w:before="24" w:after="24" w:line="240" w:lineRule="auto"/>
              <w:jc w:val="center"/>
            </w:pPr>
            <w:r>
              <w:rPr>
                <w:rFonts w:ascii="Times New Roman" w:hAnsi="Times New Roman" w:eastAsia="宋体"/>
                <w:b w:val="0"/>
                <w:sz w:val="13"/>
              </w:rPr>
              <w:t>风险特征</w:t>
            </w:r>
          </w:p>
        </w:tc>
        <w:tc>
          <w:tcPr>
            <w:tcW w:w="1843" w:type="dxa"/>
            <w:tcBorders>
              <w:top w:val="nil"/>
              <w:left w:val="nil"/>
              <w:bottom w:val="nil"/>
              <w:right w:val="nil"/>
            </w:tcBorders>
            <w:tcMar>
              <w:top w:w="8" w:type="dxa"/>
              <w:left w:w="20" w:type="dxa"/>
              <w:bottom w:w="8" w:type="dxa"/>
              <w:right w:w="20" w:type="dxa"/>
            </w:tcMar>
            <w:vAlign w:val="center"/>
          </w:tcPr>
          <w:p w14:paraId="7391B196">
            <w:pPr>
              <w:spacing w:before="24" w:after="24" w:line="240" w:lineRule="auto"/>
              <w:jc w:val="center"/>
            </w:pPr>
            <w:r>
              <w:rPr>
                <w:rFonts w:ascii="Times New Roman" w:hAnsi="Times New Roman" w:eastAsia="宋体"/>
                <w:b w:val="0"/>
                <w:sz w:val="13"/>
              </w:rPr>
              <w:t>(18) 收益波动率</w:t>
            </w:r>
          </w:p>
        </w:tc>
        <w:tc>
          <w:tcPr>
            <w:tcW w:w="403" w:type="dxa"/>
            <w:tcBorders>
              <w:top w:val="nil"/>
              <w:left w:val="nil"/>
              <w:bottom w:val="nil"/>
              <w:right w:val="nil"/>
            </w:tcBorders>
            <w:tcMar>
              <w:top w:w="8" w:type="dxa"/>
              <w:left w:w="20" w:type="dxa"/>
              <w:bottom w:w="8" w:type="dxa"/>
              <w:right w:w="20" w:type="dxa"/>
            </w:tcMar>
            <w:vAlign w:val="center"/>
          </w:tcPr>
          <w:p w14:paraId="3A161B0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8649A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203F67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F5760D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D3FB9C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494B5C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ECD56D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55CDA2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65D249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86E0DD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11807B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DC61BF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0A6C59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496139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00F4FC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AB6519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DAA8A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6730F5B">
            <w:pPr>
              <w:spacing w:before="24" w:after="24" w:line="240" w:lineRule="auto"/>
              <w:jc w:val="center"/>
            </w:pPr>
            <w:r>
              <w:rPr>
                <w:rFonts w:ascii="Times New Roman" w:hAnsi="Times New Roman" w:eastAsia="宋体"/>
                <w:b/>
                <w:sz w:val="13"/>
              </w:rPr>
              <w:t>+0.17***</w:t>
            </w:r>
          </w:p>
        </w:tc>
        <w:tc>
          <w:tcPr>
            <w:tcW w:w="403" w:type="dxa"/>
            <w:tcBorders>
              <w:top w:val="nil"/>
              <w:left w:val="nil"/>
              <w:bottom w:val="nil"/>
              <w:right w:val="nil"/>
            </w:tcBorders>
            <w:tcMar>
              <w:top w:w="8" w:type="dxa"/>
              <w:left w:w="20" w:type="dxa"/>
              <w:bottom w:w="8" w:type="dxa"/>
              <w:right w:w="20" w:type="dxa"/>
            </w:tcMar>
            <w:vAlign w:val="center"/>
          </w:tcPr>
          <w:p w14:paraId="14B0751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440AB5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98FD6C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CC7B5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6E2D8B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694785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C30C0E3">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5B6C6BED">
            <w:pPr>
              <w:spacing w:before="24" w:after="24" w:line="240" w:lineRule="auto"/>
              <w:jc w:val="center"/>
            </w:pPr>
            <w:r>
              <w:rPr>
                <w:rFonts w:ascii="Times New Roman" w:hAnsi="Times New Roman" w:eastAsia="宋体"/>
                <w:b/>
                <w:sz w:val="13"/>
              </w:rPr>
              <w:t>+3.0***</w:t>
            </w:r>
          </w:p>
        </w:tc>
      </w:tr>
      <w:tr w14:paraId="479CEEAA">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16A6EBC5">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2FCAECC2">
            <w:pPr>
              <w:spacing w:before="24" w:after="24" w:line="240" w:lineRule="auto"/>
              <w:jc w:val="center"/>
            </w:pPr>
            <w:r>
              <w:rPr>
                <w:rFonts w:ascii="Times New Roman" w:hAnsi="Times New Roman" w:eastAsia="宋体"/>
                <w:b w:val="0"/>
                <w:sz w:val="13"/>
              </w:rPr>
              <w:t>风险特征</w:t>
            </w:r>
          </w:p>
        </w:tc>
        <w:tc>
          <w:tcPr>
            <w:tcW w:w="1843" w:type="dxa"/>
            <w:tcBorders>
              <w:top w:val="nil"/>
              <w:left w:val="nil"/>
              <w:bottom w:val="nil"/>
              <w:right w:val="nil"/>
            </w:tcBorders>
            <w:tcMar>
              <w:top w:w="8" w:type="dxa"/>
              <w:left w:w="20" w:type="dxa"/>
              <w:bottom w:w="8" w:type="dxa"/>
              <w:right w:w="20" w:type="dxa"/>
            </w:tcMar>
            <w:vAlign w:val="center"/>
          </w:tcPr>
          <w:p w14:paraId="3529C9BE">
            <w:pPr>
              <w:spacing w:before="24" w:after="24" w:line="240" w:lineRule="auto"/>
              <w:jc w:val="center"/>
            </w:pPr>
            <w:r>
              <w:rPr>
                <w:rFonts w:ascii="Times New Roman" w:hAnsi="Times New Roman" w:eastAsia="宋体"/>
                <w:b w:val="0"/>
                <w:sz w:val="13"/>
              </w:rPr>
              <w:t>(19) 风险稳定性</w:t>
            </w:r>
          </w:p>
        </w:tc>
        <w:tc>
          <w:tcPr>
            <w:tcW w:w="403" w:type="dxa"/>
            <w:tcBorders>
              <w:top w:val="nil"/>
              <w:left w:val="nil"/>
              <w:bottom w:val="nil"/>
              <w:right w:val="nil"/>
            </w:tcBorders>
            <w:tcMar>
              <w:top w:w="8" w:type="dxa"/>
              <w:left w:w="20" w:type="dxa"/>
              <w:bottom w:w="8" w:type="dxa"/>
              <w:right w:w="20" w:type="dxa"/>
            </w:tcMar>
            <w:vAlign w:val="center"/>
          </w:tcPr>
          <w:p w14:paraId="404CAEF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A4DD2A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BBF840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568878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6DC941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D734B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93E5C0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A6DA2E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E366C7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A5622E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F3A6F5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DFDF9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0ADC4E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E5D273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77A22D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F8A647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DA5549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9C6DD2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A07566B">
            <w:pPr>
              <w:spacing w:before="24" w:after="24" w:line="240" w:lineRule="auto"/>
              <w:jc w:val="center"/>
            </w:pPr>
            <w:r>
              <w:rPr>
                <w:rFonts w:ascii="Times New Roman" w:hAnsi="Times New Roman" w:eastAsia="宋体"/>
                <w:b/>
                <w:sz w:val="13"/>
              </w:rPr>
              <w:t>-0.80***</w:t>
            </w:r>
          </w:p>
        </w:tc>
        <w:tc>
          <w:tcPr>
            <w:tcW w:w="403" w:type="dxa"/>
            <w:tcBorders>
              <w:top w:val="nil"/>
              <w:left w:val="nil"/>
              <w:bottom w:val="nil"/>
              <w:right w:val="nil"/>
            </w:tcBorders>
            <w:tcMar>
              <w:top w:w="8" w:type="dxa"/>
              <w:left w:w="20" w:type="dxa"/>
              <w:bottom w:w="8" w:type="dxa"/>
              <w:right w:w="20" w:type="dxa"/>
            </w:tcMar>
            <w:vAlign w:val="center"/>
          </w:tcPr>
          <w:p w14:paraId="60ECC38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BC777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5E99F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1D4926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23BC5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458FE17">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07F42EAA">
            <w:pPr>
              <w:spacing w:before="24" w:after="24" w:line="240" w:lineRule="auto"/>
              <w:jc w:val="center"/>
            </w:pPr>
            <w:r>
              <w:rPr>
                <w:rFonts w:ascii="Times New Roman" w:hAnsi="Times New Roman" w:eastAsia="宋体"/>
                <w:b w:val="0"/>
                <w:sz w:val="13"/>
              </w:rPr>
              <w:t>-1.1</w:t>
            </w:r>
          </w:p>
        </w:tc>
      </w:tr>
      <w:tr w14:paraId="16FB2AB1">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43D1FBE0">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64ACA7E9">
            <w:pPr>
              <w:spacing w:before="24" w:after="24" w:line="240" w:lineRule="auto"/>
              <w:jc w:val="center"/>
            </w:pPr>
            <w:r>
              <w:rPr>
                <w:rFonts w:ascii="Times New Roman" w:hAnsi="Times New Roman" w:eastAsia="宋体"/>
                <w:b w:val="0"/>
                <w:sz w:val="13"/>
              </w:rPr>
              <w:t>转化效率</w:t>
            </w:r>
          </w:p>
        </w:tc>
        <w:tc>
          <w:tcPr>
            <w:tcW w:w="1843" w:type="dxa"/>
            <w:tcBorders>
              <w:top w:val="nil"/>
              <w:left w:val="nil"/>
              <w:bottom w:val="nil"/>
              <w:right w:val="nil"/>
            </w:tcBorders>
            <w:tcMar>
              <w:top w:w="8" w:type="dxa"/>
              <w:left w:w="20" w:type="dxa"/>
              <w:bottom w:w="8" w:type="dxa"/>
              <w:right w:w="20" w:type="dxa"/>
            </w:tcMar>
            <w:vAlign w:val="center"/>
          </w:tcPr>
          <w:p w14:paraId="01929EB2">
            <w:pPr>
              <w:spacing w:before="24" w:after="24" w:line="240" w:lineRule="auto"/>
              <w:jc w:val="center"/>
            </w:pPr>
            <w:r>
              <w:rPr>
                <w:rFonts w:ascii="Times New Roman" w:hAnsi="Times New Roman" w:eastAsia="宋体"/>
                <w:b w:val="0"/>
                <w:sz w:val="13"/>
              </w:rPr>
              <w:t>(20) Sharpe比率</w:t>
            </w:r>
          </w:p>
        </w:tc>
        <w:tc>
          <w:tcPr>
            <w:tcW w:w="403" w:type="dxa"/>
            <w:tcBorders>
              <w:top w:val="nil"/>
              <w:left w:val="nil"/>
              <w:bottom w:val="nil"/>
              <w:right w:val="nil"/>
            </w:tcBorders>
            <w:tcMar>
              <w:top w:w="8" w:type="dxa"/>
              <w:left w:w="20" w:type="dxa"/>
              <w:bottom w:w="8" w:type="dxa"/>
              <w:right w:w="20" w:type="dxa"/>
            </w:tcMar>
            <w:vAlign w:val="center"/>
          </w:tcPr>
          <w:p w14:paraId="459D947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7D8EB0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60CC79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B4AEF6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AAB08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E3280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CE593B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D62BA1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A09B2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B17A4A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78BB78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47F085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E69113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7D39E7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8883B2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4CCBBE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19DA34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8A79F5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A66D75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D94154B">
            <w:pPr>
              <w:spacing w:before="24" w:after="24" w:line="240" w:lineRule="auto"/>
              <w:jc w:val="center"/>
            </w:pPr>
            <w:r>
              <w:rPr>
                <w:rFonts w:ascii="Times New Roman" w:hAnsi="Times New Roman" w:eastAsia="宋体"/>
                <w:b/>
                <w:sz w:val="13"/>
              </w:rPr>
              <w:t>+0.04***</w:t>
            </w:r>
          </w:p>
        </w:tc>
        <w:tc>
          <w:tcPr>
            <w:tcW w:w="403" w:type="dxa"/>
            <w:tcBorders>
              <w:top w:val="nil"/>
              <w:left w:val="nil"/>
              <w:bottom w:val="nil"/>
              <w:right w:val="nil"/>
            </w:tcBorders>
            <w:tcMar>
              <w:top w:w="8" w:type="dxa"/>
              <w:left w:w="20" w:type="dxa"/>
              <w:bottom w:w="8" w:type="dxa"/>
              <w:right w:w="20" w:type="dxa"/>
            </w:tcMar>
            <w:vAlign w:val="center"/>
          </w:tcPr>
          <w:p w14:paraId="4AC7BD4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BC1BB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00BB9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D3A65F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5FEE6D6">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0D691D26">
            <w:pPr>
              <w:spacing w:before="24" w:after="24" w:line="240" w:lineRule="auto"/>
              <w:jc w:val="center"/>
            </w:pPr>
            <w:r>
              <w:rPr>
                <w:rFonts w:ascii="Times New Roman" w:hAnsi="Times New Roman" w:eastAsia="宋体"/>
                <w:b/>
                <w:sz w:val="13"/>
              </w:rPr>
              <w:t>+2.3**</w:t>
            </w:r>
          </w:p>
        </w:tc>
      </w:tr>
      <w:tr w14:paraId="0F8CADA6">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0E2C63EB">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4FFB57BD">
            <w:pPr>
              <w:spacing w:before="24" w:after="24" w:line="240" w:lineRule="auto"/>
              <w:jc w:val="center"/>
            </w:pPr>
            <w:r>
              <w:rPr>
                <w:rFonts w:ascii="Times New Roman" w:hAnsi="Times New Roman" w:eastAsia="宋体"/>
                <w:b w:val="0"/>
                <w:sz w:val="13"/>
              </w:rPr>
              <w:t>转化效率</w:t>
            </w:r>
          </w:p>
        </w:tc>
        <w:tc>
          <w:tcPr>
            <w:tcW w:w="1843" w:type="dxa"/>
            <w:tcBorders>
              <w:top w:val="nil"/>
              <w:left w:val="nil"/>
              <w:bottom w:val="nil"/>
              <w:right w:val="nil"/>
            </w:tcBorders>
            <w:tcMar>
              <w:top w:w="8" w:type="dxa"/>
              <w:left w:w="20" w:type="dxa"/>
              <w:bottom w:w="8" w:type="dxa"/>
              <w:right w:w="20" w:type="dxa"/>
            </w:tcMar>
            <w:vAlign w:val="center"/>
          </w:tcPr>
          <w:p w14:paraId="22584BCA">
            <w:pPr>
              <w:spacing w:before="24" w:after="24" w:line="240" w:lineRule="auto"/>
              <w:jc w:val="center"/>
            </w:pPr>
            <w:r>
              <w:rPr>
                <w:rFonts w:ascii="Times New Roman" w:hAnsi="Times New Roman" w:eastAsia="宋体"/>
                <w:b w:val="0"/>
                <w:sz w:val="13"/>
              </w:rPr>
              <w:t>(21) Sortino比率</w:t>
            </w:r>
          </w:p>
        </w:tc>
        <w:tc>
          <w:tcPr>
            <w:tcW w:w="403" w:type="dxa"/>
            <w:tcBorders>
              <w:top w:val="nil"/>
              <w:left w:val="nil"/>
              <w:bottom w:val="nil"/>
              <w:right w:val="nil"/>
            </w:tcBorders>
            <w:tcMar>
              <w:top w:w="8" w:type="dxa"/>
              <w:left w:w="20" w:type="dxa"/>
              <w:bottom w:w="8" w:type="dxa"/>
              <w:right w:w="20" w:type="dxa"/>
            </w:tcMar>
            <w:vAlign w:val="center"/>
          </w:tcPr>
          <w:p w14:paraId="2677B47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C5AC2F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11292C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6F86D0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873CD0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855940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01B90D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0C925A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6E7314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31CECE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6A1FF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843EC3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86AAE3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4076E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652325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9F55E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13DB9D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864351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556824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D09569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C9121EC">
            <w:pPr>
              <w:spacing w:before="24" w:after="24" w:line="240" w:lineRule="auto"/>
              <w:jc w:val="center"/>
            </w:pPr>
            <w:r>
              <w:rPr>
                <w:rFonts w:ascii="Times New Roman" w:hAnsi="Times New Roman" w:eastAsia="宋体"/>
                <w:b/>
                <w:sz w:val="13"/>
              </w:rPr>
              <w:t>+0.01***</w:t>
            </w:r>
          </w:p>
        </w:tc>
        <w:tc>
          <w:tcPr>
            <w:tcW w:w="403" w:type="dxa"/>
            <w:tcBorders>
              <w:top w:val="nil"/>
              <w:left w:val="nil"/>
              <w:bottom w:val="nil"/>
              <w:right w:val="nil"/>
            </w:tcBorders>
            <w:tcMar>
              <w:top w:w="8" w:type="dxa"/>
              <w:left w:w="20" w:type="dxa"/>
              <w:bottom w:w="8" w:type="dxa"/>
              <w:right w:w="20" w:type="dxa"/>
            </w:tcMar>
            <w:vAlign w:val="center"/>
          </w:tcPr>
          <w:p w14:paraId="10CCBB3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01194E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DC719B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84EF39">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4EE93131">
            <w:pPr>
              <w:spacing w:before="24" w:after="24" w:line="240" w:lineRule="auto"/>
              <w:jc w:val="center"/>
            </w:pPr>
            <w:r>
              <w:rPr>
                <w:rFonts w:ascii="Times New Roman" w:hAnsi="Times New Roman" w:eastAsia="宋体"/>
                <w:b w:val="0"/>
                <w:sz w:val="13"/>
              </w:rPr>
              <w:t>-0.1</w:t>
            </w:r>
          </w:p>
        </w:tc>
      </w:tr>
      <w:tr w14:paraId="66147EF3">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762A569D">
            <w:pPr>
              <w:spacing w:before="24" w:after="24" w:line="240" w:lineRule="auto"/>
              <w:jc w:val="center"/>
            </w:pPr>
            <w:r>
              <w:rPr>
                <w:rFonts w:ascii="Times New Roman" w:hAnsi="Times New Roman" w:eastAsia="宋体"/>
                <w:b w:val="0"/>
                <w:sz w:val="13"/>
              </w:rPr>
              <w:t>L4 风险应对层</w:t>
            </w:r>
          </w:p>
        </w:tc>
        <w:tc>
          <w:tcPr>
            <w:tcW w:w="1152" w:type="dxa"/>
            <w:tcBorders>
              <w:top w:val="nil"/>
              <w:left w:val="nil"/>
              <w:bottom w:val="nil"/>
              <w:right w:val="nil"/>
            </w:tcBorders>
            <w:tcMar>
              <w:top w:w="8" w:type="dxa"/>
              <w:left w:w="20" w:type="dxa"/>
              <w:bottom w:w="8" w:type="dxa"/>
              <w:right w:w="20" w:type="dxa"/>
            </w:tcMar>
            <w:vAlign w:val="center"/>
          </w:tcPr>
          <w:p w14:paraId="5C55477E">
            <w:pPr>
              <w:spacing w:before="24" w:after="24" w:line="240" w:lineRule="auto"/>
              <w:jc w:val="center"/>
            </w:pPr>
            <w:r>
              <w:rPr>
                <w:rFonts w:ascii="Times New Roman" w:hAnsi="Times New Roman" w:eastAsia="宋体"/>
                <w:b w:val="0"/>
                <w:sz w:val="13"/>
              </w:rPr>
              <w:t>转化效率</w:t>
            </w:r>
          </w:p>
        </w:tc>
        <w:tc>
          <w:tcPr>
            <w:tcW w:w="1843" w:type="dxa"/>
            <w:tcBorders>
              <w:top w:val="nil"/>
              <w:left w:val="nil"/>
              <w:bottom w:val="nil"/>
              <w:right w:val="nil"/>
            </w:tcBorders>
            <w:tcMar>
              <w:top w:w="8" w:type="dxa"/>
              <w:left w:w="20" w:type="dxa"/>
              <w:bottom w:w="8" w:type="dxa"/>
              <w:right w:w="20" w:type="dxa"/>
            </w:tcMar>
            <w:vAlign w:val="center"/>
          </w:tcPr>
          <w:p w14:paraId="0E9EE827">
            <w:pPr>
              <w:spacing w:before="24" w:after="24" w:line="240" w:lineRule="auto"/>
              <w:jc w:val="center"/>
            </w:pPr>
            <w:r>
              <w:rPr>
                <w:rFonts w:ascii="Times New Roman" w:hAnsi="Times New Roman" w:eastAsia="宋体"/>
                <w:b w:val="0"/>
                <w:sz w:val="13"/>
              </w:rPr>
              <w:t>(22) 操纵稳健测度MPPM</w:t>
            </w:r>
          </w:p>
        </w:tc>
        <w:tc>
          <w:tcPr>
            <w:tcW w:w="403" w:type="dxa"/>
            <w:tcBorders>
              <w:top w:val="nil"/>
              <w:left w:val="nil"/>
              <w:bottom w:val="nil"/>
              <w:right w:val="nil"/>
            </w:tcBorders>
            <w:tcMar>
              <w:top w:w="8" w:type="dxa"/>
              <w:left w:w="20" w:type="dxa"/>
              <w:bottom w:w="8" w:type="dxa"/>
              <w:right w:w="20" w:type="dxa"/>
            </w:tcMar>
            <w:vAlign w:val="center"/>
          </w:tcPr>
          <w:p w14:paraId="3035CCB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D46D2C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0AC85F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7B7CA6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D2C284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95164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872765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6E8F0B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336BA3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D8F6BF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FEF20A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AFDE8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211C81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A1628C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61F46D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4CDA7D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214DBB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E4BC25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78ED5A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E626CA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EF4940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5EA301">
            <w:pPr>
              <w:spacing w:before="24" w:after="24" w:line="240" w:lineRule="auto"/>
              <w:jc w:val="center"/>
            </w:pPr>
            <w:r>
              <w:rPr>
                <w:rFonts w:ascii="Times New Roman" w:hAnsi="Times New Roman" w:eastAsia="宋体"/>
                <w:b/>
                <w:sz w:val="13"/>
              </w:rPr>
              <w:t>+0.14***</w:t>
            </w:r>
          </w:p>
        </w:tc>
        <w:tc>
          <w:tcPr>
            <w:tcW w:w="403" w:type="dxa"/>
            <w:tcBorders>
              <w:top w:val="nil"/>
              <w:left w:val="nil"/>
              <w:bottom w:val="nil"/>
              <w:right w:val="nil"/>
            </w:tcBorders>
            <w:tcMar>
              <w:top w:w="8" w:type="dxa"/>
              <w:left w:w="20" w:type="dxa"/>
              <w:bottom w:w="8" w:type="dxa"/>
              <w:right w:w="20" w:type="dxa"/>
            </w:tcMar>
            <w:vAlign w:val="center"/>
          </w:tcPr>
          <w:p w14:paraId="649FA52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422EB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7601677">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466BBE11">
            <w:pPr>
              <w:spacing w:before="24" w:after="24" w:line="240" w:lineRule="auto"/>
              <w:jc w:val="center"/>
            </w:pPr>
            <w:r>
              <w:rPr>
                <w:rFonts w:ascii="Times New Roman" w:hAnsi="Times New Roman" w:eastAsia="宋体"/>
                <w:b/>
                <w:sz w:val="13"/>
              </w:rPr>
              <w:t>+8.0***</w:t>
            </w:r>
          </w:p>
        </w:tc>
      </w:tr>
      <w:tr w14:paraId="528B89D4">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2196F2E5">
            <w:pPr>
              <w:spacing w:before="24" w:after="24" w:line="240" w:lineRule="auto"/>
              <w:jc w:val="center"/>
            </w:pPr>
            <w:r>
              <w:rPr>
                <w:rFonts w:ascii="Times New Roman" w:hAnsi="Times New Roman" w:eastAsia="宋体"/>
                <w:b w:val="0"/>
                <w:sz w:val="13"/>
              </w:rPr>
              <w:t>L5 交易执行层</w:t>
            </w:r>
          </w:p>
        </w:tc>
        <w:tc>
          <w:tcPr>
            <w:tcW w:w="1152" w:type="dxa"/>
            <w:tcBorders>
              <w:top w:val="nil"/>
              <w:left w:val="nil"/>
              <w:bottom w:val="nil"/>
              <w:right w:val="nil"/>
            </w:tcBorders>
            <w:tcMar>
              <w:top w:w="8" w:type="dxa"/>
              <w:left w:w="20" w:type="dxa"/>
              <w:bottom w:w="8" w:type="dxa"/>
              <w:right w:w="20" w:type="dxa"/>
            </w:tcMar>
            <w:vAlign w:val="center"/>
          </w:tcPr>
          <w:p w14:paraId="6BBA540A">
            <w:pPr>
              <w:spacing w:before="24" w:after="24" w:line="240" w:lineRule="auto"/>
              <w:jc w:val="center"/>
            </w:pPr>
            <w:r>
              <w:rPr>
                <w:rFonts w:ascii="Times New Roman" w:hAnsi="Times New Roman" w:eastAsia="宋体"/>
                <w:b w:val="0"/>
                <w:sz w:val="13"/>
              </w:rPr>
              <w:t>风格偏离</w:t>
            </w:r>
          </w:p>
        </w:tc>
        <w:tc>
          <w:tcPr>
            <w:tcW w:w="1843" w:type="dxa"/>
            <w:tcBorders>
              <w:top w:val="nil"/>
              <w:left w:val="nil"/>
              <w:bottom w:val="nil"/>
              <w:right w:val="nil"/>
            </w:tcBorders>
            <w:tcMar>
              <w:top w:w="8" w:type="dxa"/>
              <w:left w:w="20" w:type="dxa"/>
              <w:bottom w:w="8" w:type="dxa"/>
              <w:right w:w="20" w:type="dxa"/>
            </w:tcMar>
            <w:vAlign w:val="center"/>
          </w:tcPr>
          <w:p w14:paraId="01B9533E">
            <w:pPr>
              <w:spacing w:before="24" w:after="24" w:line="240" w:lineRule="auto"/>
              <w:jc w:val="center"/>
            </w:pPr>
            <w:r>
              <w:rPr>
                <w:rFonts w:ascii="Times New Roman" w:hAnsi="Times New Roman" w:eastAsia="宋体"/>
                <w:b w:val="0"/>
                <w:sz w:val="13"/>
              </w:rPr>
              <w:t>(23) 策略偏离指数</w:t>
            </w:r>
          </w:p>
        </w:tc>
        <w:tc>
          <w:tcPr>
            <w:tcW w:w="403" w:type="dxa"/>
            <w:tcBorders>
              <w:top w:val="nil"/>
              <w:left w:val="nil"/>
              <w:bottom w:val="nil"/>
              <w:right w:val="nil"/>
            </w:tcBorders>
            <w:tcMar>
              <w:top w:w="8" w:type="dxa"/>
              <w:left w:w="20" w:type="dxa"/>
              <w:bottom w:w="8" w:type="dxa"/>
              <w:right w:w="20" w:type="dxa"/>
            </w:tcMar>
            <w:vAlign w:val="center"/>
          </w:tcPr>
          <w:p w14:paraId="5A9BB66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62EEE9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CFA970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75D7D7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EB3D93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3BE918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34676F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AF7C27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629093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CC2ABA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A91F1A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B7B0AE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BE4F46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7A8A73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B37A83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3BF5C5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AEA749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1DC4A7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4A4621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DFB21B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76267B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FDEF3A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E3076F6">
            <w:pPr>
              <w:spacing w:before="24" w:after="24" w:line="240" w:lineRule="auto"/>
              <w:jc w:val="center"/>
            </w:pPr>
            <w:r>
              <w:rPr>
                <w:rFonts w:ascii="Times New Roman" w:hAnsi="Times New Roman" w:eastAsia="宋体"/>
                <w:b/>
                <w:sz w:val="13"/>
              </w:rPr>
              <w:t>-0.02***</w:t>
            </w:r>
          </w:p>
        </w:tc>
        <w:tc>
          <w:tcPr>
            <w:tcW w:w="403" w:type="dxa"/>
            <w:tcBorders>
              <w:top w:val="nil"/>
              <w:left w:val="nil"/>
              <w:bottom w:val="nil"/>
              <w:right w:val="nil"/>
            </w:tcBorders>
            <w:tcMar>
              <w:top w:w="8" w:type="dxa"/>
              <w:left w:w="20" w:type="dxa"/>
              <w:bottom w:w="8" w:type="dxa"/>
              <w:right w:w="20" w:type="dxa"/>
            </w:tcMar>
            <w:vAlign w:val="center"/>
          </w:tcPr>
          <w:p w14:paraId="1C3F2460">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30A0598">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5FCE3145">
            <w:pPr>
              <w:spacing w:before="24" w:after="24" w:line="240" w:lineRule="auto"/>
              <w:jc w:val="center"/>
            </w:pPr>
            <w:r>
              <w:rPr>
                <w:rFonts w:ascii="Times New Roman" w:hAnsi="Times New Roman" w:eastAsia="宋体"/>
                <w:b w:val="0"/>
                <w:sz w:val="13"/>
              </w:rPr>
              <w:t>-0.3</w:t>
            </w:r>
          </w:p>
        </w:tc>
      </w:tr>
      <w:tr w14:paraId="128E0EE6">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5FE33904">
            <w:pPr>
              <w:spacing w:before="24" w:after="24" w:line="240" w:lineRule="auto"/>
              <w:jc w:val="center"/>
            </w:pPr>
            <w:r>
              <w:rPr>
                <w:rFonts w:ascii="Times New Roman" w:hAnsi="Times New Roman" w:eastAsia="宋体"/>
                <w:b w:val="0"/>
                <w:sz w:val="13"/>
              </w:rPr>
              <w:t>L5 交易执行层</w:t>
            </w:r>
          </w:p>
        </w:tc>
        <w:tc>
          <w:tcPr>
            <w:tcW w:w="1152" w:type="dxa"/>
            <w:tcBorders>
              <w:top w:val="nil"/>
              <w:left w:val="nil"/>
              <w:bottom w:val="nil"/>
              <w:right w:val="nil"/>
            </w:tcBorders>
            <w:tcMar>
              <w:top w:w="8" w:type="dxa"/>
              <w:left w:w="20" w:type="dxa"/>
              <w:bottom w:w="8" w:type="dxa"/>
              <w:right w:w="20" w:type="dxa"/>
            </w:tcMar>
            <w:vAlign w:val="center"/>
          </w:tcPr>
          <w:p w14:paraId="33B03724">
            <w:pPr>
              <w:spacing w:before="24" w:after="24" w:line="240" w:lineRule="auto"/>
              <w:jc w:val="center"/>
            </w:pPr>
            <w:r>
              <w:rPr>
                <w:rFonts w:ascii="Times New Roman" w:hAnsi="Times New Roman" w:eastAsia="宋体"/>
                <w:b w:val="0"/>
                <w:sz w:val="13"/>
              </w:rPr>
              <w:t>同业互动</w:t>
            </w:r>
          </w:p>
        </w:tc>
        <w:tc>
          <w:tcPr>
            <w:tcW w:w="1843" w:type="dxa"/>
            <w:tcBorders>
              <w:top w:val="nil"/>
              <w:left w:val="nil"/>
              <w:bottom w:val="nil"/>
              <w:right w:val="nil"/>
            </w:tcBorders>
            <w:tcMar>
              <w:top w:w="8" w:type="dxa"/>
              <w:left w:w="20" w:type="dxa"/>
              <w:bottom w:w="8" w:type="dxa"/>
              <w:right w:w="20" w:type="dxa"/>
            </w:tcMar>
            <w:vAlign w:val="center"/>
          </w:tcPr>
          <w:p w14:paraId="5F73B1FF">
            <w:pPr>
              <w:spacing w:before="24" w:after="24" w:line="240" w:lineRule="auto"/>
              <w:jc w:val="center"/>
            </w:pPr>
            <w:r>
              <w:rPr>
                <w:rFonts w:ascii="Times New Roman" w:hAnsi="Times New Roman" w:eastAsia="宋体"/>
                <w:b w:val="0"/>
                <w:sz w:val="13"/>
              </w:rPr>
              <w:t>(24) 交易趋同度LSV</w:t>
            </w:r>
          </w:p>
        </w:tc>
        <w:tc>
          <w:tcPr>
            <w:tcW w:w="403" w:type="dxa"/>
            <w:tcBorders>
              <w:top w:val="nil"/>
              <w:left w:val="nil"/>
              <w:bottom w:val="nil"/>
              <w:right w:val="nil"/>
            </w:tcBorders>
            <w:tcMar>
              <w:top w:w="8" w:type="dxa"/>
              <w:left w:w="20" w:type="dxa"/>
              <w:bottom w:w="8" w:type="dxa"/>
              <w:right w:w="20" w:type="dxa"/>
            </w:tcMar>
            <w:vAlign w:val="center"/>
          </w:tcPr>
          <w:p w14:paraId="0CE64842">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B60BC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4CE0B1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3A8DCE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D8C28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DA814A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2F9B3E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82F1F4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A6FBE1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100DB6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96CFFA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A40419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C214A3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A3C71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894D34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0437FF3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2D6A3E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9226B2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662C20D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080840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C7E431E">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5F5B2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F2D60C">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CF19A6A">
            <w:pPr>
              <w:spacing w:before="24" w:after="24" w:line="240" w:lineRule="auto"/>
              <w:jc w:val="center"/>
            </w:pPr>
            <w:r>
              <w:rPr>
                <w:rFonts w:ascii="Times New Roman" w:hAnsi="Times New Roman" w:eastAsia="宋体"/>
                <w:b/>
                <w:sz w:val="13"/>
              </w:rPr>
              <w:t>+0.22***</w:t>
            </w:r>
          </w:p>
        </w:tc>
        <w:tc>
          <w:tcPr>
            <w:tcW w:w="403" w:type="dxa"/>
            <w:tcBorders>
              <w:top w:val="nil"/>
              <w:left w:val="nil"/>
              <w:bottom w:val="nil"/>
              <w:right w:val="nil"/>
            </w:tcBorders>
            <w:tcMar>
              <w:top w:w="8" w:type="dxa"/>
              <w:left w:w="20" w:type="dxa"/>
              <w:bottom w:w="8" w:type="dxa"/>
              <w:right w:w="20" w:type="dxa"/>
            </w:tcMar>
            <w:vAlign w:val="center"/>
          </w:tcPr>
          <w:p w14:paraId="3CC21A9E">
            <w:pPr>
              <w:spacing w:before="24" w:after="24" w:line="240" w:lineRule="auto"/>
              <w:jc w:val="center"/>
            </w:pPr>
          </w:p>
        </w:tc>
        <w:tc>
          <w:tcPr>
            <w:tcW w:w="1224" w:type="dxa"/>
            <w:tcBorders>
              <w:top w:val="nil"/>
              <w:left w:val="nil"/>
              <w:bottom w:val="nil"/>
              <w:right w:val="nil"/>
            </w:tcBorders>
            <w:tcMar>
              <w:top w:w="8" w:type="dxa"/>
              <w:left w:w="20" w:type="dxa"/>
              <w:bottom w:w="8" w:type="dxa"/>
              <w:right w:w="20" w:type="dxa"/>
            </w:tcMar>
            <w:vAlign w:val="center"/>
          </w:tcPr>
          <w:p w14:paraId="6FC7117E">
            <w:pPr>
              <w:spacing w:before="24" w:after="24" w:line="240" w:lineRule="auto"/>
              <w:jc w:val="center"/>
            </w:pPr>
            <w:r>
              <w:rPr>
                <w:rFonts w:ascii="Times New Roman" w:hAnsi="Times New Roman" w:eastAsia="宋体"/>
                <w:b w:val="0"/>
                <w:sz w:val="13"/>
              </w:rPr>
              <w:t>+1.3</w:t>
            </w:r>
          </w:p>
        </w:tc>
      </w:tr>
      <w:tr w14:paraId="499857A4">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5B435E18">
            <w:pPr>
              <w:spacing w:before="24" w:after="24" w:line="240" w:lineRule="auto"/>
              <w:jc w:val="center"/>
            </w:pPr>
            <w:r>
              <w:rPr>
                <w:rFonts w:ascii="Times New Roman" w:hAnsi="Times New Roman" w:eastAsia="宋体"/>
                <w:b w:val="0"/>
                <w:sz w:val="13"/>
              </w:rPr>
              <w:t>L5 交易执行层</w:t>
            </w:r>
          </w:p>
        </w:tc>
        <w:tc>
          <w:tcPr>
            <w:tcW w:w="1152" w:type="dxa"/>
            <w:tcBorders>
              <w:top w:val="nil"/>
              <w:left w:val="nil"/>
              <w:bottom w:val="nil"/>
              <w:right w:val="nil"/>
            </w:tcBorders>
            <w:tcMar>
              <w:top w:w="8" w:type="dxa"/>
              <w:left w:w="20" w:type="dxa"/>
              <w:bottom w:w="8" w:type="dxa"/>
              <w:right w:w="20" w:type="dxa"/>
            </w:tcMar>
            <w:vAlign w:val="center"/>
          </w:tcPr>
          <w:p w14:paraId="7F88939D">
            <w:pPr>
              <w:spacing w:before="24" w:after="24" w:line="240" w:lineRule="auto"/>
              <w:jc w:val="center"/>
            </w:pPr>
            <w:r>
              <w:rPr>
                <w:rFonts w:ascii="Times New Roman" w:hAnsi="Times New Roman" w:eastAsia="宋体"/>
                <w:b w:val="0"/>
                <w:sz w:val="13"/>
              </w:rPr>
              <w:t>交易频率</w:t>
            </w:r>
          </w:p>
        </w:tc>
        <w:tc>
          <w:tcPr>
            <w:tcW w:w="1843" w:type="dxa"/>
            <w:tcBorders>
              <w:top w:val="nil"/>
              <w:left w:val="nil"/>
              <w:bottom w:val="nil"/>
              <w:right w:val="nil"/>
            </w:tcBorders>
            <w:tcMar>
              <w:top w:w="8" w:type="dxa"/>
              <w:left w:w="20" w:type="dxa"/>
              <w:bottom w:w="8" w:type="dxa"/>
              <w:right w:w="20" w:type="dxa"/>
            </w:tcMar>
            <w:vAlign w:val="center"/>
          </w:tcPr>
          <w:p w14:paraId="4534D20F">
            <w:pPr>
              <w:spacing w:before="24" w:after="24" w:line="240" w:lineRule="auto"/>
              <w:jc w:val="center"/>
            </w:pPr>
            <w:r>
              <w:rPr>
                <w:rFonts w:ascii="Times New Roman" w:hAnsi="Times New Roman" w:eastAsia="宋体"/>
                <w:b w:val="0"/>
                <w:sz w:val="13"/>
              </w:rPr>
              <w:t>(25) 换手率</w:t>
            </w:r>
          </w:p>
        </w:tc>
        <w:tc>
          <w:tcPr>
            <w:tcW w:w="403" w:type="dxa"/>
            <w:tcBorders>
              <w:top w:val="nil"/>
              <w:left w:val="nil"/>
              <w:bottom w:val="nil"/>
              <w:right w:val="nil"/>
            </w:tcBorders>
            <w:tcMar>
              <w:top w:w="8" w:type="dxa"/>
              <w:left w:w="20" w:type="dxa"/>
              <w:bottom w:w="8" w:type="dxa"/>
              <w:right w:w="20" w:type="dxa"/>
            </w:tcMar>
            <w:vAlign w:val="center"/>
          </w:tcPr>
          <w:p w14:paraId="1B741875">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7EC4FA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0F8918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4EB2A8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5C21F23">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FA36C4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63D9AD">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414020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4F67B7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663076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188403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5E7A7CB">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5C67068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ED58C6F">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7671181">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E8D1AC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8231A07">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5DBDF94">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4E50230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A83C38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28F35739">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E9A7AEA">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727D56E8">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314BD696">
            <w:pPr>
              <w:spacing w:before="24" w:after="24" w:line="240" w:lineRule="auto"/>
              <w:jc w:val="center"/>
            </w:pPr>
          </w:p>
        </w:tc>
        <w:tc>
          <w:tcPr>
            <w:tcW w:w="403" w:type="dxa"/>
            <w:tcBorders>
              <w:top w:val="nil"/>
              <w:left w:val="nil"/>
              <w:bottom w:val="nil"/>
              <w:right w:val="nil"/>
            </w:tcBorders>
            <w:tcMar>
              <w:top w:w="8" w:type="dxa"/>
              <w:left w:w="20" w:type="dxa"/>
              <w:bottom w:w="8" w:type="dxa"/>
              <w:right w:w="20" w:type="dxa"/>
            </w:tcMar>
            <w:vAlign w:val="center"/>
          </w:tcPr>
          <w:p w14:paraId="1A45CC06">
            <w:pPr>
              <w:spacing w:before="24" w:after="24" w:line="240" w:lineRule="auto"/>
              <w:jc w:val="center"/>
            </w:pPr>
            <w:r>
              <w:rPr>
                <w:rFonts w:ascii="Times New Roman" w:hAnsi="Times New Roman" w:eastAsia="宋体"/>
                <w:b w:val="0"/>
                <w:sz w:val="13"/>
              </w:rPr>
              <w:t>+0.000</w:t>
            </w:r>
          </w:p>
        </w:tc>
        <w:tc>
          <w:tcPr>
            <w:tcW w:w="1224" w:type="dxa"/>
            <w:tcBorders>
              <w:top w:val="nil"/>
              <w:left w:val="nil"/>
              <w:bottom w:val="nil"/>
              <w:right w:val="nil"/>
            </w:tcBorders>
            <w:tcMar>
              <w:top w:w="8" w:type="dxa"/>
              <w:left w:w="20" w:type="dxa"/>
              <w:bottom w:w="8" w:type="dxa"/>
              <w:right w:w="20" w:type="dxa"/>
            </w:tcMar>
            <w:vAlign w:val="center"/>
          </w:tcPr>
          <w:p w14:paraId="0EE1AA3C">
            <w:pPr>
              <w:spacing w:before="24" w:after="24" w:line="240" w:lineRule="auto"/>
              <w:jc w:val="center"/>
            </w:pPr>
            <w:r>
              <w:rPr>
                <w:rFonts w:ascii="Times New Roman" w:hAnsi="Times New Roman" w:eastAsia="宋体"/>
                <w:b w:val="0"/>
                <w:sz w:val="13"/>
              </w:rPr>
              <w:t>+1.0</w:t>
            </w:r>
          </w:p>
        </w:tc>
      </w:tr>
      <w:tr w14:paraId="4976D2F7">
        <w:tblPrEx>
          <w:tblCellMar>
            <w:top w:w="0" w:type="dxa"/>
            <w:left w:w="108" w:type="dxa"/>
            <w:bottom w:w="0" w:type="dxa"/>
            <w:right w:w="108" w:type="dxa"/>
          </w:tblCellMar>
        </w:tblPrEx>
        <w:trPr>
          <w:trHeight w:val="190" w:hRule="atLeast"/>
          <w:jc w:val="center"/>
        </w:trPr>
        <w:tc>
          <w:tcPr>
            <w:tcW w:w="1325" w:type="dxa"/>
            <w:tcBorders>
              <w:top w:val="single" w:color="000000" w:sz="4" w:space="0"/>
              <w:left w:val="nil"/>
              <w:bottom w:val="nil"/>
              <w:right w:val="nil"/>
            </w:tcBorders>
            <w:tcMar>
              <w:top w:w="8" w:type="dxa"/>
              <w:left w:w="20" w:type="dxa"/>
              <w:bottom w:w="8" w:type="dxa"/>
              <w:right w:w="20" w:type="dxa"/>
            </w:tcMar>
            <w:vAlign w:val="center"/>
          </w:tcPr>
          <w:p w14:paraId="0263ECC1">
            <w:pPr>
              <w:spacing w:before="24" w:after="24" w:line="240" w:lineRule="auto"/>
              <w:jc w:val="center"/>
            </w:pPr>
            <w:r>
              <w:rPr>
                <w:rFonts w:ascii="Times New Roman" w:hAnsi="Times New Roman" w:eastAsia="宋体"/>
                <w:b/>
                <w:sz w:val="13"/>
              </w:rPr>
              <w:t>统计量</w:t>
            </w:r>
          </w:p>
        </w:tc>
        <w:tc>
          <w:tcPr>
            <w:tcW w:w="1152" w:type="dxa"/>
            <w:tcBorders>
              <w:top w:val="single" w:color="000000" w:sz="4" w:space="0"/>
              <w:left w:val="nil"/>
              <w:bottom w:val="nil"/>
              <w:right w:val="nil"/>
            </w:tcBorders>
            <w:tcMar>
              <w:top w:w="8" w:type="dxa"/>
              <w:left w:w="20" w:type="dxa"/>
              <w:bottom w:w="8" w:type="dxa"/>
              <w:right w:w="20" w:type="dxa"/>
            </w:tcMar>
            <w:vAlign w:val="center"/>
          </w:tcPr>
          <w:p w14:paraId="577C31AC">
            <w:pPr>
              <w:spacing w:before="24" w:after="24" w:line="240" w:lineRule="auto"/>
              <w:jc w:val="center"/>
            </w:pPr>
            <w:r>
              <w:rPr>
                <w:rFonts w:ascii="Times New Roman" w:hAnsi="Times New Roman" w:eastAsia="宋体"/>
                <w:b/>
                <w:sz w:val="13"/>
              </w:rPr>
              <w:t>模型设定</w:t>
            </w:r>
          </w:p>
        </w:tc>
        <w:tc>
          <w:tcPr>
            <w:tcW w:w="1843" w:type="dxa"/>
            <w:tcBorders>
              <w:top w:val="single" w:color="000000" w:sz="4" w:space="0"/>
              <w:left w:val="nil"/>
              <w:bottom w:val="nil"/>
              <w:right w:val="nil"/>
            </w:tcBorders>
            <w:tcMar>
              <w:top w:w="8" w:type="dxa"/>
              <w:left w:w="20" w:type="dxa"/>
              <w:bottom w:w="8" w:type="dxa"/>
              <w:right w:w="20" w:type="dxa"/>
            </w:tcMar>
            <w:vAlign w:val="center"/>
          </w:tcPr>
          <w:p w14:paraId="0E7FA83B">
            <w:pPr>
              <w:spacing w:before="24" w:after="24" w:line="240" w:lineRule="auto"/>
              <w:jc w:val="center"/>
            </w:pPr>
            <w:r>
              <w:rPr>
                <w:rFonts w:ascii="Times New Roman" w:hAnsi="Times New Roman" w:eastAsia="宋体"/>
                <w:b/>
                <w:sz w:val="13"/>
              </w:rPr>
              <w:t>控制变量</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1F048293">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8B5E8E2">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287D87C">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4F65E5C7">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B49CF35">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C6697A5">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6F536265">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3C90A540">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1F9E7D85">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6ACB30FF">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76152F3">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3793EF8D">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D6A742E">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45FB8F76">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044EF116">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2CDE6E5D">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8FCF70F">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090C1F8B">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CBC2030">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C78372C">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31DA1CAA">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3C6CD4C2">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70752266">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26DBA7C">
            <w:pPr>
              <w:spacing w:before="24" w:after="24" w:line="240" w:lineRule="auto"/>
              <w:jc w:val="center"/>
            </w:pPr>
            <w:r>
              <w:rPr>
                <w:rFonts w:ascii="Times New Roman" w:hAnsi="Times New Roman" w:eastAsia="宋体"/>
                <w:b/>
                <w:sz w:val="13"/>
              </w:rPr>
              <w:t>不含</w:t>
            </w:r>
          </w:p>
        </w:tc>
        <w:tc>
          <w:tcPr>
            <w:tcW w:w="403" w:type="dxa"/>
            <w:tcBorders>
              <w:top w:val="single" w:color="000000" w:sz="4" w:space="0"/>
              <w:left w:val="nil"/>
              <w:bottom w:val="nil"/>
              <w:right w:val="nil"/>
            </w:tcBorders>
            <w:tcMar>
              <w:top w:w="8" w:type="dxa"/>
              <w:left w:w="20" w:type="dxa"/>
              <w:bottom w:w="8" w:type="dxa"/>
              <w:right w:w="20" w:type="dxa"/>
            </w:tcMar>
            <w:vAlign w:val="center"/>
          </w:tcPr>
          <w:p w14:paraId="5A7AE297">
            <w:pPr>
              <w:spacing w:before="24" w:after="24" w:line="240" w:lineRule="auto"/>
              <w:jc w:val="center"/>
            </w:pPr>
            <w:r>
              <w:rPr>
                <w:rFonts w:ascii="Times New Roman" w:hAnsi="Times New Roman" w:eastAsia="宋体"/>
                <w:b/>
                <w:sz w:val="13"/>
              </w:rPr>
              <w:t>不含</w:t>
            </w:r>
          </w:p>
        </w:tc>
        <w:tc>
          <w:tcPr>
            <w:tcW w:w="1224" w:type="dxa"/>
            <w:tcBorders>
              <w:top w:val="single" w:color="000000" w:sz="4" w:space="0"/>
              <w:left w:val="nil"/>
              <w:bottom w:val="nil"/>
              <w:right w:val="nil"/>
            </w:tcBorders>
            <w:tcMar>
              <w:top w:w="8" w:type="dxa"/>
              <w:left w:w="20" w:type="dxa"/>
              <w:bottom w:w="8" w:type="dxa"/>
              <w:right w:w="20" w:type="dxa"/>
            </w:tcMar>
            <w:vAlign w:val="center"/>
          </w:tcPr>
          <w:p w14:paraId="30D61E65">
            <w:pPr>
              <w:spacing w:before="24" w:after="24" w:line="240" w:lineRule="auto"/>
              <w:jc w:val="center"/>
            </w:pPr>
            <w:r>
              <w:rPr>
                <w:rFonts w:ascii="Times New Roman" w:hAnsi="Times New Roman" w:eastAsia="宋体"/>
                <w:b/>
                <w:sz w:val="13"/>
              </w:rPr>
              <w:t>全模型</w:t>
            </w:r>
          </w:p>
        </w:tc>
      </w:tr>
      <w:tr w14:paraId="0C5796F6">
        <w:tblPrEx>
          <w:tblCellMar>
            <w:top w:w="0" w:type="dxa"/>
            <w:left w:w="108" w:type="dxa"/>
            <w:bottom w:w="0" w:type="dxa"/>
            <w:right w:w="108" w:type="dxa"/>
          </w:tblCellMar>
        </w:tblPrEx>
        <w:trPr>
          <w:trHeight w:val="190" w:hRule="atLeast"/>
          <w:jc w:val="center"/>
        </w:trPr>
        <w:tc>
          <w:tcPr>
            <w:tcW w:w="1325" w:type="dxa"/>
            <w:tcBorders>
              <w:top w:val="nil"/>
              <w:left w:val="nil"/>
              <w:bottom w:val="nil"/>
              <w:right w:val="nil"/>
            </w:tcBorders>
            <w:tcMar>
              <w:top w:w="8" w:type="dxa"/>
              <w:left w:w="20" w:type="dxa"/>
              <w:bottom w:w="8" w:type="dxa"/>
              <w:right w:w="20" w:type="dxa"/>
            </w:tcMar>
            <w:vAlign w:val="center"/>
          </w:tcPr>
          <w:p w14:paraId="1D15613B">
            <w:pPr>
              <w:spacing w:before="24" w:after="24" w:line="240" w:lineRule="auto"/>
              <w:jc w:val="center"/>
            </w:pPr>
            <w:r>
              <w:rPr>
                <w:rFonts w:ascii="Times New Roman" w:hAnsi="Times New Roman" w:eastAsia="宋体"/>
                <w:b/>
                <w:sz w:val="13"/>
              </w:rPr>
              <w:t>统计量</w:t>
            </w:r>
          </w:p>
        </w:tc>
        <w:tc>
          <w:tcPr>
            <w:tcW w:w="1152" w:type="dxa"/>
            <w:tcBorders>
              <w:top w:val="nil"/>
              <w:left w:val="nil"/>
              <w:bottom w:val="nil"/>
              <w:right w:val="nil"/>
            </w:tcBorders>
            <w:tcMar>
              <w:top w:w="8" w:type="dxa"/>
              <w:left w:w="20" w:type="dxa"/>
              <w:bottom w:w="8" w:type="dxa"/>
              <w:right w:w="20" w:type="dxa"/>
            </w:tcMar>
            <w:vAlign w:val="center"/>
          </w:tcPr>
          <w:p w14:paraId="44D354E8">
            <w:pPr>
              <w:spacing w:before="24" w:after="24" w:line="240" w:lineRule="auto"/>
              <w:jc w:val="center"/>
            </w:pPr>
            <w:r>
              <w:rPr>
                <w:rFonts w:ascii="Times New Roman" w:hAnsi="Times New Roman" w:eastAsia="宋体"/>
                <w:b/>
                <w:sz w:val="13"/>
              </w:rPr>
              <w:t>模型拟合</w:t>
            </w:r>
          </w:p>
        </w:tc>
        <w:tc>
          <w:tcPr>
            <w:tcW w:w="1843" w:type="dxa"/>
            <w:tcBorders>
              <w:top w:val="nil"/>
              <w:left w:val="nil"/>
              <w:bottom w:val="nil"/>
              <w:right w:val="nil"/>
            </w:tcBorders>
            <w:tcMar>
              <w:top w:w="8" w:type="dxa"/>
              <w:left w:w="20" w:type="dxa"/>
              <w:bottom w:w="8" w:type="dxa"/>
              <w:right w:w="20" w:type="dxa"/>
            </w:tcMar>
            <w:vAlign w:val="center"/>
          </w:tcPr>
          <w:p w14:paraId="79817486">
            <w:pPr>
              <w:spacing w:before="24" w:after="24" w:line="240" w:lineRule="auto"/>
              <w:jc w:val="center"/>
            </w:pPr>
            <w:r>
              <w:rPr>
                <w:rFonts w:ascii="Times New Roman" w:hAnsi="Times New Roman" w:eastAsia="宋体"/>
                <w:b/>
                <w:sz w:val="13"/>
              </w:rPr>
              <w:t>决定系数 R²</w:t>
            </w:r>
          </w:p>
        </w:tc>
        <w:tc>
          <w:tcPr>
            <w:tcW w:w="403" w:type="dxa"/>
            <w:tcBorders>
              <w:top w:val="nil"/>
              <w:left w:val="nil"/>
              <w:bottom w:val="nil"/>
              <w:right w:val="nil"/>
            </w:tcBorders>
            <w:tcMar>
              <w:top w:w="8" w:type="dxa"/>
              <w:left w:w="20" w:type="dxa"/>
              <w:bottom w:w="8" w:type="dxa"/>
              <w:right w:w="20" w:type="dxa"/>
            </w:tcMar>
            <w:vAlign w:val="center"/>
          </w:tcPr>
          <w:p w14:paraId="5D567579">
            <w:pPr>
              <w:spacing w:before="24" w:after="24" w:line="240" w:lineRule="auto"/>
              <w:jc w:val="center"/>
            </w:pPr>
            <w:r>
              <w:rPr>
                <w:rFonts w:ascii="Times New Roman" w:hAnsi="Times New Roman" w:eastAsia="宋体"/>
                <w:b/>
                <w:sz w:val="13"/>
              </w:rPr>
              <w:t>0.005</w:t>
            </w:r>
          </w:p>
        </w:tc>
        <w:tc>
          <w:tcPr>
            <w:tcW w:w="403" w:type="dxa"/>
            <w:tcBorders>
              <w:top w:val="nil"/>
              <w:left w:val="nil"/>
              <w:bottom w:val="nil"/>
              <w:right w:val="nil"/>
            </w:tcBorders>
            <w:tcMar>
              <w:top w:w="8" w:type="dxa"/>
              <w:left w:w="20" w:type="dxa"/>
              <w:bottom w:w="8" w:type="dxa"/>
              <w:right w:w="20" w:type="dxa"/>
            </w:tcMar>
            <w:vAlign w:val="center"/>
          </w:tcPr>
          <w:p w14:paraId="6381F0CC">
            <w:pPr>
              <w:spacing w:before="24" w:after="24" w:line="240" w:lineRule="auto"/>
              <w:jc w:val="center"/>
            </w:pPr>
            <w:r>
              <w:rPr>
                <w:rFonts w:ascii="Times New Roman" w:hAnsi="Times New Roman" w:eastAsia="宋体"/>
                <w:b/>
                <w:sz w:val="13"/>
              </w:rPr>
              <w:t>0.059</w:t>
            </w:r>
          </w:p>
        </w:tc>
        <w:tc>
          <w:tcPr>
            <w:tcW w:w="403" w:type="dxa"/>
            <w:tcBorders>
              <w:top w:val="nil"/>
              <w:left w:val="nil"/>
              <w:bottom w:val="nil"/>
              <w:right w:val="nil"/>
            </w:tcBorders>
            <w:tcMar>
              <w:top w:w="8" w:type="dxa"/>
              <w:left w:w="20" w:type="dxa"/>
              <w:bottom w:w="8" w:type="dxa"/>
              <w:right w:w="20" w:type="dxa"/>
            </w:tcMar>
            <w:vAlign w:val="center"/>
          </w:tcPr>
          <w:p w14:paraId="28563B8F">
            <w:pPr>
              <w:spacing w:before="24" w:after="24" w:line="240" w:lineRule="auto"/>
              <w:jc w:val="center"/>
            </w:pPr>
            <w:r>
              <w:rPr>
                <w:rFonts w:ascii="Times New Roman" w:hAnsi="Times New Roman" w:eastAsia="宋体"/>
                <w:b/>
                <w:sz w:val="13"/>
              </w:rPr>
              <w:t>0.003</w:t>
            </w:r>
          </w:p>
        </w:tc>
        <w:tc>
          <w:tcPr>
            <w:tcW w:w="403" w:type="dxa"/>
            <w:tcBorders>
              <w:top w:val="nil"/>
              <w:left w:val="nil"/>
              <w:bottom w:val="nil"/>
              <w:right w:val="nil"/>
            </w:tcBorders>
            <w:tcMar>
              <w:top w:w="8" w:type="dxa"/>
              <w:left w:w="20" w:type="dxa"/>
              <w:bottom w:w="8" w:type="dxa"/>
              <w:right w:w="20" w:type="dxa"/>
            </w:tcMar>
            <w:vAlign w:val="center"/>
          </w:tcPr>
          <w:p w14:paraId="7A8BC1BB">
            <w:pPr>
              <w:spacing w:before="24" w:after="24" w:line="240" w:lineRule="auto"/>
              <w:jc w:val="center"/>
            </w:pPr>
            <w:r>
              <w:rPr>
                <w:rFonts w:ascii="Times New Roman" w:hAnsi="Times New Roman" w:eastAsia="宋体"/>
                <w:b/>
                <w:sz w:val="13"/>
              </w:rPr>
              <w:t>0.003</w:t>
            </w:r>
          </w:p>
        </w:tc>
        <w:tc>
          <w:tcPr>
            <w:tcW w:w="403" w:type="dxa"/>
            <w:tcBorders>
              <w:top w:val="nil"/>
              <w:left w:val="nil"/>
              <w:bottom w:val="nil"/>
              <w:right w:val="nil"/>
            </w:tcBorders>
            <w:tcMar>
              <w:top w:w="8" w:type="dxa"/>
              <w:left w:w="20" w:type="dxa"/>
              <w:bottom w:w="8" w:type="dxa"/>
              <w:right w:w="20" w:type="dxa"/>
            </w:tcMar>
            <w:vAlign w:val="center"/>
          </w:tcPr>
          <w:p w14:paraId="6C217DC1">
            <w:pPr>
              <w:spacing w:before="24" w:after="24" w:line="240" w:lineRule="auto"/>
              <w:jc w:val="center"/>
            </w:pPr>
            <w:r>
              <w:rPr>
                <w:rFonts w:ascii="Times New Roman" w:hAnsi="Times New Roman" w:eastAsia="宋体"/>
                <w:b/>
                <w:sz w:val="13"/>
              </w:rPr>
              <w:t>0.023</w:t>
            </w:r>
          </w:p>
        </w:tc>
        <w:tc>
          <w:tcPr>
            <w:tcW w:w="403" w:type="dxa"/>
            <w:tcBorders>
              <w:top w:val="nil"/>
              <w:left w:val="nil"/>
              <w:bottom w:val="nil"/>
              <w:right w:val="nil"/>
            </w:tcBorders>
            <w:tcMar>
              <w:top w:w="8" w:type="dxa"/>
              <w:left w:w="20" w:type="dxa"/>
              <w:bottom w:w="8" w:type="dxa"/>
              <w:right w:w="20" w:type="dxa"/>
            </w:tcMar>
            <w:vAlign w:val="center"/>
          </w:tcPr>
          <w:p w14:paraId="3100F5FF">
            <w:pPr>
              <w:spacing w:before="24" w:after="24" w:line="240" w:lineRule="auto"/>
              <w:jc w:val="center"/>
            </w:pPr>
            <w:r>
              <w:rPr>
                <w:rFonts w:ascii="Times New Roman" w:hAnsi="Times New Roman" w:eastAsia="宋体"/>
                <w:b/>
                <w:sz w:val="13"/>
              </w:rPr>
              <w:t>0.001</w:t>
            </w:r>
          </w:p>
        </w:tc>
        <w:tc>
          <w:tcPr>
            <w:tcW w:w="403" w:type="dxa"/>
            <w:tcBorders>
              <w:top w:val="nil"/>
              <w:left w:val="nil"/>
              <w:bottom w:val="nil"/>
              <w:right w:val="nil"/>
            </w:tcBorders>
            <w:tcMar>
              <w:top w:w="8" w:type="dxa"/>
              <w:left w:w="20" w:type="dxa"/>
              <w:bottom w:w="8" w:type="dxa"/>
              <w:right w:w="20" w:type="dxa"/>
            </w:tcMar>
            <w:vAlign w:val="center"/>
          </w:tcPr>
          <w:p w14:paraId="3392A539">
            <w:pPr>
              <w:spacing w:before="24" w:after="24" w:line="240" w:lineRule="auto"/>
              <w:jc w:val="center"/>
            </w:pPr>
            <w:r>
              <w:rPr>
                <w:rFonts w:ascii="Times New Roman" w:hAnsi="Times New Roman" w:eastAsia="宋体"/>
                <w:b/>
                <w:sz w:val="13"/>
              </w:rPr>
              <w:t>0.005</w:t>
            </w:r>
          </w:p>
        </w:tc>
        <w:tc>
          <w:tcPr>
            <w:tcW w:w="403" w:type="dxa"/>
            <w:tcBorders>
              <w:top w:val="nil"/>
              <w:left w:val="nil"/>
              <w:bottom w:val="nil"/>
              <w:right w:val="nil"/>
            </w:tcBorders>
            <w:tcMar>
              <w:top w:w="8" w:type="dxa"/>
              <w:left w:w="20" w:type="dxa"/>
              <w:bottom w:w="8" w:type="dxa"/>
              <w:right w:w="20" w:type="dxa"/>
            </w:tcMar>
            <w:vAlign w:val="center"/>
          </w:tcPr>
          <w:p w14:paraId="353001C7">
            <w:pPr>
              <w:spacing w:before="24" w:after="24" w:line="240" w:lineRule="auto"/>
              <w:jc w:val="center"/>
            </w:pPr>
            <w:r>
              <w:rPr>
                <w:rFonts w:ascii="Times New Roman" w:hAnsi="Times New Roman" w:eastAsia="宋体"/>
                <w:b/>
                <w:sz w:val="13"/>
              </w:rPr>
              <w:t>0.063</w:t>
            </w:r>
          </w:p>
        </w:tc>
        <w:tc>
          <w:tcPr>
            <w:tcW w:w="403" w:type="dxa"/>
            <w:tcBorders>
              <w:top w:val="nil"/>
              <w:left w:val="nil"/>
              <w:bottom w:val="nil"/>
              <w:right w:val="nil"/>
            </w:tcBorders>
            <w:tcMar>
              <w:top w:w="8" w:type="dxa"/>
              <w:left w:w="20" w:type="dxa"/>
              <w:bottom w:w="8" w:type="dxa"/>
              <w:right w:w="20" w:type="dxa"/>
            </w:tcMar>
            <w:vAlign w:val="center"/>
          </w:tcPr>
          <w:p w14:paraId="35DA55BB">
            <w:pPr>
              <w:spacing w:before="24" w:after="24" w:line="240" w:lineRule="auto"/>
              <w:jc w:val="center"/>
            </w:pPr>
            <w:r>
              <w:rPr>
                <w:rFonts w:ascii="Times New Roman" w:hAnsi="Times New Roman" w:eastAsia="宋体"/>
                <w:b/>
                <w:sz w:val="13"/>
              </w:rPr>
              <w:t>0.052</w:t>
            </w:r>
          </w:p>
        </w:tc>
        <w:tc>
          <w:tcPr>
            <w:tcW w:w="403" w:type="dxa"/>
            <w:tcBorders>
              <w:top w:val="nil"/>
              <w:left w:val="nil"/>
              <w:bottom w:val="nil"/>
              <w:right w:val="nil"/>
            </w:tcBorders>
            <w:tcMar>
              <w:top w:w="8" w:type="dxa"/>
              <w:left w:w="20" w:type="dxa"/>
              <w:bottom w:w="8" w:type="dxa"/>
              <w:right w:w="20" w:type="dxa"/>
            </w:tcMar>
            <w:vAlign w:val="center"/>
          </w:tcPr>
          <w:p w14:paraId="60089F3D">
            <w:pPr>
              <w:spacing w:before="24" w:after="24" w:line="240" w:lineRule="auto"/>
              <w:jc w:val="center"/>
            </w:pPr>
            <w:r>
              <w:rPr>
                <w:rFonts w:ascii="Times New Roman" w:hAnsi="Times New Roman" w:eastAsia="宋体"/>
                <w:b/>
                <w:sz w:val="13"/>
              </w:rPr>
              <w:t>0.041</w:t>
            </w:r>
          </w:p>
        </w:tc>
        <w:tc>
          <w:tcPr>
            <w:tcW w:w="403" w:type="dxa"/>
            <w:tcBorders>
              <w:top w:val="nil"/>
              <w:left w:val="nil"/>
              <w:bottom w:val="nil"/>
              <w:right w:val="nil"/>
            </w:tcBorders>
            <w:tcMar>
              <w:top w:w="8" w:type="dxa"/>
              <w:left w:w="20" w:type="dxa"/>
              <w:bottom w:w="8" w:type="dxa"/>
              <w:right w:w="20" w:type="dxa"/>
            </w:tcMar>
            <w:vAlign w:val="center"/>
          </w:tcPr>
          <w:p w14:paraId="1AA780AA">
            <w:pPr>
              <w:spacing w:before="24" w:after="24" w:line="240" w:lineRule="auto"/>
              <w:jc w:val="center"/>
            </w:pPr>
            <w:r>
              <w:rPr>
                <w:rFonts w:ascii="Times New Roman" w:hAnsi="Times New Roman" w:eastAsia="宋体"/>
                <w:b/>
                <w:sz w:val="13"/>
              </w:rPr>
              <w:t>0.009</w:t>
            </w:r>
          </w:p>
        </w:tc>
        <w:tc>
          <w:tcPr>
            <w:tcW w:w="403" w:type="dxa"/>
            <w:tcBorders>
              <w:top w:val="nil"/>
              <w:left w:val="nil"/>
              <w:bottom w:val="nil"/>
              <w:right w:val="nil"/>
            </w:tcBorders>
            <w:tcMar>
              <w:top w:w="8" w:type="dxa"/>
              <w:left w:w="20" w:type="dxa"/>
              <w:bottom w:w="8" w:type="dxa"/>
              <w:right w:w="20" w:type="dxa"/>
            </w:tcMar>
            <w:vAlign w:val="center"/>
          </w:tcPr>
          <w:p w14:paraId="511B1A80">
            <w:pPr>
              <w:spacing w:before="24" w:after="24" w:line="240" w:lineRule="auto"/>
              <w:jc w:val="center"/>
            </w:pPr>
            <w:r>
              <w:rPr>
                <w:rFonts w:ascii="Times New Roman" w:hAnsi="Times New Roman" w:eastAsia="宋体"/>
                <w:b/>
                <w:sz w:val="13"/>
              </w:rPr>
              <w:t>0.030</w:t>
            </w:r>
          </w:p>
        </w:tc>
        <w:tc>
          <w:tcPr>
            <w:tcW w:w="403" w:type="dxa"/>
            <w:tcBorders>
              <w:top w:val="nil"/>
              <w:left w:val="nil"/>
              <w:bottom w:val="nil"/>
              <w:right w:val="nil"/>
            </w:tcBorders>
            <w:tcMar>
              <w:top w:w="8" w:type="dxa"/>
              <w:left w:w="20" w:type="dxa"/>
              <w:bottom w:w="8" w:type="dxa"/>
              <w:right w:w="20" w:type="dxa"/>
            </w:tcMar>
            <w:vAlign w:val="center"/>
          </w:tcPr>
          <w:p w14:paraId="1AB8CA16">
            <w:pPr>
              <w:spacing w:before="24" w:after="24" w:line="240" w:lineRule="auto"/>
              <w:jc w:val="center"/>
            </w:pPr>
            <w:r>
              <w:rPr>
                <w:rFonts w:ascii="Times New Roman" w:hAnsi="Times New Roman" w:eastAsia="宋体"/>
                <w:b/>
                <w:sz w:val="13"/>
              </w:rPr>
              <w:t>0.101</w:t>
            </w:r>
          </w:p>
        </w:tc>
        <w:tc>
          <w:tcPr>
            <w:tcW w:w="403" w:type="dxa"/>
            <w:tcBorders>
              <w:top w:val="nil"/>
              <w:left w:val="nil"/>
              <w:bottom w:val="nil"/>
              <w:right w:val="nil"/>
            </w:tcBorders>
            <w:tcMar>
              <w:top w:w="8" w:type="dxa"/>
              <w:left w:w="20" w:type="dxa"/>
              <w:bottom w:w="8" w:type="dxa"/>
              <w:right w:w="20" w:type="dxa"/>
            </w:tcMar>
            <w:vAlign w:val="center"/>
          </w:tcPr>
          <w:p w14:paraId="1D47237A">
            <w:pPr>
              <w:spacing w:before="24" w:after="24" w:line="240" w:lineRule="auto"/>
              <w:jc w:val="center"/>
            </w:pPr>
            <w:r>
              <w:rPr>
                <w:rFonts w:ascii="Times New Roman" w:hAnsi="Times New Roman" w:eastAsia="宋体"/>
                <w:b/>
                <w:sz w:val="13"/>
              </w:rPr>
              <w:t>0.061</w:t>
            </w:r>
          </w:p>
        </w:tc>
        <w:tc>
          <w:tcPr>
            <w:tcW w:w="403" w:type="dxa"/>
            <w:tcBorders>
              <w:top w:val="nil"/>
              <w:left w:val="nil"/>
              <w:bottom w:val="nil"/>
              <w:right w:val="nil"/>
            </w:tcBorders>
            <w:tcMar>
              <w:top w:w="8" w:type="dxa"/>
              <w:left w:w="20" w:type="dxa"/>
              <w:bottom w:w="8" w:type="dxa"/>
              <w:right w:w="20" w:type="dxa"/>
            </w:tcMar>
            <w:vAlign w:val="center"/>
          </w:tcPr>
          <w:p w14:paraId="79305B1A">
            <w:pPr>
              <w:spacing w:before="24" w:after="24" w:line="240" w:lineRule="auto"/>
              <w:jc w:val="center"/>
            </w:pPr>
            <w:r>
              <w:rPr>
                <w:rFonts w:ascii="Times New Roman" w:hAnsi="Times New Roman" w:eastAsia="宋体"/>
                <w:b/>
                <w:sz w:val="13"/>
              </w:rPr>
              <w:t>0.000</w:t>
            </w:r>
          </w:p>
        </w:tc>
        <w:tc>
          <w:tcPr>
            <w:tcW w:w="403" w:type="dxa"/>
            <w:tcBorders>
              <w:top w:val="nil"/>
              <w:left w:val="nil"/>
              <w:bottom w:val="nil"/>
              <w:right w:val="nil"/>
            </w:tcBorders>
            <w:tcMar>
              <w:top w:w="8" w:type="dxa"/>
              <w:left w:w="20" w:type="dxa"/>
              <w:bottom w:w="8" w:type="dxa"/>
              <w:right w:w="20" w:type="dxa"/>
            </w:tcMar>
            <w:vAlign w:val="center"/>
          </w:tcPr>
          <w:p w14:paraId="056FB78F">
            <w:pPr>
              <w:spacing w:before="24" w:after="24" w:line="240" w:lineRule="auto"/>
              <w:jc w:val="center"/>
            </w:pPr>
            <w:r>
              <w:rPr>
                <w:rFonts w:ascii="Times New Roman" w:hAnsi="Times New Roman" w:eastAsia="宋体"/>
                <w:b/>
                <w:sz w:val="13"/>
              </w:rPr>
              <w:t>0.079</w:t>
            </w:r>
          </w:p>
        </w:tc>
        <w:tc>
          <w:tcPr>
            <w:tcW w:w="403" w:type="dxa"/>
            <w:tcBorders>
              <w:top w:val="nil"/>
              <w:left w:val="nil"/>
              <w:bottom w:val="nil"/>
              <w:right w:val="nil"/>
            </w:tcBorders>
            <w:tcMar>
              <w:top w:w="8" w:type="dxa"/>
              <w:left w:w="20" w:type="dxa"/>
              <w:bottom w:w="8" w:type="dxa"/>
              <w:right w:w="20" w:type="dxa"/>
            </w:tcMar>
            <w:vAlign w:val="center"/>
          </w:tcPr>
          <w:p w14:paraId="71122501">
            <w:pPr>
              <w:spacing w:before="24" w:after="24" w:line="240" w:lineRule="auto"/>
              <w:jc w:val="center"/>
            </w:pPr>
            <w:r>
              <w:rPr>
                <w:rFonts w:ascii="Times New Roman" w:hAnsi="Times New Roman" w:eastAsia="宋体"/>
                <w:b/>
                <w:sz w:val="13"/>
              </w:rPr>
              <w:t>0.112</w:t>
            </w:r>
          </w:p>
        </w:tc>
        <w:tc>
          <w:tcPr>
            <w:tcW w:w="403" w:type="dxa"/>
            <w:tcBorders>
              <w:top w:val="nil"/>
              <w:left w:val="nil"/>
              <w:bottom w:val="nil"/>
              <w:right w:val="nil"/>
            </w:tcBorders>
            <w:tcMar>
              <w:top w:w="8" w:type="dxa"/>
              <w:left w:w="20" w:type="dxa"/>
              <w:bottom w:w="8" w:type="dxa"/>
              <w:right w:w="20" w:type="dxa"/>
            </w:tcMar>
            <w:vAlign w:val="center"/>
          </w:tcPr>
          <w:p w14:paraId="0E6C6E74">
            <w:pPr>
              <w:spacing w:before="24" w:after="24" w:line="240" w:lineRule="auto"/>
              <w:jc w:val="center"/>
            </w:pPr>
            <w:r>
              <w:rPr>
                <w:rFonts w:ascii="Times New Roman" w:hAnsi="Times New Roman" w:eastAsia="宋体"/>
                <w:b/>
                <w:sz w:val="13"/>
              </w:rPr>
              <w:t>0.058</w:t>
            </w:r>
          </w:p>
        </w:tc>
        <w:tc>
          <w:tcPr>
            <w:tcW w:w="403" w:type="dxa"/>
            <w:tcBorders>
              <w:top w:val="nil"/>
              <w:left w:val="nil"/>
              <w:bottom w:val="nil"/>
              <w:right w:val="nil"/>
            </w:tcBorders>
            <w:tcMar>
              <w:top w:w="8" w:type="dxa"/>
              <w:left w:w="20" w:type="dxa"/>
              <w:bottom w:w="8" w:type="dxa"/>
              <w:right w:w="20" w:type="dxa"/>
            </w:tcMar>
            <w:vAlign w:val="center"/>
          </w:tcPr>
          <w:p w14:paraId="7D00F87A">
            <w:pPr>
              <w:spacing w:before="24" w:after="24" w:line="240" w:lineRule="auto"/>
              <w:jc w:val="center"/>
            </w:pPr>
            <w:r>
              <w:rPr>
                <w:rFonts w:ascii="Times New Roman" w:hAnsi="Times New Roman" w:eastAsia="宋体"/>
                <w:b/>
                <w:sz w:val="13"/>
              </w:rPr>
              <w:t>0.099</w:t>
            </w:r>
          </w:p>
        </w:tc>
        <w:tc>
          <w:tcPr>
            <w:tcW w:w="403" w:type="dxa"/>
            <w:tcBorders>
              <w:top w:val="nil"/>
              <w:left w:val="nil"/>
              <w:bottom w:val="nil"/>
              <w:right w:val="nil"/>
            </w:tcBorders>
            <w:tcMar>
              <w:top w:w="8" w:type="dxa"/>
              <w:left w:w="20" w:type="dxa"/>
              <w:bottom w:w="8" w:type="dxa"/>
              <w:right w:w="20" w:type="dxa"/>
            </w:tcMar>
            <w:vAlign w:val="center"/>
          </w:tcPr>
          <w:p w14:paraId="21027336">
            <w:pPr>
              <w:spacing w:before="24" w:after="24" w:line="240" w:lineRule="auto"/>
              <w:jc w:val="center"/>
            </w:pPr>
            <w:r>
              <w:rPr>
                <w:rFonts w:ascii="Times New Roman" w:hAnsi="Times New Roman" w:eastAsia="宋体"/>
                <w:b/>
                <w:sz w:val="13"/>
              </w:rPr>
              <w:t>0.173</w:t>
            </w:r>
          </w:p>
        </w:tc>
        <w:tc>
          <w:tcPr>
            <w:tcW w:w="403" w:type="dxa"/>
            <w:tcBorders>
              <w:top w:val="nil"/>
              <w:left w:val="nil"/>
              <w:bottom w:val="nil"/>
              <w:right w:val="nil"/>
            </w:tcBorders>
            <w:tcMar>
              <w:top w:w="8" w:type="dxa"/>
              <w:left w:w="20" w:type="dxa"/>
              <w:bottom w:w="8" w:type="dxa"/>
              <w:right w:w="20" w:type="dxa"/>
            </w:tcMar>
            <w:vAlign w:val="center"/>
          </w:tcPr>
          <w:p w14:paraId="1846762F">
            <w:pPr>
              <w:spacing w:before="24" w:after="24" w:line="240" w:lineRule="auto"/>
              <w:jc w:val="center"/>
            </w:pPr>
            <w:r>
              <w:rPr>
                <w:rFonts w:ascii="Times New Roman" w:hAnsi="Times New Roman" w:eastAsia="宋体"/>
                <w:b/>
                <w:sz w:val="13"/>
              </w:rPr>
              <w:t>0.112</w:t>
            </w:r>
          </w:p>
        </w:tc>
        <w:tc>
          <w:tcPr>
            <w:tcW w:w="403" w:type="dxa"/>
            <w:tcBorders>
              <w:top w:val="nil"/>
              <w:left w:val="nil"/>
              <w:bottom w:val="nil"/>
              <w:right w:val="nil"/>
            </w:tcBorders>
            <w:tcMar>
              <w:top w:w="8" w:type="dxa"/>
              <w:left w:w="20" w:type="dxa"/>
              <w:bottom w:w="8" w:type="dxa"/>
              <w:right w:w="20" w:type="dxa"/>
            </w:tcMar>
            <w:vAlign w:val="center"/>
          </w:tcPr>
          <w:p w14:paraId="645F694C">
            <w:pPr>
              <w:spacing w:before="24" w:after="24" w:line="240" w:lineRule="auto"/>
              <w:jc w:val="center"/>
            </w:pPr>
            <w:r>
              <w:rPr>
                <w:rFonts w:ascii="Times New Roman" w:hAnsi="Times New Roman" w:eastAsia="宋体"/>
                <w:b/>
                <w:sz w:val="13"/>
              </w:rPr>
              <w:t>0.203</w:t>
            </w:r>
          </w:p>
        </w:tc>
        <w:tc>
          <w:tcPr>
            <w:tcW w:w="403" w:type="dxa"/>
            <w:tcBorders>
              <w:top w:val="nil"/>
              <w:left w:val="nil"/>
              <w:bottom w:val="nil"/>
              <w:right w:val="nil"/>
            </w:tcBorders>
            <w:tcMar>
              <w:top w:w="8" w:type="dxa"/>
              <w:left w:w="20" w:type="dxa"/>
              <w:bottom w:w="8" w:type="dxa"/>
              <w:right w:w="20" w:type="dxa"/>
            </w:tcMar>
            <w:vAlign w:val="center"/>
          </w:tcPr>
          <w:p w14:paraId="1EE8E07F">
            <w:pPr>
              <w:spacing w:before="24" w:after="24" w:line="240" w:lineRule="auto"/>
              <w:jc w:val="center"/>
            </w:pPr>
            <w:r>
              <w:rPr>
                <w:rFonts w:ascii="Times New Roman" w:hAnsi="Times New Roman" w:eastAsia="宋体"/>
                <w:b/>
                <w:sz w:val="13"/>
              </w:rPr>
              <w:t>0.056</w:t>
            </w:r>
          </w:p>
        </w:tc>
        <w:tc>
          <w:tcPr>
            <w:tcW w:w="403" w:type="dxa"/>
            <w:tcBorders>
              <w:top w:val="nil"/>
              <w:left w:val="nil"/>
              <w:bottom w:val="nil"/>
              <w:right w:val="nil"/>
            </w:tcBorders>
            <w:tcMar>
              <w:top w:w="8" w:type="dxa"/>
              <w:left w:w="20" w:type="dxa"/>
              <w:bottom w:w="8" w:type="dxa"/>
              <w:right w:w="20" w:type="dxa"/>
            </w:tcMar>
            <w:vAlign w:val="center"/>
          </w:tcPr>
          <w:p w14:paraId="7BE18496">
            <w:pPr>
              <w:spacing w:before="24" w:after="24" w:line="240" w:lineRule="auto"/>
              <w:jc w:val="center"/>
            </w:pPr>
            <w:r>
              <w:rPr>
                <w:rFonts w:ascii="Times New Roman" w:hAnsi="Times New Roman" w:eastAsia="宋体"/>
                <w:b/>
                <w:sz w:val="13"/>
              </w:rPr>
              <w:t>0.039</w:t>
            </w:r>
          </w:p>
        </w:tc>
        <w:tc>
          <w:tcPr>
            <w:tcW w:w="403" w:type="dxa"/>
            <w:tcBorders>
              <w:top w:val="nil"/>
              <w:left w:val="nil"/>
              <w:bottom w:val="nil"/>
              <w:right w:val="nil"/>
            </w:tcBorders>
            <w:tcMar>
              <w:top w:w="8" w:type="dxa"/>
              <w:left w:w="20" w:type="dxa"/>
              <w:bottom w:w="8" w:type="dxa"/>
              <w:right w:w="20" w:type="dxa"/>
            </w:tcMar>
            <w:vAlign w:val="center"/>
          </w:tcPr>
          <w:p w14:paraId="15C010D1">
            <w:pPr>
              <w:spacing w:before="24" w:after="24" w:line="240" w:lineRule="auto"/>
              <w:jc w:val="center"/>
            </w:pPr>
            <w:r>
              <w:rPr>
                <w:rFonts w:ascii="Times New Roman" w:hAnsi="Times New Roman" w:eastAsia="宋体"/>
                <w:b/>
                <w:sz w:val="13"/>
              </w:rPr>
              <w:t>0.003</w:t>
            </w:r>
          </w:p>
        </w:tc>
        <w:tc>
          <w:tcPr>
            <w:tcW w:w="1224" w:type="dxa"/>
            <w:tcBorders>
              <w:top w:val="nil"/>
              <w:left w:val="nil"/>
              <w:bottom w:val="nil"/>
              <w:right w:val="nil"/>
            </w:tcBorders>
            <w:tcMar>
              <w:top w:w="8" w:type="dxa"/>
              <w:left w:w="20" w:type="dxa"/>
              <w:bottom w:w="8" w:type="dxa"/>
              <w:right w:w="20" w:type="dxa"/>
            </w:tcMar>
            <w:vAlign w:val="center"/>
          </w:tcPr>
          <w:p w14:paraId="274FDD22">
            <w:pPr>
              <w:spacing w:before="24" w:after="24" w:line="240" w:lineRule="auto"/>
              <w:jc w:val="center"/>
            </w:pPr>
            <w:r>
              <w:rPr>
                <w:rFonts w:ascii="Times New Roman" w:hAnsi="Times New Roman" w:eastAsia="宋体"/>
                <w:b/>
                <w:sz w:val="13"/>
              </w:rPr>
              <w:t>0.714</w:t>
            </w:r>
          </w:p>
        </w:tc>
      </w:tr>
      <w:tr w14:paraId="639B892B">
        <w:tblPrEx>
          <w:tblCellMar>
            <w:top w:w="0" w:type="dxa"/>
            <w:left w:w="108" w:type="dxa"/>
            <w:bottom w:w="0" w:type="dxa"/>
            <w:right w:w="108" w:type="dxa"/>
          </w:tblCellMar>
        </w:tblPrEx>
        <w:trPr>
          <w:trHeight w:val="190" w:hRule="atLeast"/>
          <w:jc w:val="center"/>
        </w:trPr>
        <w:tc>
          <w:tcPr>
            <w:tcW w:w="1325" w:type="dxa"/>
            <w:tcBorders>
              <w:top w:val="nil"/>
              <w:left w:val="nil"/>
              <w:bottom w:val="single" w:color="000000" w:sz="12" w:space="0"/>
              <w:right w:val="nil"/>
            </w:tcBorders>
            <w:tcMar>
              <w:top w:w="8" w:type="dxa"/>
              <w:left w:w="20" w:type="dxa"/>
              <w:bottom w:w="8" w:type="dxa"/>
              <w:right w:w="20" w:type="dxa"/>
            </w:tcMar>
            <w:vAlign w:val="center"/>
          </w:tcPr>
          <w:p w14:paraId="1112B003">
            <w:pPr>
              <w:spacing w:before="24" w:after="24" w:line="240" w:lineRule="auto"/>
              <w:jc w:val="center"/>
            </w:pPr>
            <w:r>
              <w:rPr>
                <w:rFonts w:ascii="Times New Roman" w:hAnsi="Times New Roman" w:eastAsia="宋体"/>
                <w:b/>
                <w:sz w:val="13"/>
              </w:rPr>
              <w:t>统计量</w:t>
            </w:r>
          </w:p>
        </w:tc>
        <w:tc>
          <w:tcPr>
            <w:tcW w:w="1152" w:type="dxa"/>
            <w:tcBorders>
              <w:top w:val="nil"/>
              <w:left w:val="nil"/>
              <w:bottom w:val="single" w:color="000000" w:sz="12" w:space="0"/>
              <w:right w:val="nil"/>
            </w:tcBorders>
            <w:tcMar>
              <w:top w:w="8" w:type="dxa"/>
              <w:left w:w="20" w:type="dxa"/>
              <w:bottom w:w="8" w:type="dxa"/>
              <w:right w:w="20" w:type="dxa"/>
            </w:tcMar>
            <w:vAlign w:val="center"/>
          </w:tcPr>
          <w:p w14:paraId="102DCE1B">
            <w:pPr>
              <w:spacing w:before="24" w:after="24" w:line="240" w:lineRule="auto"/>
              <w:jc w:val="center"/>
            </w:pPr>
            <w:r>
              <w:rPr>
                <w:rFonts w:ascii="Times New Roman" w:hAnsi="Times New Roman" w:eastAsia="宋体"/>
                <w:b/>
                <w:sz w:val="13"/>
              </w:rPr>
              <w:t>样本规模</w:t>
            </w:r>
          </w:p>
        </w:tc>
        <w:tc>
          <w:tcPr>
            <w:tcW w:w="1843" w:type="dxa"/>
            <w:tcBorders>
              <w:top w:val="nil"/>
              <w:left w:val="nil"/>
              <w:bottom w:val="single" w:color="000000" w:sz="12" w:space="0"/>
              <w:right w:val="nil"/>
            </w:tcBorders>
            <w:tcMar>
              <w:top w:w="8" w:type="dxa"/>
              <w:left w:w="20" w:type="dxa"/>
              <w:bottom w:w="8" w:type="dxa"/>
              <w:right w:w="20" w:type="dxa"/>
            </w:tcMar>
            <w:vAlign w:val="center"/>
          </w:tcPr>
          <w:p w14:paraId="2E40C27F">
            <w:pPr>
              <w:spacing w:before="24" w:after="24" w:line="240" w:lineRule="auto"/>
              <w:jc w:val="center"/>
            </w:pPr>
            <w:r>
              <w:rPr>
                <w:rFonts w:ascii="Times New Roman" w:hAnsi="Times New Roman" w:eastAsia="宋体"/>
                <w:b/>
                <w:sz w:val="13"/>
              </w:rPr>
              <w:t>有效样本量 N</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11E0768F">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5B793F04">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0967C413">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699459E1">
            <w:pPr>
              <w:spacing w:before="24" w:after="24" w:line="240" w:lineRule="auto"/>
              <w:jc w:val="center"/>
            </w:pPr>
            <w:r>
              <w:rPr>
                <w:rFonts w:ascii="Times New Roman" w:hAnsi="Times New Roman" w:eastAsia="宋体"/>
                <w:b/>
                <w:sz w:val="13"/>
              </w:rPr>
              <w:t>322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54550AA4">
            <w:pPr>
              <w:spacing w:before="24" w:after="24" w:line="240" w:lineRule="auto"/>
              <w:jc w:val="center"/>
            </w:pPr>
            <w:r>
              <w:rPr>
                <w:rFonts w:ascii="Times New Roman" w:hAnsi="Times New Roman" w:eastAsia="宋体"/>
                <w:b/>
                <w:sz w:val="13"/>
              </w:rPr>
              <w:t>322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1E1C2AEE">
            <w:pPr>
              <w:spacing w:before="24" w:after="24" w:line="240" w:lineRule="auto"/>
              <w:jc w:val="center"/>
            </w:pPr>
            <w:r>
              <w:rPr>
                <w:rFonts w:ascii="Times New Roman" w:hAnsi="Times New Roman" w:eastAsia="宋体"/>
                <w:b/>
                <w:sz w:val="13"/>
              </w:rPr>
              <w:t>322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1F2206BC">
            <w:pPr>
              <w:spacing w:before="24" w:after="24" w:line="240" w:lineRule="auto"/>
              <w:jc w:val="center"/>
            </w:pPr>
            <w:r>
              <w:rPr>
                <w:rFonts w:ascii="Times New Roman" w:hAnsi="Times New Roman" w:eastAsia="宋体"/>
                <w:b/>
                <w:sz w:val="13"/>
              </w:rPr>
              <w:t>148</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0689186D">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358E1211">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1DF64101">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38A5F106">
            <w:pPr>
              <w:spacing w:before="24" w:after="24" w:line="240" w:lineRule="auto"/>
              <w:jc w:val="center"/>
            </w:pPr>
            <w:r>
              <w:rPr>
                <w:rFonts w:ascii="Times New Roman" w:hAnsi="Times New Roman" w:eastAsia="宋体"/>
                <w:b/>
                <w:sz w:val="13"/>
              </w:rPr>
              <w:t>360</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74869765">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6583861B">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3F1671ED">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34FF54B4">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25BDDE16">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0CF256C2">
            <w:pPr>
              <w:spacing w:before="24" w:after="24" w:line="240" w:lineRule="auto"/>
              <w:jc w:val="center"/>
            </w:pPr>
            <w:r>
              <w:rPr>
                <w:rFonts w:ascii="Times New Roman" w:hAnsi="Times New Roman" w:eastAsia="宋体"/>
                <w:b/>
                <w:sz w:val="13"/>
              </w:rPr>
              <w:t>355</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546D3B94">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25BB9530">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0BFCBF9E">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271C6CD1">
            <w:pPr>
              <w:spacing w:before="24" w:after="24" w:line="240" w:lineRule="auto"/>
              <w:jc w:val="center"/>
            </w:pPr>
            <w:r>
              <w:rPr>
                <w:rFonts w:ascii="Times New Roman" w:hAnsi="Times New Roman" w:eastAsia="宋体"/>
                <w:b/>
                <w:sz w:val="13"/>
              </w:rPr>
              <w:t>359</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420A36EB">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3778181F">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2A7186F0">
            <w:pPr>
              <w:spacing w:before="24" w:after="24" w:line="240" w:lineRule="auto"/>
              <w:jc w:val="center"/>
            </w:pPr>
            <w:r>
              <w:rPr>
                <w:rFonts w:ascii="Times New Roman" w:hAnsi="Times New Roman" w:eastAsia="宋体"/>
                <w:b/>
                <w:sz w:val="13"/>
              </w:rPr>
              <w:t>362</w:t>
            </w:r>
          </w:p>
        </w:tc>
        <w:tc>
          <w:tcPr>
            <w:tcW w:w="403" w:type="dxa"/>
            <w:tcBorders>
              <w:top w:val="nil"/>
              <w:left w:val="nil"/>
              <w:bottom w:val="single" w:color="000000" w:sz="12" w:space="0"/>
              <w:right w:val="nil"/>
            </w:tcBorders>
            <w:tcMar>
              <w:top w:w="8" w:type="dxa"/>
              <w:left w:w="20" w:type="dxa"/>
              <w:bottom w:w="8" w:type="dxa"/>
              <w:right w:w="20" w:type="dxa"/>
            </w:tcMar>
            <w:vAlign w:val="center"/>
          </w:tcPr>
          <w:p w14:paraId="16D85548">
            <w:pPr>
              <w:spacing w:before="24" w:after="24" w:line="240" w:lineRule="auto"/>
              <w:jc w:val="center"/>
            </w:pPr>
            <w:r>
              <w:rPr>
                <w:rFonts w:ascii="Times New Roman" w:hAnsi="Times New Roman" w:eastAsia="宋体"/>
                <w:b/>
                <w:sz w:val="13"/>
              </w:rPr>
              <w:t>362</w:t>
            </w:r>
          </w:p>
        </w:tc>
        <w:tc>
          <w:tcPr>
            <w:tcW w:w="1224" w:type="dxa"/>
            <w:tcBorders>
              <w:top w:val="nil"/>
              <w:left w:val="nil"/>
              <w:bottom w:val="single" w:color="000000" w:sz="12" w:space="0"/>
              <w:right w:val="nil"/>
            </w:tcBorders>
            <w:tcMar>
              <w:top w:w="8" w:type="dxa"/>
              <w:left w:w="20" w:type="dxa"/>
              <w:bottom w:w="8" w:type="dxa"/>
              <w:right w:w="20" w:type="dxa"/>
            </w:tcMar>
            <w:vAlign w:val="center"/>
          </w:tcPr>
          <w:p w14:paraId="4AE48E2B">
            <w:pPr>
              <w:spacing w:before="24" w:after="24" w:line="240" w:lineRule="auto"/>
              <w:jc w:val="center"/>
            </w:pPr>
            <w:r>
              <w:rPr>
                <w:rFonts w:ascii="Times New Roman" w:hAnsi="Times New Roman" w:eastAsia="宋体"/>
                <w:b/>
                <w:sz w:val="13"/>
              </w:rPr>
              <w:t>350</w:t>
            </w:r>
          </w:p>
        </w:tc>
      </w:tr>
    </w:tbl>
    <w:p w14:paraId="1257C739">
      <w:pPr>
        <w:spacing w:before="40" w:after="0"/>
      </w:pPr>
      <w:r>
        <w:rPr>
          <w:rFonts w:ascii="Times New Roman" w:hAnsi="Times New Roman" w:eastAsia="宋体"/>
          <w:b w:val="0"/>
          <w:sz w:val="13"/>
        </w:rPr>
        <w:t>注：第 (1) 至 (25) 列为各候选指标分别对基金全样本期 FF5 alpha 进行单变量横截面 OLS 回归的结果（HC1 稳健标准误）；对角线单元格汇报单变量回归系数 β 与显著性星号（*** p&lt;0.01, ** p&lt;0.05, * p&lt;0.1），非对角线单元格为空。最后一列为将全部 18 个连续型指标同时纳入同一回归方程的多元联立回归净效应 t 值；哑变量不入联立模型记「—」。全模型 R²=0.7141，N=350，F=42.18*** (p&lt;0.001)。</w:t>
      </w:r>
    </w:p>
    <w:sectPr>
      <w:pgSz w:w="16834" w:h="11909" w:orient="landscape"/>
      <w:pgMar w:top="510" w:right="567" w:bottom="454" w:left="6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KaTeX_Math">
    <w:altName w:val="FFont-Family"/>
    <w:panose1 w:val="00000000000000000000"/>
    <w:charset w:val="00"/>
    <w:family w:val="auto"/>
    <w:pitch w:val="default"/>
    <w:sig w:usb0="00000000" w:usb1="00000000" w:usb2="00000000" w:usb3="00000000" w:csb0="00000000" w:csb1="00000000"/>
  </w:font>
  <w:font w:name="KaTeX_Size3">
    <w:altName w:val="FFont-Family"/>
    <w:panose1 w:val="00000000000000000000"/>
    <w:charset w:val="00"/>
    <w:family w:val="auto"/>
    <w:pitch w:val="default"/>
    <w:sig w:usb0="00000000" w:usb1="00000000" w:usb2="00000000" w:usb3="00000000" w:csb0="00000000" w:csb1="00000000"/>
  </w:font>
  <w:font w:name="KaTeX_Size1">
    <w:altName w:val="FFont-Family"/>
    <w:panose1 w:val="00000000000000000000"/>
    <w:charset w:val="00"/>
    <w:family w:val="auto"/>
    <w:pitch w:val="default"/>
    <w:sig w:usb0="00000000" w:usb1="00000000" w:usb2="00000000" w:usb3="00000000" w:csb0="00000000" w:csb1="00000000"/>
  </w:font>
  <w:font w:name="KaTeX_Size2">
    <w:altName w:val="FFont-Family"/>
    <w:panose1 w:val="00000000000000000000"/>
    <w:charset w:val="00"/>
    <w:family w:val="auto"/>
    <w:pitch w:val="default"/>
    <w:sig w:usb0="00000000" w:usb1="00000000" w:usb2="00000000" w:usb3="00000000" w:csb0="00000000"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0"/>
    <w:family w:val="roman"/>
    <w:pitch w:val="default"/>
    <w:sig w:usb0="E00006FF" w:usb1="420024FF" w:usb2="02000000" w:usb3="00000000" w:csb0="2000019F" w:csb1="00000000"/>
  </w:font>
  <w:font w:name="FFont-Family">
    <w:panose1 w:val="02000509000000000000"/>
    <w:charset w:val="00"/>
    <w:family w:val="auto"/>
    <w:pitch w:val="default"/>
    <w:sig w:usb0="00000001"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51A70"/>
    <w:rsid w:val="1854217F"/>
    <w:rsid w:val="48C91293"/>
    <w:rsid w:val="57B37F3D"/>
    <w:rsid w:val="59017019"/>
    <w:rsid w:val="6736149D"/>
    <w:rsid w:val="73296B1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4</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2026-09-07T03:56:01Z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CFE2E58AA70140B1B35009767AF6D126_12</vt:lpwstr>
  </property>
</Properties>
</file>