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BB2AD">
      <w:pPr>
        <w:spacing w:after="80" w:line="360" w:lineRule="auto"/>
        <w:jc w:val="center"/>
      </w:pPr>
      <w:r>
        <w:rPr>
          <w:rFonts w:ascii="Times New Roman" w:hAnsi="Times New Roman" w:eastAsia="黑体"/>
          <w:b/>
          <w:i w:val="0"/>
          <w:sz w:val="34"/>
        </w:rPr>
        <w:t>你是什么样的投资者？</w:t>
      </w:r>
    </w:p>
    <w:p w14:paraId="67F5316C">
      <w:pPr>
        <w:spacing w:after="280" w:line="360" w:lineRule="auto"/>
        <w:jc w:val="center"/>
      </w:pPr>
      <w:r>
        <w:rPr>
          <w:rFonts w:ascii="Times New Roman" w:hAnsi="Times New Roman" w:eastAsia="楷体"/>
          <w:b w:val="0"/>
          <w:i w:val="0"/>
          <w:sz w:val="26"/>
        </w:rPr>
        <w:t>——中国主动权益投资经理画像研究</w:t>
      </w:r>
    </w:p>
    <w:p w14:paraId="35DE2A5B">
      <w:pPr>
        <w:keepNext/>
        <w:spacing w:before="220" w:after="100" w:line="324" w:lineRule="auto"/>
      </w:pPr>
      <w:r>
        <w:rPr>
          <w:rFonts w:ascii="Times New Roman" w:hAnsi="Times New Roman" w:eastAsia="黑体"/>
          <w:b/>
          <w:i w:val="0"/>
          <w:sz w:val="28"/>
        </w:rPr>
        <w:t>引言</w:t>
      </w:r>
    </w:p>
    <w:p w14:paraId="7FB94C9A">
      <w:pPr>
        <w:spacing w:after="80" w:line="324" w:lineRule="auto"/>
        <w:ind w:firstLine="480"/>
      </w:pPr>
      <w:r>
        <w:t>投资经理行为直接决定组合业绩，认知自身决策特征有助于改善业绩。学界已形成系统分析理论，实务中民生证券从偏好、能力与行为展开刻画，挪威主权基金（NBIM）更延伸至实时决策干预。本文以 400 只中国主动权益基金 80 个自然季度（有效78季，已剔除2个污染季）为样本，构建涵盖 25 个候选指标的五层行为框架，通过严谨实证检验筛选出核心超额关联行为，据此深度刻画 Top 5% 与 Bottom 5% 群体画像并进行六位经理切面分析。</w:t>
      </w:r>
    </w:p>
    <w:p w14:paraId="63E20A5B">
      <w:pPr>
        <w:keepNext/>
        <w:spacing w:before="220" w:after="100" w:line="324" w:lineRule="auto"/>
      </w:pPr>
      <w:r>
        <w:rPr>
          <w:rFonts w:ascii="Times New Roman" w:hAnsi="Times New Roman" w:eastAsia="黑体"/>
          <w:b/>
          <w:i w:val="0"/>
          <w:sz w:val="28"/>
        </w:rPr>
        <w:t>一、投资经理画像的指标体系</w:t>
      </w:r>
    </w:p>
    <w:p w14:paraId="49E3E885">
      <w:pPr>
        <w:spacing w:after="80" w:line="324" w:lineRule="auto"/>
        <w:ind w:firstLine="480"/>
      </w:pPr>
      <w:r>
        <w:rPr>
          <w:rFonts w:ascii="Times New Roman" w:hAnsi="Times New Roman" w:eastAsia="宋体"/>
          <w:b w:val="0"/>
          <w:i w:val="0"/>
          <w:sz w:val="24"/>
        </w:rPr>
        <w:t>为什么有的基金经理能持续跑赢，有的却靠运气？行为金融学揭示：业绩差距根植于决策习惯。围绕投资经理行为，学界已形成从客观边界到主观决策的系统理论。我们将经理行为解构为五个逻辑递进的维度：物理边界（客观约束）、底层思维（认知偏误）、宏观抉择（配置选择）、压力应对（风险应对）与微观互动（交易执行）。</w:t>
      </w:r>
    </w:p>
    <w:p w14:paraId="0BB71334">
      <w:pPr>
        <w:spacing w:after="80" w:line="324" w:lineRule="auto"/>
        <w:ind w:firstLine="480"/>
      </w:pPr>
      <w:r>
        <w:rPr>
          <w:rFonts w:ascii="Times New Roman" w:hAnsi="Times New Roman" w:eastAsia="宋体"/>
          <w:b w:val="0"/>
          <w:i w:val="0"/>
          <w:sz w:val="24"/>
        </w:rPr>
        <w:t>第一层</w:t>
      </w:r>
      <w:r>
        <w:rPr>
          <w:rFonts w:ascii="Times New Roman" w:hAnsi="Times New Roman" w:eastAsia="宋体"/>
          <w:b/>
          <w:i w:val="0"/>
          <w:sz w:val="24"/>
        </w:rPr>
        <w:t>基本面层（L1）</w:t>
      </w:r>
      <w:r>
        <w:rPr>
          <w:rFonts w:ascii="Times New Roman" w:hAnsi="Times New Roman" w:eastAsia="宋体"/>
          <w:b w:val="0"/>
          <w:i w:val="0"/>
          <w:sz w:val="24"/>
        </w:rPr>
        <w:t>界定客观物理约束：任职年限、基金年龄与规模构成运作边界。依据 Chevalier &amp; Ellison (1999)[1] 职业关注假说，年轻经理面临更高解雇风险，争取超额动力更强；而 Berk &amp; Green (2004)[2] 与 Chen 等 (2004)[3] 指出，存续过长历史包袱加重、规模膨胀推高交易冲击成本，导致规模不经济。基本面层界定了客观边界，作为控制变量与行为画像的重要参照。</w:t>
      </w:r>
    </w:p>
    <w:p w14:paraId="3CDEF7CD">
      <w:pPr>
        <w:spacing w:after="80" w:line="324" w:lineRule="auto"/>
        <w:ind w:firstLine="480"/>
      </w:pPr>
      <w:r>
        <w:rPr>
          <w:rFonts w:ascii="Times New Roman" w:hAnsi="Times New Roman" w:eastAsia="宋体"/>
          <w:b w:val="0"/>
          <w:i w:val="0"/>
          <w:sz w:val="24"/>
        </w:rPr>
        <w:t>第二层</w:t>
      </w:r>
      <w:r>
        <w:rPr>
          <w:rFonts w:ascii="Times New Roman" w:hAnsi="Times New Roman" w:eastAsia="宋体"/>
          <w:b/>
          <w:i w:val="0"/>
          <w:sz w:val="24"/>
        </w:rPr>
        <w:t>认知偏差层（L2）</w:t>
      </w:r>
      <w:r>
        <w:rPr>
          <w:rFonts w:ascii="Times New Roman" w:hAnsi="Times New Roman" w:eastAsia="宋体"/>
          <w:b w:val="0"/>
          <w:i w:val="0"/>
          <w:sz w:val="24"/>
        </w:rPr>
        <w:t>度量底层心理偏差：投资经理并非完全理性。前景理论（Kahneman &amp; Tversky, 1979）[4] 揭示了盈亏风险偏好不对称；Shefrin &amp; Statman (1985)[5] 提出售盈持亏的处置效应；Odean (1998)[6] 发现盈利易诱发过度自信与过度交易；Grinblatt &amp; Han (2005)[7] 与池丽旭等 (2011)[8] 则证实心理账户与历史高位锚定对止损的阻碍。该层聚焦上述四项经典偏误。</w:t>
      </w:r>
    </w:p>
    <w:p w14:paraId="05BD87AA">
      <w:pPr>
        <w:spacing w:after="80" w:line="324" w:lineRule="auto"/>
        <w:ind w:firstLine="480"/>
      </w:pPr>
      <w:r>
        <w:rPr>
          <w:rFonts w:ascii="Times New Roman" w:hAnsi="Times New Roman" w:eastAsia="宋体"/>
          <w:b w:val="0"/>
          <w:i w:val="0"/>
          <w:sz w:val="24"/>
        </w:rPr>
        <w:t>第三层</w:t>
      </w:r>
      <w:r>
        <w:rPr>
          <w:rFonts w:ascii="Times New Roman" w:hAnsi="Times New Roman" w:eastAsia="宋体"/>
          <w:b/>
          <w:i w:val="0"/>
          <w:sz w:val="24"/>
        </w:rPr>
        <w:t>配置选择层（L3）</w:t>
      </w:r>
      <w:r>
        <w:rPr>
          <w:rFonts w:ascii="Times New Roman" w:hAnsi="Times New Roman" w:eastAsia="宋体"/>
          <w:b w:val="0"/>
          <w:i w:val="0"/>
          <w:sz w:val="24"/>
        </w:rPr>
        <w:t>刻画宏观配置格局：Kacperczyk, Sialm &amp; Zheng (2005)[9] 论证重仓核心优势赛道体现私有信息优势（行业集中度 ICI）；Wermers (2000)[10] 则指出行业风格频繁横跳（ISDI）伴随伪主动与噪声交易，损害长期稳健性。</w:t>
      </w:r>
    </w:p>
    <w:p w14:paraId="1B666CB9">
      <w:pPr>
        <w:spacing w:after="80" w:line="324" w:lineRule="auto"/>
        <w:ind w:firstLine="480"/>
      </w:pPr>
      <w:r>
        <w:t>第四层风险应对层（L4）是行为转化为业绩的关键枢纽：细分为过程应对——Ungeheuer &amp; Weber (2021)[14] 论证定期报告外的日间主动调仓（ARG）蕴含选股能力，Henriksson &amp; Merton (1981)[15] 的下行保护（timing）衡量跌市收缩风险暴露的防御能力；与转化效率——Sharpe (1966)[16]、Sortino &amp; van der Meer (1991)[17] 与 MPPM（Goetzmann 等, 2007）[19] 度量承担单位风险换取的超额转化质量。</w:t>
      </w:r>
    </w:p>
    <w:p w14:paraId="139A0915">
      <w:pPr>
        <w:spacing w:after="80" w:line="324" w:lineRule="auto"/>
        <w:ind w:firstLine="480"/>
      </w:pPr>
      <w:r>
        <w:t>第五层交易执行层（L5）刻画微观市场互动：策略偏离指数（SDI，Brown &amp; Goetzmann, 1997）[20] 度量净值风格漂移，交易趋同度（LSV，Lakonishok 等, 1992）[21] 刻画机构交易趋同与抱团倾向。全部 25 个候选指标见表 1。</w:t>
      </w:r>
    </w:p>
    <w:p w14:paraId="1B39E978">
      <w:pPr>
        <w:spacing w:after="80" w:line="324" w:lineRule="auto"/>
        <w:ind w:firstLine="480"/>
      </w:pPr>
      <w:r>
        <w:rPr>
          <w:rFonts w:ascii="Times New Roman" w:hAnsi="Times New Roman" w:eastAsia="宋体"/>
          <w:b w:val="0"/>
          <w:i w:val="0"/>
          <w:sz w:val="24"/>
        </w:rPr>
        <w:t>五层框架是观察经理的认知地图而非先验结论：表 1 汇总全部 25 个候选指标的理论依据、公式与预期，在第二部分同台受检，由数据严谨裁决哪些行为具备超额解释力。</w:t>
      </w:r>
    </w:p>
    <w:p w14:paraId="31A1D0BF">
      <w:pPr>
        <w:keepNext/>
        <w:spacing w:before="120" w:after="60" w:line="312" w:lineRule="auto"/>
        <w:jc w:val="center"/>
      </w:pPr>
      <w:r>
        <w:rPr>
          <w:rFonts w:ascii="Times New Roman" w:hAnsi="Times New Roman" w:eastAsia="黑体"/>
          <w:b/>
          <w:i w:val="0"/>
          <w:sz w:val="21"/>
        </w:rPr>
        <w:t>表 1  五层递进行为框架与候选指标体系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3487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74366E">
            <w:pPr>
              <w:spacing w:before="10" w:after="10" w:line="240" w:lineRule="auto"/>
              <w:ind w:firstLine="0"/>
              <w:jc w:val="center"/>
            </w:pPr>
            <w:r>
              <w:rPr>
                <w:rFonts w:ascii="Times New Roman" w:hAnsi="Times New Roman" w:eastAsia="宋体"/>
                <w:b/>
                <w:i w:val="0"/>
                <w:sz w:val="17"/>
              </w:rPr>
              <w:t>层级</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2531DD4">
            <w:pPr>
              <w:spacing w:before="10" w:after="10" w:line="240" w:lineRule="auto"/>
              <w:ind w:firstLine="0"/>
              <w:jc w:val="center"/>
            </w:pPr>
            <w:r>
              <w:rPr>
                <w:rFonts w:ascii="Times New Roman" w:hAnsi="Times New Roman" w:eastAsia="宋体"/>
                <w:b/>
                <w:i w:val="0"/>
                <w:sz w:val="17"/>
              </w:rPr>
              <w:t>指标</w:t>
            </w:r>
          </w:p>
        </w:tc>
        <w:tc>
          <w:tcPr>
            <w:tcW w:w="175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A31B39D">
            <w:pPr>
              <w:spacing w:before="10" w:after="10" w:line="240" w:lineRule="auto"/>
              <w:ind w:firstLine="0"/>
              <w:jc w:val="center"/>
            </w:pPr>
            <w:r>
              <w:rPr>
                <w:rFonts w:ascii="Times New Roman" w:hAnsi="Times New Roman" w:eastAsia="宋体"/>
                <w:b/>
                <w:i w:val="0"/>
                <w:sz w:val="17"/>
              </w:rPr>
              <w:t>影响渠道</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EB3DB74">
            <w:pPr>
              <w:spacing w:before="10" w:after="10" w:line="240" w:lineRule="auto"/>
              <w:ind w:firstLine="0"/>
              <w:jc w:val="center"/>
            </w:pPr>
            <w:r>
              <w:rPr>
                <w:rFonts w:ascii="Times New Roman" w:hAnsi="Times New Roman" w:eastAsia="宋体"/>
                <w:b/>
                <w:i w:val="0"/>
                <w:sz w:val="17"/>
              </w:rPr>
              <w:t>来源</w:t>
            </w:r>
          </w:p>
        </w:tc>
        <w:tc>
          <w:tcPr>
            <w:tcW w:w="221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86FB1EE">
            <w:pPr>
              <w:spacing w:before="10" w:after="10" w:line="240" w:lineRule="auto"/>
              <w:ind w:firstLine="0"/>
              <w:jc w:val="center"/>
            </w:pPr>
            <w:r>
              <w:rPr>
                <w:rFonts w:ascii="Times New Roman" w:hAnsi="Times New Roman" w:eastAsia="宋体"/>
                <w:b/>
                <w:i w:val="0"/>
                <w:sz w:val="17"/>
              </w:rPr>
              <w:t>计算</w:t>
            </w:r>
          </w:p>
        </w:tc>
        <w:tc>
          <w:tcPr>
            <w:tcW w:w="209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1C6A498">
            <w:pPr>
              <w:spacing w:before="10" w:after="10" w:line="240" w:lineRule="auto"/>
              <w:ind w:firstLine="0"/>
              <w:jc w:val="center"/>
            </w:pPr>
            <w:r>
              <w:rPr>
                <w:rFonts w:ascii="Times New Roman" w:hAnsi="Times New Roman" w:eastAsia="宋体"/>
                <w:b/>
                <w:i w:val="0"/>
                <w:sz w:val="17"/>
              </w:rPr>
              <w:t>说明与方向</w:t>
            </w:r>
          </w:p>
        </w:tc>
      </w:tr>
      <w:tr w14:paraId="609D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FADDA4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2F5E8EDC">
            <w:pPr>
              <w:spacing w:before="10" w:after="10" w:line="240" w:lineRule="auto"/>
              <w:ind w:firstLine="0"/>
              <w:jc w:val="center"/>
            </w:pPr>
            <w:r>
              <w:rPr>
                <w:rFonts w:ascii="Times New Roman" w:hAnsi="Times New Roman" w:eastAsia="宋体"/>
                <w:b w:val="0"/>
                <w:i w:val="0"/>
                <w:sz w:val="15"/>
              </w:rPr>
              <w:t>任职年限</w:t>
            </w:r>
            <w:r>
              <w:rPr>
                <w:rFonts w:ascii="Times New Roman" w:hAnsi="Times New Roman" w:eastAsia="宋体"/>
                <w:b w:val="0"/>
                <w:i w:val="0"/>
                <w:sz w:val="15"/>
              </w:rPr>
              <w:br w:type="textWrapping"/>
            </w:r>
            <w:r>
              <w:rPr>
                <w:rFonts w:ascii="Times New Roman" w:hAnsi="Times New Roman" w:eastAsia="宋体"/>
                <w:b w:val="0"/>
                <w:i w:val="0"/>
                <w:sz w:val="15"/>
              </w:rPr>
              <w:t>tenure</w:t>
            </w:r>
          </w:p>
        </w:tc>
        <w:tc>
          <w:tcPr>
            <w:tcW w:w="1757" w:type="dxa"/>
            <w:tcBorders>
              <w:top w:val="nil"/>
              <w:left w:val="nil"/>
              <w:bottom w:val="nil"/>
              <w:right w:val="nil"/>
            </w:tcBorders>
            <w:tcMar>
              <w:top w:w="20" w:type="dxa"/>
              <w:left w:w="45" w:type="dxa"/>
              <w:bottom w:w="20" w:type="dxa"/>
              <w:right w:w="45" w:type="dxa"/>
            </w:tcMar>
            <w:vAlign w:val="center"/>
          </w:tcPr>
          <w:p w14:paraId="4E10CBD9">
            <w:pPr>
              <w:spacing w:before="10" w:after="10" w:line="240" w:lineRule="auto"/>
              <w:ind w:firstLine="0"/>
              <w:jc w:val="center"/>
            </w:pPr>
            <w:r>
              <w:rPr>
                <w:rFonts w:ascii="Times New Roman" w:hAnsi="Times New Roman" w:eastAsia="宋体"/>
                <w:b w:val="0"/>
                <w:i w:val="0"/>
                <w:sz w:val="15"/>
              </w:rPr>
              <w:t>新任经理解雇风险高，职业顾虑促其努力</w:t>
            </w:r>
          </w:p>
        </w:tc>
        <w:tc>
          <w:tcPr>
            <w:tcW w:w="1531" w:type="dxa"/>
            <w:tcBorders>
              <w:top w:val="nil"/>
              <w:left w:val="nil"/>
              <w:bottom w:val="nil"/>
              <w:right w:val="nil"/>
            </w:tcBorders>
            <w:tcMar>
              <w:top w:w="20" w:type="dxa"/>
              <w:left w:w="45" w:type="dxa"/>
              <w:bottom w:w="20" w:type="dxa"/>
              <w:right w:w="45" w:type="dxa"/>
            </w:tcMar>
            <w:vAlign w:val="center"/>
          </w:tcPr>
          <w:p w14:paraId="2D048894">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632527FC">
            <w:pPr>
              <w:spacing w:before="10" w:after="10" w:line="240" w:lineRule="auto"/>
              <w:ind w:firstLine="0"/>
              <w:jc w:val="center"/>
            </w:pPr>
            <w:r>
              <w:rPr>
                <w:rFonts w:ascii="Times New Roman" w:hAnsi="Times New Roman" w:eastAsia="宋体"/>
                <w:b w:val="0"/>
                <w:i w:val="0"/>
                <w:sz w:val="15"/>
              </w:rPr>
              <w:t>首次任职至季末总天数；天数越少越积极。</w:t>
            </w:r>
            <w:r>
              <w:rPr>
                <w:rFonts w:ascii="Times New Roman" w:hAnsi="Times New Roman" w:eastAsia="宋体"/>
                <w:b w:val="0"/>
                <w:i w:val="0"/>
                <w:sz w:val="15"/>
              </w:rPr>
              <w:br w:type="textWrapping"/>
            </w:r>
            <w:r>
              <w:rPr>
                <w:rFonts w:ascii="Times New Roman" w:hAnsi="Times New Roman" w:eastAsia="宋体"/>
                <w:b w:val="0"/>
                <w:i w:val="0"/>
                <w:sz w:val="15"/>
              </w:rPr>
              <w:t>（观测日 − 首次任职日）</w:t>
            </w:r>
          </w:p>
        </w:tc>
        <w:tc>
          <w:tcPr>
            <w:tcW w:w="2098" w:type="dxa"/>
            <w:tcBorders>
              <w:top w:val="nil"/>
              <w:left w:val="nil"/>
              <w:bottom w:val="nil"/>
              <w:right w:val="nil"/>
            </w:tcBorders>
            <w:tcMar>
              <w:top w:w="20" w:type="dxa"/>
              <w:left w:w="45" w:type="dxa"/>
              <w:bottom w:w="20" w:type="dxa"/>
              <w:right w:w="45" w:type="dxa"/>
            </w:tcMar>
            <w:vAlign w:val="center"/>
          </w:tcPr>
          <w:p w14:paraId="2772AD6B">
            <w:pPr>
              <w:spacing w:before="10" w:after="10" w:line="240" w:lineRule="auto"/>
              <w:ind w:firstLine="0"/>
              <w:jc w:val="center"/>
            </w:pPr>
            <w:r>
              <w:rPr>
                <w:rFonts w:ascii="Times New Roman" w:hAnsi="Times New Roman" w:eastAsia="宋体"/>
                <w:b w:val="0"/>
                <w:i w:val="0"/>
                <w:sz w:val="15"/>
              </w:rPr>
              <w:t>从业越久 alpha 越低</w:t>
            </w:r>
          </w:p>
        </w:tc>
      </w:tr>
      <w:tr w14:paraId="1261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62ADE051">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10A605C6">
            <w:pPr>
              <w:spacing w:before="10" w:after="10" w:line="240" w:lineRule="auto"/>
              <w:ind w:firstLine="0"/>
              <w:jc w:val="center"/>
            </w:pPr>
            <w:r>
              <w:rPr>
                <w:rFonts w:ascii="Times New Roman" w:hAnsi="Times New Roman" w:eastAsia="宋体"/>
                <w:b w:val="0"/>
                <w:i w:val="0"/>
                <w:sz w:val="15"/>
              </w:rPr>
              <w:t>基金年龄</w:t>
            </w:r>
            <w:r>
              <w:rPr>
                <w:rFonts w:ascii="Times New Roman" w:hAnsi="Times New Roman" w:eastAsia="宋体"/>
                <w:b w:val="0"/>
                <w:i w:val="0"/>
                <w:sz w:val="15"/>
              </w:rPr>
              <w:br w:type="textWrapping"/>
            </w:r>
            <w:r>
              <w:rPr>
                <w:rFonts w:ascii="Times New Roman" w:hAnsi="Times New Roman" w:eastAsia="宋体"/>
                <w:b w:val="0"/>
                <w:i w:val="0"/>
                <w:sz w:val="15"/>
              </w:rPr>
              <w:t>log_age</w:t>
            </w:r>
          </w:p>
        </w:tc>
        <w:tc>
          <w:tcPr>
            <w:tcW w:w="1757" w:type="dxa"/>
            <w:tcBorders>
              <w:top w:val="nil"/>
              <w:left w:val="nil"/>
              <w:bottom w:val="nil"/>
              <w:right w:val="nil"/>
            </w:tcBorders>
            <w:tcMar>
              <w:top w:w="20" w:type="dxa"/>
              <w:left w:w="45" w:type="dxa"/>
              <w:bottom w:w="20" w:type="dxa"/>
              <w:right w:w="45" w:type="dxa"/>
            </w:tcMar>
            <w:vAlign w:val="center"/>
          </w:tcPr>
          <w:p w14:paraId="785DCC01">
            <w:pPr>
              <w:spacing w:before="10" w:after="10" w:line="240" w:lineRule="auto"/>
              <w:ind w:firstLine="0"/>
              <w:jc w:val="center"/>
            </w:pPr>
            <w:r>
              <w:rPr>
                <w:rFonts w:ascii="Times New Roman" w:hAnsi="Times New Roman" w:eastAsia="宋体"/>
                <w:b w:val="0"/>
                <w:i w:val="0"/>
                <w:sz w:val="15"/>
              </w:rPr>
              <w:t>存续越久历史包袱与持仓约束越强</w:t>
            </w:r>
          </w:p>
        </w:tc>
        <w:tc>
          <w:tcPr>
            <w:tcW w:w="1531" w:type="dxa"/>
            <w:tcBorders>
              <w:top w:val="nil"/>
              <w:left w:val="nil"/>
              <w:bottom w:val="nil"/>
              <w:right w:val="nil"/>
            </w:tcBorders>
            <w:tcMar>
              <w:top w:w="20" w:type="dxa"/>
              <w:left w:w="45" w:type="dxa"/>
              <w:bottom w:w="20" w:type="dxa"/>
              <w:right w:w="45" w:type="dxa"/>
            </w:tcMar>
            <w:vAlign w:val="center"/>
          </w:tcPr>
          <w:p w14:paraId="1A145A51">
            <w:pPr>
              <w:spacing w:before="10" w:after="10" w:line="240" w:lineRule="auto"/>
              <w:ind w:firstLine="0"/>
              <w:jc w:val="center"/>
            </w:pPr>
            <w:r>
              <w:rPr>
                <w:rFonts w:ascii="Times New Roman" w:hAnsi="Times New Roman" w:eastAsia="宋体"/>
                <w:b w:val="0"/>
                <w:i w:val="0"/>
                <w:sz w:val="15"/>
              </w:rPr>
              <w:t>Berk &amp; Green (2004) [2]</w:t>
            </w:r>
          </w:p>
        </w:tc>
        <w:tc>
          <w:tcPr>
            <w:tcW w:w="2211" w:type="dxa"/>
            <w:tcBorders>
              <w:top w:val="nil"/>
              <w:left w:val="nil"/>
              <w:bottom w:val="nil"/>
              <w:right w:val="nil"/>
            </w:tcBorders>
            <w:tcMar>
              <w:top w:w="20" w:type="dxa"/>
              <w:left w:w="45" w:type="dxa"/>
              <w:bottom w:w="20" w:type="dxa"/>
              <w:right w:w="45" w:type="dxa"/>
            </w:tcMar>
            <w:vAlign w:val="center"/>
          </w:tcPr>
          <w:p w14:paraId="5774EF3C">
            <w:pPr>
              <w:spacing w:before="10" w:after="10" w:line="240" w:lineRule="auto"/>
              <w:ind w:firstLine="0"/>
              <w:jc w:val="center"/>
            </w:pPr>
            <w:r>
              <w:rPr>
                <w:rFonts w:ascii="Times New Roman" w:hAnsi="Times New Roman" w:eastAsia="宋体"/>
                <w:b w:val="0"/>
                <w:i w:val="0"/>
                <w:sz w:val="15"/>
              </w:rPr>
              <w:t>基金成立至季末存续月数取对数；越短越灵活。</w:t>
            </w:r>
            <w:r>
              <w:rPr>
                <w:rFonts w:ascii="Times New Roman" w:hAnsi="Times New Roman" w:eastAsia="宋体"/>
                <w:b w:val="0"/>
                <w:i w:val="0"/>
                <w:sz w:val="15"/>
              </w:rPr>
              <w:br w:type="textWrapping"/>
            </w:r>
            <w:r>
              <w:rPr>
                <w:rFonts w:ascii="Times New Roman" w:hAnsi="Times New Roman" w:eastAsia="宋体"/>
                <w:b w:val="0"/>
                <w:i w:val="0"/>
                <w:sz w:val="15"/>
              </w:rPr>
              <w:t>（ln(存续月数)）</w:t>
            </w:r>
          </w:p>
        </w:tc>
        <w:tc>
          <w:tcPr>
            <w:tcW w:w="2098" w:type="dxa"/>
            <w:tcBorders>
              <w:top w:val="nil"/>
              <w:left w:val="nil"/>
              <w:bottom w:val="nil"/>
              <w:right w:val="nil"/>
            </w:tcBorders>
            <w:tcMar>
              <w:top w:w="20" w:type="dxa"/>
              <w:left w:w="45" w:type="dxa"/>
              <w:bottom w:w="20" w:type="dxa"/>
              <w:right w:w="45" w:type="dxa"/>
            </w:tcMar>
            <w:vAlign w:val="center"/>
          </w:tcPr>
          <w:p w14:paraId="584C6DED">
            <w:pPr>
              <w:spacing w:before="10" w:after="10" w:line="240" w:lineRule="auto"/>
              <w:ind w:firstLine="0"/>
              <w:jc w:val="center"/>
            </w:pPr>
            <w:r>
              <w:rPr>
                <w:rFonts w:ascii="Times New Roman" w:hAnsi="Times New Roman" w:eastAsia="宋体"/>
                <w:b w:val="0"/>
                <w:i w:val="0"/>
                <w:sz w:val="15"/>
              </w:rPr>
              <w:t>基金越新 alpha 越高</w:t>
            </w:r>
          </w:p>
        </w:tc>
      </w:tr>
      <w:tr w14:paraId="1B4A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71006C2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3DB118D0">
            <w:pPr>
              <w:spacing w:before="10" w:after="10" w:line="240" w:lineRule="auto"/>
              <w:ind w:firstLine="0"/>
              <w:jc w:val="center"/>
            </w:pPr>
            <w:r>
              <w:rPr>
                <w:rFonts w:ascii="Times New Roman" w:hAnsi="Times New Roman" w:eastAsia="宋体"/>
                <w:b w:val="0"/>
                <w:i w:val="0"/>
                <w:sz w:val="15"/>
              </w:rPr>
              <w:t>基金规模</w:t>
            </w:r>
            <w:r>
              <w:rPr>
                <w:rFonts w:ascii="Times New Roman" w:hAnsi="Times New Roman" w:eastAsia="宋体"/>
                <w:b w:val="0"/>
                <w:i w:val="0"/>
                <w:sz w:val="15"/>
              </w:rPr>
              <w:br w:type="textWrapping"/>
            </w:r>
            <w:r>
              <w:rPr>
                <w:rFonts w:ascii="Times New Roman" w:hAnsi="Times New Roman" w:eastAsia="宋体"/>
                <w:b w:val="0"/>
                <w:i w:val="0"/>
                <w:sz w:val="15"/>
              </w:rPr>
              <w:t>log_aum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6733E9B8">
            <w:pPr>
              <w:spacing w:before="10" w:after="10" w:line="240" w:lineRule="auto"/>
              <w:ind w:firstLine="0"/>
              <w:jc w:val="center"/>
            </w:pPr>
            <w:r>
              <w:rPr>
                <w:rFonts w:ascii="Times New Roman" w:hAnsi="Times New Roman" w:eastAsia="宋体"/>
                <w:b w:val="0"/>
                <w:i w:val="0"/>
                <w:sz w:val="15"/>
              </w:rPr>
              <w:t>规模扩大抬升交易冲击，超额收益递减</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0D9CE3DF">
            <w:pPr>
              <w:spacing w:before="10" w:after="10" w:line="240" w:lineRule="auto"/>
              <w:ind w:firstLine="0"/>
              <w:jc w:val="center"/>
            </w:pPr>
            <w:r>
              <w:rPr>
                <w:rFonts w:ascii="Times New Roman" w:hAnsi="Times New Roman" w:eastAsia="宋体"/>
                <w:b w:val="0"/>
                <w:i w:val="0"/>
                <w:sz w:val="15"/>
              </w:rPr>
              <w:t>Berk &amp; Green (2004) [2]</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3C0CC1E7">
            <w:pPr>
              <w:spacing w:before="10" w:after="10" w:line="240" w:lineRule="auto"/>
              <w:ind w:firstLine="0"/>
              <w:jc w:val="center"/>
            </w:pPr>
            <w:r>
              <w:rPr>
                <w:rFonts w:ascii="Times New Roman" w:hAnsi="Times New Roman" w:eastAsia="宋体"/>
                <w:b w:val="0"/>
                <w:i w:val="0"/>
                <w:sz w:val="15"/>
              </w:rPr>
              <w:t>季均净资产取对数；规模过大推升冲击成本。</w:t>
            </w:r>
            <w:r>
              <w:rPr>
                <w:rFonts w:ascii="Times New Roman" w:hAnsi="Times New Roman" w:eastAsia="宋体"/>
                <w:b w:val="0"/>
                <w:i w:val="0"/>
                <w:sz w:val="15"/>
              </w:rPr>
              <w:br w:type="textWrapping"/>
            </w:r>
            <w:r>
              <w:rPr>
                <w:rFonts w:ascii="Times New Roman" w:hAnsi="Times New Roman" w:eastAsia="宋体"/>
                <w:b w:val="0"/>
                <w:i w:val="0"/>
                <w:sz w:val="15"/>
              </w:rPr>
              <w:t>（ln(季均净资产，亿元)）</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569575D5">
            <w:pPr>
              <w:spacing w:before="10" w:after="10" w:line="240" w:lineRule="auto"/>
              <w:ind w:firstLine="0"/>
              <w:jc w:val="center"/>
            </w:pPr>
            <w:r>
              <w:rPr>
                <w:rFonts w:ascii="Times New Roman" w:hAnsi="Times New Roman" w:eastAsia="宋体"/>
                <w:b w:val="0"/>
                <w:i w:val="0"/>
                <w:sz w:val="15"/>
              </w:rPr>
              <w:t>规模越小 alpha 越高</w:t>
            </w:r>
          </w:p>
        </w:tc>
      </w:tr>
      <w:tr w14:paraId="34F7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E0C4F4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06F6CBE3">
            <w:pPr>
              <w:spacing w:before="10" w:after="10" w:line="240" w:lineRule="auto"/>
              <w:ind w:firstLine="0"/>
              <w:jc w:val="center"/>
            </w:pPr>
            <w:r>
              <w:rPr>
                <w:rFonts w:ascii="Times New Roman" w:hAnsi="Times New Roman" w:eastAsia="宋体"/>
                <w:b w:val="0"/>
                <w:i w:val="0"/>
                <w:sz w:val="15"/>
              </w:rPr>
              <w:t>性别</w:t>
            </w:r>
            <w:r>
              <w:rPr>
                <w:rFonts w:ascii="Times New Roman" w:hAnsi="Times New Roman" w:eastAsia="宋体"/>
                <w:b w:val="0"/>
                <w:i w:val="0"/>
                <w:sz w:val="15"/>
              </w:rPr>
              <w:br w:type="textWrapping"/>
            </w:r>
            <w:r>
              <w:rPr>
                <w:rFonts w:ascii="Times New Roman" w:hAnsi="Times New Roman" w:eastAsia="宋体"/>
                <w:b w:val="0"/>
                <w:i w:val="0"/>
                <w:sz w:val="15"/>
              </w:rPr>
              <w:t>male</w:t>
            </w:r>
          </w:p>
        </w:tc>
        <w:tc>
          <w:tcPr>
            <w:tcW w:w="1757" w:type="dxa"/>
            <w:tcBorders>
              <w:top w:val="nil"/>
              <w:left w:val="nil"/>
              <w:bottom w:val="nil"/>
              <w:right w:val="nil"/>
            </w:tcBorders>
            <w:tcMar>
              <w:top w:w="20" w:type="dxa"/>
              <w:left w:w="45" w:type="dxa"/>
              <w:bottom w:w="20" w:type="dxa"/>
              <w:right w:w="45" w:type="dxa"/>
            </w:tcMar>
            <w:vAlign w:val="center"/>
          </w:tcPr>
          <w:p w14:paraId="1DA683B4">
            <w:pPr>
              <w:spacing w:before="10" w:after="10" w:line="240" w:lineRule="auto"/>
              <w:ind w:firstLine="0"/>
              <w:jc w:val="center"/>
            </w:pPr>
            <w:r>
              <w:rPr>
                <w:rFonts w:ascii="Times New Roman" w:hAnsi="Times New Roman" w:eastAsia="宋体"/>
                <w:b w:val="0"/>
                <w:i w:val="0"/>
                <w:sz w:val="15"/>
              </w:rPr>
              <w:t>男性投资者易过度自信、交易更频繁</w:t>
            </w:r>
          </w:p>
        </w:tc>
        <w:tc>
          <w:tcPr>
            <w:tcW w:w="1531" w:type="dxa"/>
            <w:tcBorders>
              <w:top w:val="nil"/>
              <w:left w:val="nil"/>
              <w:bottom w:val="nil"/>
              <w:right w:val="nil"/>
            </w:tcBorders>
            <w:tcMar>
              <w:top w:w="20" w:type="dxa"/>
              <w:left w:w="45" w:type="dxa"/>
              <w:bottom w:w="20" w:type="dxa"/>
              <w:right w:w="45" w:type="dxa"/>
            </w:tcMar>
            <w:vAlign w:val="center"/>
          </w:tcPr>
          <w:p w14:paraId="0B8A8F2B">
            <w:pPr>
              <w:spacing w:before="10" w:after="10" w:line="240" w:lineRule="auto"/>
              <w:ind w:firstLine="0"/>
              <w:jc w:val="center"/>
            </w:pPr>
            <w:r>
              <w:t>Barber &amp; Odean (2001) [22]</w:t>
            </w:r>
          </w:p>
        </w:tc>
        <w:tc>
          <w:tcPr>
            <w:tcW w:w="2211" w:type="dxa"/>
            <w:tcBorders>
              <w:top w:val="nil"/>
              <w:left w:val="nil"/>
              <w:bottom w:val="nil"/>
              <w:right w:val="nil"/>
            </w:tcBorders>
            <w:tcMar>
              <w:top w:w="20" w:type="dxa"/>
              <w:left w:w="45" w:type="dxa"/>
              <w:bottom w:w="20" w:type="dxa"/>
              <w:right w:w="45" w:type="dxa"/>
            </w:tcMar>
            <w:vAlign w:val="center"/>
          </w:tcPr>
          <w:p w14:paraId="70B6AFDC">
            <w:pPr>
              <w:spacing w:before="10" w:after="10" w:line="240" w:lineRule="auto"/>
              <w:ind w:firstLine="0"/>
              <w:jc w:val="center"/>
            </w:pPr>
            <w:r>
              <w:rPr>
                <w:rFonts w:ascii="Times New Roman" w:hAnsi="Times New Roman" w:eastAsia="宋体"/>
                <w:b w:val="0"/>
                <w:i w:val="0"/>
                <w:sz w:val="15"/>
              </w:rPr>
              <w:t>经理性别标识；男性记 1，女性记 0。</w:t>
            </w:r>
            <w:r>
              <w:rPr>
                <w:rFonts w:ascii="Times New Roman" w:hAnsi="Times New Roman" w:eastAsia="宋体"/>
                <w:b w:val="0"/>
                <w:i w:val="0"/>
                <w:sz w:val="15"/>
              </w:rPr>
              <w:br w:type="textWrapping"/>
            </w:r>
            <w:r>
              <w:rPr>
                <w:rFonts w:ascii="Times New Roman" w:hAnsi="Times New Roman" w:eastAsia="宋体"/>
                <w:b w:val="0"/>
                <w:i w:val="0"/>
                <w:sz w:val="15"/>
              </w:rPr>
              <w:t>（男性=1）</w:t>
            </w:r>
          </w:p>
        </w:tc>
        <w:tc>
          <w:tcPr>
            <w:tcW w:w="2098" w:type="dxa"/>
            <w:tcBorders>
              <w:top w:val="nil"/>
              <w:left w:val="nil"/>
              <w:bottom w:val="nil"/>
              <w:right w:val="nil"/>
            </w:tcBorders>
            <w:tcMar>
              <w:top w:w="20" w:type="dxa"/>
              <w:left w:w="45" w:type="dxa"/>
              <w:bottom w:w="20" w:type="dxa"/>
              <w:right w:w="45" w:type="dxa"/>
            </w:tcMar>
            <w:vAlign w:val="center"/>
          </w:tcPr>
          <w:p w14:paraId="57D6DC7B">
            <w:pPr>
              <w:spacing w:before="10" w:after="10" w:line="240" w:lineRule="auto"/>
              <w:ind w:firstLine="0"/>
              <w:jc w:val="center"/>
            </w:pPr>
            <w:r>
              <w:rPr>
                <w:rFonts w:ascii="Times New Roman" w:hAnsi="Times New Roman" w:eastAsia="宋体"/>
                <w:b w:val="0"/>
                <w:i w:val="0"/>
                <w:sz w:val="15"/>
              </w:rPr>
              <w:t>三口径不显著，未纳入</w:t>
            </w:r>
          </w:p>
        </w:tc>
      </w:tr>
      <w:tr w14:paraId="03E6B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8C5F249">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3E6B0D28">
            <w:pPr>
              <w:spacing w:before="10" w:after="10" w:line="240" w:lineRule="auto"/>
              <w:ind w:firstLine="0"/>
              <w:jc w:val="center"/>
            </w:pPr>
            <w:r>
              <w:rPr>
                <w:rFonts w:ascii="Times New Roman" w:hAnsi="Times New Roman" w:eastAsia="宋体"/>
                <w:b w:val="0"/>
                <w:i w:val="0"/>
                <w:sz w:val="15"/>
              </w:rPr>
              <w:t>CFA 资格</w:t>
            </w:r>
            <w:r>
              <w:rPr>
                <w:rFonts w:ascii="Times New Roman" w:hAnsi="Times New Roman" w:eastAsia="宋体"/>
                <w:b w:val="0"/>
                <w:i w:val="0"/>
                <w:sz w:val="15"/>
              </w:rPr>
              <w:br w:type="textWrapping"/>
            </w:r>
            <w:r>
              <w:rPr>
                <w:rFonts w:ascii="Times New Roman" w:hAnsi="Times New Roman" w:eastAsia="宋体"/>
                <w:b w:val="0"/>
                <w:i w:val="0"/>
                <w:sz w:val="15"/>
              </w:rPr>
              <w:t>has_CFA</w:t>
            </w:r>
          </w:p>
        </w:tc>
        <w:tc>
          <w:tcPr>
            <w:tcW w:w="1757" w:type="dxa"/>
            <w:tcBorders>
              <w:top w:val="nil"/>
              <w:left w:val="nil"/>
              <w:bottom w:val="nil"/>
              <w:right w:val="nil"/>
            </w:tcBorders>
            <w:tcMar>
              <w:top w:w="20" w:type="dxa"/>
              <w:left w:w="45" w:type="dxa"/>
              <w:bottom w:w="20" w:type="dxa"/>
              <w:right w:w="45" w:type="dxa"/>
            </w:tcMar>
            <w:vAlign w:val="center"/>
          </w:tcPr>
          <w:p w14:paraId="74D32D45">
            <w:pPr>
              <w:spacing w:before="10" w:after="10" w:line="240" w:lineRule="auto"/>
              <w:ind w:firstLine="0"/>
              <w:jc w:val="center"/>
            </w:pPr>
            <w:r>
              <w:rPr>
                <w:rFonts w:ascii="Times New Roman" w:hAnsi="Times New Roman" w:eastAsia="宋体"/>
                <w:b w:val="0"/>
                <w:i w:val="0"/>
                <w:sz w:val="15"/>
              </w:rPr>
              <w:t>资格认证是否转化为业绩技能</w:t>
            </w:r>
          </w:p>
        </w:tc>
        <w:tc>
          <w:tcPr>
            <w:tcW w:w="1531" w:type="dxa"/>
            <w:tcBorders>
              <w:top w:val="nil"/>
              <w:left w:val="nil"/>
              <w:bottom w:val="nil"/>
              <w:right w:val="nil"/>
            </w:tcBorders>
            <w:tcMar>
              <w:top w:w="20" w:type="dxa"/>
              <w:left w:w="45" w:type="dxa"/>
              <w:bottom w:w="20" w:type="dxa"/>
              <w:right w:w="45" w:type="dxa"/>
            </w:tcMar>
            <w:vAlign w:val="center"/>
          </w:tcPr>
          <w:p w14:paraId="2E295A6F">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425FADBA">
            <w:pPr>
              <w:spacing w:before="10" w:after="10" w:line="240" w:lineRule="auto"/>
              <w:ind w:firstLine="0"/>
              <w:jc w:val="center"/>
            </w:pPr>
            <w:r>
              <w:rPr>
                <w:rFonts w:ascii="Times New Roman" w:hAnsi="Times New Roman" w:eastAsia="宋体"/>
                <w:b w:val="0"/>
                <w:i w:val="0"/>
                <w:sz w:val="15"/>
              </w:rPr>
              <w:t>特许金融分析师资质；持证记 1，否则 0。</w:t>
            </w:r>
            <w:r>
              <w:rPr>
                <w:rFonts w:ascii="Times New Roman" w:hAnsi="Times New Roman" w:eastAsia="宋体"/>
                <w:b w:val="0"/>
                <w:i w:val="0"/>
                <w:sz w:val="15"/>
              </w:rPr>
              <w:br w:type="textWrapping"/>
            </w:r>
            <w:r>
              <w:rPr>
                <w:rFonts w:ascii="Times New Roman" w:hAnsi="Times New Roman" w:eastAsia="宋体"/>
                <w:b w:val="0"/>
                <w:i w:val="0"/>
                <w:sz w:val="15"/>
              </w:rPr>
              <w:t>（持证=1）</w:t>
            </w:r>
          </w:p>
        </w:tc>
        <w:tc>
          <w:tcPr>
            <w:tcW w:w="2098" w:type="dxa"/>
            <w:tcBorders>
              <w:top w:val="nil"/>
              <w:left w:val="nil"/>
              <w:bottom w:val="nil"/>
              <w:right w:val="nil"/>
            </w:tcBorders>
            <w:tcMar>
              <w:top w:w="20" w:type="dxa"/>
              <w:left w:w="45" w:type="dxa"/>
              <w:bottom w:w="20" w:type="dxa"/>
              <w:right w:w="45" w:type="dxa"/>
            </w:tcMar>
            <w:vAlign w:val="center"/>
          </w:tcPr>
          <w:p w14:paraId="49ED2C7D">
            <w:pPr>
              <w:spacing w:before="10" w:after="10" w:line="240" w:lineRule="auto"/>
              <w:ind w:firstLine="0"/>
              <w:jc w:val="center"/>
            </w:pPr>
            <w:r>
              <w:t>N=322中有9人持证，变异不足，未纳入复合（见表4）</w:t>
            </w:r>
          </w:p>
        </w:tc>
      </w:tr>
      <w:tr w14:paraId="3974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7D9EF68">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41D12017">
            <w:pPr>
              <w:spacing w:before="10" w:after="10" w:line="240" w:lineRule="auto"/>
              <w:ind w:firstLine="0"/>
              <w:jc w:val="center"/>
            </w:pPr>
            <w:r>
              <w:rPr>
                <w:rFonts w:ascii="Times New Roman" w:hAnsi="Times New Roman" w:eastAsia="宋体"/>
                <w:b w:val="0"/>
                <w:i w:val="0"/>
                <w:sz w:val="15"/>
              </w:rPr>
              <w:t>学历</w:t>
            </w:r>
            <w:r>
              <w:rPr>
                <w:rFonts w:ascii="Times New Roman" w:hAnsi="Times New Roman" w:eastAsia="宋体"/>
                <w:b w:val="0"/>
                <w:i w:val="0"/>
                <w:sz w:val="15"/>
              </w:rPr>
              <w:br w:type="textWrapping"/>
            </w:r>
            <w:r>
              <w:rPr>
                <w:rFonts w:ascii="Times New Roman" w:hAnsi="Times New Roman" w:eastAsia="宋体"/>
                <w:b w:val="0"/>
                <w:i w:val="0"/>
                <w:sz w:val="15"/>
              </w:rPr>
              <w:t>master_up</w:t>
            </w:r>
          </w:p>
        </w:tc>
        <w:tc>
          <w:tcPr>
            <w:tcW w:w="1757" w:type="dxa"/>
            <w:tcBorders>
              <w:top w:val="nil"/>
              <w:left w:val="nil"/>
              <w:bottom w:val="nil"/>
              <w:right w:val="nil"/>
            </w:tcBorders>
            <w:tcMar>
              <w:top w:w="20" w:type="dxa"/>
              <w:left w:w="45" w:type="dxa"/>
              <w:bottom w:w="20" w:type="dxa"/>
              <w:right w:w="45" w:type="dxa"/>
            </w:tcMar>
            <w:vAlign w:val="center"/>
          </w:tcPr>
          <w:p w14:paraId="6DC4924E">
            <w:pPr>
              <w:spacing w:before="10" w:after="10" w:line="240" w:lineRule="auto"/>
              <w:ind w:firstLine="0"/>
              <w:jc w:val="center"/>
            </w:pPr>
            <w:r>
              <w:rPr>
                <w:rFonts w:ascii="Times New Roman" w:hAnsi="Times New Roman" w:eastAsia="宋体"/>
                <w:b w:val="0"/>
                <w:i w:val="0"/>
                <w:sz w:val="15"/>
              </w:rPr>
              <w:t>教育水平作为人力资本代理变量</w:t>
            </w:r>
          </w:p>
        </w:tc>
        <w:tc>
          <w:tcPr>
            <w:tcW w:w="1531" w:type="dxa"/>
            <w:tcBorders>
              <w:top w:val="nil"/>
              <w:left w:val="nil"/>
              <w:bottom w:val="nil"/>
              <w:right w:val="nil"/>
            </w:tcBorders>
            <w:tcMar>
              <w:top w:w="20" w:type="dxa"/>
              <w:left w:w="45" w:type="dxa"/>
              <w:bottom w:w="20" w:type="dxa"/>
              <w:right w:w="45" w:type="dxa"/>
            </w:tcMar>
            <w:vAlign w:val="center"/>
          </w:tcPr>
          <w:p w14:paraId="6FEEA809">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28016331">
            <w:pPr>
              <w:spacing w:before="10" w:after="10" w:line="240" w:lineRule="auto"/>
              <w:ind w:firstLine="0"/>
              <w:jc w:val="center"/>
            </w:pPr>
            <w:r>
              <w:rPr>
                <w:rFonts w:ascii="Times New Roman" w:hAnsi="Times New Roman" w:eastAsia="宋体"/>
                <w:b w:val="0"/>
                <w:i w:val="0"/>
                <w:sz w:val="15"/>
              </w:rPr>
              <w:t>最高学历；硕士及以上记 1，其余记 0。</w:t>
            </w:r>
            <w:r>
              <w:rPr>
                <w:rFonts w:ascii="Times New Roman" w:hAnsi="Times New Roman" w:eastAsia="宋体"/>
                <w:b w:val="0"/>
                <w:i w:val="0"/>
                <w:sz w:val="15"/>
              </w:rPr>
              <w:br w:type="textWrapping"/>
            </w:r>
            <w:r>
              <w:rPr>
                <w:rFonts w:ascii="Times New Roman" w:hAnsi="Times New Roman" w:eastAsia="宋体"/>
                <w:b w:val="0"/>
                <w:i w:val="0"/>
                <w:sz w:val="15"/>
              </w:rPr>
              <w:t>（硕博=1）</w:t>
            </w:r>
          </w:p>
        </w:tc>
        <w:tc>
          <w:tcPr>
            <w:tcW w:w="2098" w:type="dxa"/>
            <w:tcBorders>
              <w:top w:val="nil"/>
              <w:left w:val="nil"/>
              <w:bottom w:val="nil"/>
              <w:right w:val="nil"/>
            </w:tcBorders>
            <w:tcMar>
              <w:top w:w="20" w:type="dxa"/>
              <w:left w:w="45" w:type="dxa"/>
              <w:bottom w:w="20" w:type="dxa"/>
              <w:right w:w="45" w:type="dxa"/>
            </w:tcMar>
            <w:vAlign w:val="center"/>
          </w:tcPr>
          <w:p w14:paraId="3A31649D">
            <w:pPr>
              <w:spacing w:before="10" w:after="10" w:line="240" w:lineRule="auto"/>
              <w:ind w:firstLine="0"/>
              <w:jc w:val="center"/>
            </w:pPr>
            <w:r>
              <w:rPr>
                <w:rFonts w:ascii="Times New Roman" w:hAnsi="Times New Roman" w:eastAsia="宋体"/>
                <w:b w:val="0"/>
                <w:i w:val="0"/>
                <w:sz w:val="15"/>
              </w:rPr>
              <w:t>无稳定关系，未纳入</w:t>
            </w:r>
          </w:p>
        </w:tc>
      </w:tr>
      <w:tr w14:paraId="48BE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39DC95D">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05AF68BD">
            <w:pPr>
              <w:spacing w:before="10" w:after="10" w:line="240" w:lineRule="auto"/>
              <w:ind w:firstLine="0"/>
              <w:jc w:val="center"/>
            </w:pPr>
            <w:r>
              <w:rPr>
                <w:rFonts w:ascii="Times New Roman" w:hAnsi="Times New Roman" w:eastAsia="宋体"/>
                <w:b w:val="0"/>
                <w:i w:val="0"/>
                <w:sz w:val="15"/>
              </w:rPr>
              <w:t>院校层次</w:t>
            </w:r>
            <w:r>
              <w:rPr>
                <w:rFonts w:ascii="Times New Roman" w:hAnsi="Times New Roman" w:eastAsia="宋体"/>
                <w:b w:val="0"/>
                <w:i w:val="0"/>
                <w:sz w:val="15"/>
              </w:rPr>
              <w:br w:type="textWrapping"/>
            </w:r>
            <w:r>
              <w:rPr>
                <w:rFonts w:ascii="Times New Roman" w:hAnsi="Times New Roman" w:eastAsia="宋体"/>
                <w:b w:val="0"/>
                <w:i w:val="0"/>
                <w:sz w:val="15"/>
              </w:rPr>
              <w:t>top_school</w:t>
            </w:r>
          </w:p>
        </w:tc>
        <w:tc>
          <w:tcPr>
            <w:tcW w:w="1757" w:type="dxa"/>
            <w:tcBorders>
              <w:top w:val="nil"/>
              <w:left w:val="nil"/>
              <w:bottom w:val="nil"/>
              <w:right w:val="nil"/>
            </w:tcBorders>
            <w:tcMar>
              <w:top w:w="20" w:type="dxa"/>
              <w:left w:w="45" w:type="dxa"/>
              <w:bottom w:w="20" w:type="dxa"/>
              <w:right w:w="45" w:type="dxa"/>
            </w:tcMar>
            <w:vAlign w:val="center"/>
          </w:tcPr>
          <w:p w14:paraId="0D29B1B0">
            <w:pPr>
              <w:spacing w:before="10" w:after="10" w:line="240" w:lineRule="auto"/>
              <w:ind w:firstLine="0"/>
              <w:jc w:val="center"/>
            </w:pPr>
            <w:r>
              <w:rPr>
                <w:rFonts w:ascii="Times New Roman" w:hAnsi="Times New Roman" w:eastAsia="宋体"/>
                <w:b w:val="0"/>
                <w:i w:val="0"/>
                <w:sz w:val="15"/>
              </w:rPr>
              <w:t>名校背景所含信息网络与筛选效应</w:t>
            </w:r>
          </w:p>
        </w:tc>
        <w:tc>
          <w:tcPr>
            <w:tcW w:w="1531" w:type="dxa"/>
            <w:tcBorders>
              <w:top w:val="nil"/>
              <w:left w:val="nil"/>
              <w:bottom w:val="nil"/>
              <w:right w:val="nil"/>
            </w:tcBorders>
            <w:tcMar>
              <w:top w:w="20" w:type="dxa"/>
              <w:left w:w="45" w:type="dxa"/>
              <w:bottom w:w="20" w:type="dxa"/>
              <w:right w:w="45" w:type="dxa"/>
            </w:tcMar>
            <w:vAlign w:val="center"/>
          </w:tcPr>
          <w:p w14:paraId="499B1797">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42369784">
            <w:pPr>
              <w:spacing w:before="10" w:after="10" w:line="240" w:lineRule="auto"/>
              <w:ind w:firstLine="0"/>
              <w:jc w:val="center"/>
            </w:pPr>
            <w:r>
              <w:rPr>
                <w:rFonts w:ascii="Times New Roman" w:hAnsi="Times New Roman" w:eastAsia="宋体"/>
                <w:b w:val="0"/>
                <w:i w:val="0"/>
                <w:sz w:val="15"/>
              </w:rPr>
              <w:t>本科院校；属重点高校名单记 1，否则 0。</w:t>
            </w:r>
            <w:r>
              <w:rPr>
                <w:rFonts w:ascii="Times New Roman" w:hAnsi="Times New Roman" w:eastAsia="宋体"/>
                <w:b w:val="0"/>
                <w:i w:val="0"/>
                <w:sz w:val="15"/>
              </w:rPr>
              <w:br w:type="textWrapping"/>
            </w:r>
            <w:r>
              <w:rPr>
                <w:rFonts w:ascii="Times New Roman" w:hAnsi="Times New Roman" w:eastAsia="宋体"/>
                <w:b w:val="0"/>
                <w:i w:val="0"/>
                <w:sz w:val="15"/>
              </w:rPr>
              <w:t>（重点本科=1）</w:t>
            </w:r>
          </w:p>
        </w:tc>
        <w:tc>
          <w:tcPr>
            <w:tcW w:w="2098" w:type="dxa"/>
            <w:tcBorders>
              <w:top w:val="nil"/>
              <w:left w:val="nil"/>
              <w:bottom w:val="nil"/>
              <w:right w:val="nil"/>
            </w:tcBorders>
            <w:tcMar>
              <w:top w:w="20" w:type="dxa"/>
              <w:left w:w="45" w:type="dxa"/>
              <w:bottom w:w="20" w:type="dxa"/>
              <w:right w:w="45" w:type="dxa"/>
            </w:tcMar>
            <w:vAlign w:val="center"/>
          </w:tcPr>
          <w:p w14:paraId="309DDA98">
            <w:pPr>
              <w:spacing w:before="10" w:after="10" w:line="240" w:lineRule="auto"/>
              <w:ind w:firstLine="0"/>
              <w:jc w:val="center"/>
            </w:pPr>
            <w:r>
              <w:rPr>
                <w:rFonts w:ascii="Times New Roman" w:hAnsi="Times New Roman" w:eastAsia="宋体"/>
                <w:b w:val="0"/>
                <w:i w:val="0"/>
                <w:sz w:val="15"/>
              </w:rPr>
              <w:t>三口径不显著，未纳入</w:t>
            </w:r>
          </w:p>
        </w:tc>
      </w:tr>
      <w:tr w14:paraId="7F39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0A809DA6">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0A610FFE">
            <w:pPr>
              <w:spacing w:before="10" w:after="10" w:line="240" w:lineRule="auto"/>
              <w:ind w:firstLine="0"/>
              <w:jc w:val="center"/>
            </w:pPr>
            <w:r>
              <w:rPr>
                <w:rFonts w:ascii="Times New Roman" w:hAnsi="Times New Roman" w:eastAsia="宋体"/>
                <w:b w:val="0"/>
                <w:i w:val="0"/>
                <w:sz w:val="15"/>
              </w:rPr>
              <w:t>风险偏好不对称</w:t>
            </w:r>
            <w:r>
              <w:rPr>
                <w:rFonts w:ascii="Times New Roman" w:hAnsi="Times New Roman" w:eastAsia="宋体"/>
                <w:b w:val="0"/>
                <w:i w:val="0"/>
                <w:sz w:val="15"/>
              </w:rPr>
              <w:br w:type="textWrapping"/>
            </w:r>
            <w:r>
              <w:rPr>
                <w:rFonts w:ascii="Times New Roman" w:hAnsi="Times New Roman" w:eastAsia="宋体"/>
                <w:b w:val="0"/>
                <w:i w:val="0"/>
                <w:sz w:val="15"/>
              </w:rPr>
              <w:t>risk_asym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2F200952">
            <w:pPr>
              <w:spacing w:before="10" w:after="10" w:line="240" w:lineRule="auto"/>
              <w:ind w:firstLine="0"/>
              <w:jc w:val="center"/>
            </w:pPr>
            <w:r>
              <w:rPr>
                <w:rFonts w:ascii="Times New Roman" w:hAnsi="Times New Roman" w:eastAsia="宋体"/>
                <w:b w:val="0"/>
                <w:i w:val="0"/>
                <w:sz w:val="15"/>
              </w:rPr>
              <w:t>风险态度随盈亏状态改变</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0C07128">
            <w:pPr>
              <w:spacing w:before="10" w:after="10" w:line="240" w:lineRule="auto"/>
              <w:ind w:firstLine="0"/>
              <w:jc w:val="center"/>
            </w:pPr>
            <w:r>
              <w:t>Kahneman &amp; Tversky (1979) [4]</w:t>
              <w:br/>
              <w:t>Ang et al. (2006) [23]</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7FB74F57">
            <w:pPr>
              <w:spacing w:before="10" w:after="10" w:line="240" w:lineRule="auto"/>
              <w:ind w:firstLine="0"/>
              <w:jc w:val="center"/>
            </w:pPr>
            <w:r>
              <w:rPr>
                <w:rFonts w:ascii="Times New Roman" w:hAnsi="Times New Roman" w:eastAsia="宋体"/>
                <w:b w:val="0"/>
                <w:i w:val="0"/>
                <w:sz w:val="15"/>
              </w:rPr>
              <w:t>过去 8 季盈利季与亏损季波动率之差；正值代表赚时敢攻、亏时严守。</w:t>
            </w:r>
            <w:r>
              <w:rPr>
                <w:rFonts w:ascii="Times New Roman" w:hAnsi="Times New Roman" w:eastAsia="宋体"/>
                <w:b w:val="0"/>
                <w:i w:val="0"/>
                <w:sz w:val="15"/>
              </w:rPr>
              <w:br w:type="textWrapping"/>
            </w:r>
            <w:r>
              <w:rPr>
                <w:rFonts w:ascii="Times New Roman" w:hAnsi="Times New Roman" w:eastAsia="宋体"/>
                <w:b w:val="0"/>
                <w:i w:val="0"/>
                <w:sz w:val="15"/>
              </w:rPr>
              <w:t>（盈利季波动率 − 亏损季波动率）</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45CFC574">
            <w:pPr>
              <w:spacing w:before="10" w:after="10" w:line="240" w:lineRule="auto"/>
              <w:ind w:firstLine="0"/>
              <w:jc w:val="center"/>
            </w:pPr>
            <w:r>
              <w:rPr>
                <w:rFonts w:ascii="Times New Roman" w:hAnsi="Times New Roman" w:eastAsia="宋体"/>
                <w:b w:val="0"/>
                <w:i w:val="0"/>
                <w:sz w:val="15"/>
              </w:rPr>
              <w:t>盈时进攻、亏时防守</w:t>
            </w:r>
          </w:p>
        </w:tc>
      </w:tr>
      <w:tr w14:paraId="14D7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FC9CB19">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156A21BB">
            <w:pPr>
              <w:spacing w:before="10" w:after="10" w:line="240" w:lineRule="auto"/>
              <w:ind w:firstLine="0"/>
              <w:jc w:val="center"/>
            </w:pPr>
            <w:r>
              <w:rPr>
                <w:rFonts w:ascii="Times New Roman" w:hAnsi="Times New Roman" w:eastAsia="宋体"/>
                <w:b w:val="0"/>
                <w:i w:val="0"/>
                <w:sz w:val="15"/>
              </w:rPr>
              <w:t>处置效应</w:t>
            </w:r>
            <w:r>
              <w:rPr>
                <w:rFonts w:ascii="Times New Roman" w:hAnsi="Times New Roman" w:eastAsia="宋体"/>
                <w:b w:val="0"/>
                <w:i w:val="0"/>
                <w:sz w:val="15"/>
              </w:rPr>
              <w:br w:type="textWrapping"/>
            </w:r>
            <w:r>
              <w:rPr>
                <w:rFonts w:ascii="Times New Roman" w:hAnsi="Times New Roman" w:eastAsia="宋体"/>
                <w:b w:val="0"/>
                <w:i w:val="0"/>
                <w:sz w:val="15"/>
              </w:rPr>
              <w:t>de</w:t>
            </w:r>
          </w:p>
        </w:tc>
        <w:tc>
          <w:tcPr>
            <w:tcW w:w="1757" w:type="dxa"/>
            <w:tcBorders>
              <w:top w:val="nil"/>
              <w:left w:val="nil"/>
              <w:bottom w:val="nil"/>
              <w:right w:val="nil"/>
            </w:tcBorders>
            <w:tcMar>
              <w:top w:w="20" w:type="dxa"/>
              <w:left w:w="45" w:type="dxa"/>
              <w:bottom w:w="20" w:type="dxa"/>
              <w:right w:w="45" w:type="dxa"/>
            </w:tcMar>
            <w:vAlign w:val="center"/>
          </w:tcPr>
          <w:p w14:paraId="53985EFC">
            <w:pPr>
              <w:spacing w:before="10" w:after="10" w:line="240" w:lineRule="auto"/>
              <w:ind w:firstLine="0"/>
              <w:jc w:val="center"/>
            </w:pPr>
            <w:r>
              <w:rPr>
                <w:rFonts w:ascii="Times New Roman" w:hAnsi="Times New Roman" w:eastAsia="宋体"/>
                <w:b w:val="0"/>
                <w:i w:val="0"/>
                <w:sz w:val="15"/>
              </w:rPr>
              <w:t>售盈持亏倾向有损收益</w:t>
            </w:r>
          </w:p>
        </w:tc>
        <w:tc>
          <w:tcPr>
            <w:tcW w:w="1531" w:type="dxa"/>
            <w:tcBorders>
              <w:top w:val="nil"/>
              <w:left w:val="nil"/>
              <w:bottom w:val="nil"/>
              <w:right w:val="nil"/>
            </w:tcBorders>
            <w:tcMar>
              <w:top w:w="20" w:type="dxa"/>
              <w:left w:w="45" w:type="dxa"/>
              <w:bottom w:w="20" w:type="dxa"/>
              <w:right w:w="45" w:type="dxa"/>
            </w:tcMar>
            <w:vAlign w:val="center"/>
          </w:tcPr>
          <w:p w14:paraId="14D9AFC2">
            <w:pPr>
              <w:spacing w:before="10" w:after="10" w:line="240" w:lineRule="auto"/>
              <w:ind w:firstLine="0"/>
              <w:jc w:val="center"/>
            </w:pPr>
            <w:r>
              <w:rPr>
                <w:rFonts w:ascii="Times New Roman" w:hAnsi="Times New Roman" w:eastAsia="宋体"/>
                <w:b w:val="0"/>
                <w:i w:val="0"/>
                <w:sz w:val="15"/>
              </w:rPr>
              <w:t>Shefrin &amp; Statman (1985) [5]</w:t>
            </w:r>
            <w:r>
              <w:rPr>
                <w:rFonts w:ascii="Times New Roman" w:hAnsi="Times New Roman" w:eastAsia="宋体"/>
                <w:b w:val="0"/>
                <w:i w:val="0"/>
                <w:sz w:val="15"/>
              </w:rPr>
              <w:br w:type="textWrapping"/>
            </w:r>
            <w:r>
              <w:rPr>
                <w:rFonts w:ascii="Times New Roman" w:hAnsi="Times New Roman" w:eastAsia="宋体"/>
                <w:b w:val="0"/>
                <w:i w:val="0"/>
                <w:sz w:val="15"/>
              </w:rPr>
              <w:t>Odean (1998) [6]</w:t>
            </w:r>
          </w:p>
        </w:tc>
        <w:tc>
          <w:tcPr>
            <w:tcW w:w="2211" w:type="dxa"/>
            <w:tcBorders>
              <w:top w:val="nil"/>
              <w:left w:val="nil"/>
              <w:bottom w:val="nil"/>
              <w:right w:val="nil"/>
            </w:tcBorders>
            <w:tcMar>
              <w:top w:w="20" w:type="dxa"/>
              <w:left w:w="45" w:type="dxa"/>
              <w:bottom w:w="20" w:type="dxa"/>
              <w:right w:w="45" w:type="dxa"/>
            </w:tcMar>
            <w:vAlign w:val="center"/>
          </w:tcPr>
          <w:p w14:paraId="0A051197">
            <w:pPr>
              <w:spacing w:before="10" w:after="10" w:line="240" w:lineRule="auto"/>
              <w:ind w:firstLine="0"/>
              <w:jc w:val="center"/>
            </w:pPr>
            <w:r>
              <w:rPr>
                <w:rFonts w:ascii="Times New Roman" w:hAnsi="Times New Roman" w:eastAsia="宋体"/>
                <w:b w:val="0"/>
                <w:i w:val="0"/>
                <w:sz w:val="15"/>
              </w:rPr>
              <w:t>已卖盈利股占比减已卖亏损股占比；越大越急于止盈死扛，越负止损越果断。</w:t>
            </w:r>
            <w:r>
              <w:rPr>
                <w:rFonts w:ascii="Times New Roman" w:hAnsi="Times New Roman" w:eastAsia="宋体"/>
                <w:b w:val="0"/>
                <w:i w:val="0"/>
                <w:sz w:val="15"/>
              </w:rPr>
              <w:br w:type="textWrapping"/>
            </w:r>
            <w:r>
              <w:rPr>
                <w:rFonts w:ascii="Times New Roman" w:hAnsi="Times New Roman" w:eastAsia="宋体"/>
                <w:b w:val="0"/>
                <w:i w:val="0"/>
                <w:sz w:val="15"/>
              </w:rPr>
              <w:t>（已卖盈利股占比 − 已卖亏损股占比）</w:t>
            </w:r>
          </w:p>
        </w:tc>
        <w:tc>
          <w:tcPr>
            <w:tcW w:w="2098" w:type="dxa"/>
            <w:tcBorders>
              <w:top w:val="nil"/>
              <w:left w:val="nil"/>
              <w:bottom w:val="nil"/>
              <w:right w:val="nil"/>
            </w:tcBorders>
            <w:tcMar>
              <w:top w:w="20" w:type="dxa"/>
              <w:left w:w="45" w:type="dxa"/>
              <w:bottom w:w="20" w:type="dxa"/>
              <w:right w:w="45" w:type="dxa"/>
            </w:tcMar>
            <w:vAlign w:val="center"/>
          </w:tcPr>
          <w:p w14:paraId="63740EBC">
            <w:pPr>
              <w:spacing w:before="10" w:after="10" w:line="240" w:lineRule="auto"/>
              <w:ind w:firstLine="0"/>
              <w:jc w:val="center"/>
            </w:pPr>
            <w:r>
              <w:rPr>
                <w:rFonts w:ascii="Times New Roman" w:hAnsi="Times New Roman" w:eastAsia="宋体"/>
                <w:b w:val="0"/>
                <w:i w:val="0"/>
                <w:sz w:val="15"/>
              </w:rPr>
              <w:t>越倾向售盈持亏；越负 alpha 越高</w:t>
            </w:r>
          </w:p>
        </w:tc>
      </w:tr>
      <w:tr w14:paraId="34FE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25356F9">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1B995BFC">
            <w:pPr>
              <w:spacing w:before="10" w:after="10" w:line="240" w:lineRule="auto"/>
              <w:ind w:firstLine="0"/>
              <w:jc w:val="center"/>
            </w:pPr>
            <w:r>
              <w:rPr>
                <w:rFonts w:ascii="Times New Roman" w:hAnsi="Times New Roman" w:eastAsia="宋体"/>
                <w:b w:val="0"/>
                <w:i w:val="0"/>
                <w:sz w:val="15"/>
              </w:rPr>
              <w:t>过度自信</w:t>
            </w:r>
            <w:r>
              <w:rPr>
                <w:rFonts w:ascii="Times New Roman" w:hAnsi="Times New Roman" w:eastAsia="宋体"/>
                <w:b w:val="0"/>
                <w:i w:val="0"/>
                <w:sz w:val="15"/>
              </w:rPr>
              <w:br w:type="textWrapping"/>
            </w:r>
            <w:r>
              <w:rPr>
                <w:rFonts w:ascii="Times New Roman" w:hAnsi="Times New Roman" w:eastAsia="宋体"/>
                <w:b w:val="0"/>
                <w:i w:val="0"/>
                <w:sz w:val="15"/>
              </w:rPr>
              <w:t>oc_conf</w:t>
            </w:r>
          </w:p>
        </w:tc>
        <w:tc>
          <w:tcPr>
            <w:tcW w:w="1757" w:type="dxa"/>
            <w:tcBorders>
              <w:top w:val="nil"/>
              <w:left w:val="nil"/>
              <w:bottom w:val="nil"/>
              <w:right w:val="nil"/>
            </w:tcBorders>
            <w:tcMar>
              <w:top w:w="20" w:type="dxa"/>
              <w:left w:w="45" w:type="dxa"/>
              <w:bottom w:w="20" w:type="dxa"/>
              <w:right w:w="45" w:type="dxa"/>
            </w:tcMar>
            <w:vAlign w:val="center"/>
          </w:tcPr>
          <w:p w14:paraId="44FEF5A9">
            <w:pPr>
              <w:spacing w:before="10" w:after="10" w:line="240" w:lineRule="auto"/>
              <w:ind w:firstLine="0"/>
              <w:jc w:val="center"/>
            </w:pPr>
            <w:r>
              <w:rPr>
                <w:rFonts w:ascii="Times New Roman" w:hAnsi="Times New Roman" w:eastAsia="宋体"/>
                <w:b w:val="0"/>
                <w:i w:val="0"/>
                <w:sz w:val="15"/>
              </w:rPr>
              <w:t>业绩向好后的归因偏差引发过度交易</w:t>
            </w:r>
          </w:p>
        </w:tc>
        <w:tc>
          <w:tcPr>
            <w:tcW w:w="1531" w:type="dxa"/>
            <w:tcBorders>
              <w:top w:val="nil"/>
              <w:left w:val="nil"/>
              <w:bottom w:val="nil"/>
              <w:right w:val="nil"/>
            </w:tcBorders>
            <w:tcMar>
              <w:top w:w="20" w:type="dxa"/>
              <w:left w:w="45" w:type="dxa"/>
              <w:bottom w:w="20" w:type="dxa"/>
              <w:right w:w="45" w:type="dxa"/>
            </w:tcMar>
            <w:vAlign w:val="center"/>
          </w:tcPr>
          <w:p w14:paraId="2A03F605">
            <w:pPr>
              <w:spacing w:before="10" w:after="10" w:line="240" w:lineRule="auto"/>
              <w:ind w:firstLine="0"/>
              <w:jc w:val="center"/>
            </w:pPr>
            <w:r>
              <w:t>Gervais &amp; Odean (2001) [24]</w:t>
              <w:br/>
              <w:t>Puetz &amp; Ruenzi (2011) [25]</w:t>
            </w:r>
          </w:p>
        </w:tc>
        <w:tc>
          <w:tcPr>
            <w:tcW w:w="2211" w:type="dxa"/>
            <w:tcBorders>
              <w:top w:val="nil"/>
              <w:left w:val="nil"/>
              <w:bottom w:val="nil"/>
              <w:right w:val="nil"/>
            </w:tcBorders>
            <w:tcMar>
              <w:top w:w="20" w:type="dxa"/>
              <w:left w:w="45" w:type="dxa"/>
              <w:bottom w:w="20" w:type="dxa"/>
              <w:right w:w="45" w:type="dxa"/>
            </w:tcMar>
            <w:vAlign w:val="center"/>
          </w:tcPr>
          <w:p w14:paraId="6D9BD404">
            <w:pPr>
              <w:spacing w:before="10" w:after="10" w:line="240" w:lineRule="auto"/>
              <w:ind w:firstLine="0"/>
              <w:jc w:val="center"/>
            </w:pPr>
            <w:r>
              <w:rPr>
                <w:rFonts w:ascii="Times New Roman" w:hAnsi="Times New Roman" w:eastAsia="宋体"/>
                <w:b w:val="0"/>
                <w:i w:val="0"/>
                <w:sz w:val="15"/>
              </w:rPr>
              <w:t>上季盈利看本季换手率增量，亏损记 0；度量赚了钱自负加码交易倾向。</w:t>
            </w:r>
            <w:r>
              <w:rPr>
                <w:rFonts w:ascii="Times New Roman" w:hAnsi="Times New Roman" w:eastAsia="宋体"/>
                <w:b w:val="0"/>
                <w:i w:val="0"/>
                <w:sz w:val="15"/>
              </w:rPr>
              <w:br w:type="textWrapping"/>
            </w:r>
            <w:r>
              <w:rPr>
                <w:rFonts w:ascii="Times New Roman" w:hAnsi="Times New Roman" w:eastAsia="宋体"/>
                <w:b w:val="0"/>
                <w:i w:val="0"/>
                <w:sz w:val="15"/>
              </w:rPr>
              <w:t>（上季若盈利，本季换手率增量）</w:t>
            </w:r>
          </w:p>
        </w:tc>
        <w:tc>
          <w:tcPr>
            <w:tcW w:w="2098" w:type="dxa"/>
            <w:tcBorders>
              <w:top w:val="nil"/>
              <w:left w:val="nil"/>
              <w:bottom w:val="nil"/>
              <w:right w:val="nil"/>
            </w:tcBorders>
            <w:tcMar>
              <w:top w:w="20" w:type="dxa"/>
              <w:left w:w="45" w:type="dxa"/>
              <w:bottom w:w="20" w:type="dxa"/>
              <w:right w:w="45" w:type="dxa"/>
            </w:tcMar>
            <w:vAlign w:val="center"/>
          </w:tcPr>
          <w:p w14:paraId="68EA2E0C">
            <w:pPr>
              <w:spacing w:before="10" w:after="10" w:line="240" w:lineRule="auto"/>
              <w:ind w:firstLine="0"/>
              <w:jc w:val="center"/>
            </w:pPr>
            <w:r>
              <w:rPr>
                <w:rFonts w:ascii="Times New Roman" w:hAnsi="Times New Roman" w:eastAsia="宋体"/>
                <w:b w:val="0"/>
                <w:i w:val="0"/>
                <w:sz w:val="15"/>
              </w:rPr>
              <w:t>盈利后加码交易越明显</w:t>
            </w:r>
          </w:p>
        </w:tc>
      </w:tr>
      <w:tr w14:paraId="5756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7FE02C66">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30015CD2">
            <w:pPr>
              <w:spacing w:before="10" w:after="10" w:line="240" w:lineRule="auto"/>
              <w:ind w:firstLine="0"/>
              <w:jc w:val="center"/>
            </w:pPr>
            <w:r>
              <w:rPr>
                <w:rFonts w:ascii="Times New Roman" w:hAnsi="Times New Roman" w:eastAsia="宋体"/>
                <w:b w:val="0"/>
                <w:i w:val="0"/>
                <w:sz w:val="15"/>
              </w:rPr>
              <w:t>追涨杀跌</w:t>
            </w:r>
            <w:r>
              <w:rPr>
                <w:rFonts w:ascii="Times New Roman" w:hAnsi="Times New Roman" w:eastAsia="宋体"/>
                <w:b w:val="0"/>
                <w:i w:val="0"/>
                <w:sz w:val="15"/>
              </w:rPr>
              <w:br w:type="textWrapping"/>
            </w:r>
            <w:r>
              <w:rPr>
                <w:rFonts w:ascii="Times New Roman" w:hAnsi="Times New Roman" w:eastAsia="宋体"/>
                <w:b w:val="0"/>
                <w:i w:val="0"/>
                <w:sz w:val="15"/>
              </w:rPr>
              <w:t>rc_mom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5F8560B2">
            <w:pPr>
              <w:spacing w:before="10" w:after="10" w:line="240" w:lineRule="auto"/>
              <w:ind w:firstLine="0"/>
              <w:jc w:val="center"/>
            </w:pPr>
            <w:r>
              <w:rPr>
                <w:rFonts w:ascii="Times New Roman" w:hAnsi="Times New Roman" w:eastAsia="宋体"/>
                <w:b w:val="0"/>
                <w:i w:val="0"/>
                <w:sz w:val="15"/>
              </w:rPr>
              <w:t>基于近期涨幅追买的趋势外推偏差</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313B9F">
            <w:pPr>
              <w:spacing w:before="10" w:after="10" w:line="240" w:lineRule="auto"/>
              <w:ind w:firstLine="0"/>
              <w:jc w:val="center"/>
            </w:pPr>
            <w:r>
              <w:t>Greenwood &amp; Shleifer (2014) [26]</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538D5935">
            <w:pPr>
              <w:spacing w:before="10" w:after="10" w:line="240" w:lineRule="auto"/>
              <w:ind w:firstLine="0"/>
              <w:jc w:val="center"/>
            </w:pPr>
            <w:r>
              <w:rPr>
                <w:rFonts w:ascii="Times New Roman" w:hAnsi="Times New Roman" w:eastAsia="宋体"/>
                <w:b w:val="0"/>
                <w:i w:val="0"/>
                <w:sz w:val="15"/>
              </w:rPr>
              <w:t>持仓变动与个股前 12 月涨幅相关系数；度量追逐近期涨幅倾向。</w:t>
            </w:r>
            <w:r>
              <w:rPr>
                <w:rFonts w:ascii="Times New Roman" w:hAnsi="Times New Roman" w:eastAsia="宋体"/>
                <w:b w:val="0"/>
                <w:i w:val="0"/>
                <w:sz w:val="15"/>
              </w:rPr>
              <w:br w:type="textWrapping"/>
            </w:r>
            <w:r>
              <w:rPr>
                <w:rFonts w:ascii="Times New Roman" w:hAnsi="Times New Roman" w:eastAsia="宋体"/>
                <w:b w:val="0"/>
                <w:i w:val="0"/>
                <w:sz w:val="15"/>
              </w:rPr>
              <w:t>（持仓变动与前 12 月收益相关系数）</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574D271E">
            <w:pPr>
              <w:spacing w:before="10" w:after="10" w:line="240" w:lineRule="auto"/>
              <w:ind w:firstLine="0"/>
              <w:jc w:val="center"/>
            </w:pPr>
            <w:r>
              <w:rPr>
                <w:rFonts w:ascii="Times New Roman" w:hAnsi="Times New Roman" w:eastAsia="宋体"/>
                <w:b w:val="0"/>
                <w:i w:val="0"/>
                <w:sz w:val="15"/>
              </w:rPr>
              <w:t>越追涨幅。仅 FF3 显著，未纳入</w:t>
            </w:r>
          </w:p>
        </w:tc>
      </w:tr>
      <w:tr w14:paraId="4F351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16202E4">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42D90294">
            <w:pPr>
              <w:spacing w:before="10" w:after="10" w:line="240" w:lineRule="auto"/>
              <w:ind w:firstLine="0"/>
              <w:jc w:val="center"/>
            </w:pPr>
            <w:r>
              <w:rPr>
                <w:rFonts w:ascii="Times New Roman" w:hAnsi="Times New Roman" w:eastAsia="宋体"/>
                <w:b w:val="0"/>
                <w:i w:val="0"/>
                <w:sz w:val="15"/>
              </w:rPr>
              <w:t>锚定效应</w:t>
            </w:r>
            <w:r>
              <w:rPr>
                <w:rFonts w:ascii="Times New Roman" w:hAnsi="Times New Roman" w:eastAsia="宋体"/>
                <w:b w:val="0"/>
                <w:i w:val="0"/>
                <w:sz w:val="15"/>
              </w:rPr>
              <w:br w:type="textWrapping"/>
            </w:r>
            <w:r>
              <w:rPr>
                <w:rFonts w:ascii="Times New Roman" w:hAnsi="Times New Roman" w:eastAsia="宋体"/>
                <w:b w:val="0"/>
                <w:i w:val="0"/>
                <w:sz w:val="15"/>
              </w:rPr>
              <w:t>anchor_high</w:t>
            </w:r>
          </w:p>
        </w:tc>
        <w:tc>
          <w:tcPr>
            <w:tcW w:w="1757" w:type="dxa"/>
            <w:tcBorders>
              <w:top w:val="nil"/>
              <w:left w:val="nil"/>
              <w:bottom w:val="nil"/>
              <w:right w:val="nil"/>
            </w:tcBorders>
            <w:tcMar>
              <w:top w:w="20" w:type="dxa"/>
              <w:left w:w="45" w:type="dxa"/>
              <w:bottom w:w="20" w:type="dxa"/>
              <w:right w:w="45" w:type="dxa"/>
            </w:tcMar>
            <w:vAlign w:val="center"/>
          </w:tcPr>
          <w:p w14:paraId="06B26665">
            <w:pPr>
              <w:spacing w:before="10" w:after="10" w:line="240" w:lineRule="auto"/>
              <w:ind w:firstLine="0"/>
              <w:jc w:val="center"/>
            </w:pPr>
            <w:r>
              <w:rPr>
                <w:rFonts w:ascii="Times New Roman" w:hAnsi="Times New Roman" w:eastAsia="宋体"/>
                <w:b w:val="0"/>
                <w:i w:val="0"/>
                <w:sz w:val="15"/>
              </w:rPr>
              <w:t>以历史最高价为参考点</w:t>
            </w:r>
          </w:p>
        </w:tc>
        <w:tc>
          <w:tcPr>
            <w:tcW w:w="1531" w:type="dxa"/>
            <w:tcBorders>
              <w:top w:val="nil"/>
              <w:left w:val="nil"/>
              <w:bottom w:val="nil"/>
              <w:right w:val="nil"/>
            </w:tcBorders>
            <w:tcMar>
              <w:top w:w="20" w:type="dxa"/>
              <w:left w:w="45" w:type="dxa"/>
              <w:bottom w:w="20" w:type="dxa"/>
              <w:right w:w="45" w:type="dxa"/>
            </w:tcMar>
            <w:vAlign w:val="center"/>
          </w:tcPr>
          <w:p w14:paraId="7BB1ED85">
            <w:pPr>
              <w:spacing w:before="10" w:after="10" w:line="240" w:lineRule="auto"/>
              <w:ind w:firstLine="0"/>
              <w:jc w:val="center"/>
            </w:pPr>
            <w:r>
              <w:rPr>
                <w:rFonts w:ascii="Times New Roman" w:hAnsi="Times New Roman" w:eastAsia="宋体"/>
                <w:b w:val="0"/>
                <w:i w:val="0"/>
                <w:sz w:val="15"/>
              </w:rPr>
              <w:t>池丽旭、庄新田 (2011) [8]</w:t>
            </w:r>
            <w:r>
              <w:rPr>
                <w:rFonts w:ascii="Times New Roman" w:hAnsi="Times New Roman" w:eastAsia="宋体"/>
                <w:b w:val="0"/>
                <w:i w:val="0"/>
                <w:sz w:val="15"/>
              </w:rPr>
              <w:br w:type="textWrapping"/>
            </w:r>
            <w:r>
              <w:rPr>
                <w:rFonts w:ascii="Times New Roman" w:hAnsi="Times New Roman" w:eastAsia="宋体"/>
                <w:b w:val="0"/>
                <w:i w:val="0"/>
                <w:sz w:val="15"/>
              </w:rPr>
              <w:t>Grinblatt &amp; Han (2005) [7]</w:t>
            </w:r>
          </w:p>
        </w:tc>
        <w:tc>
          <w:tcPr>
            <w:tcW w:w="2211" w:type="dxa"/>
            <w:tcBorders>
              <w:top w:val="nil"/>
              <w:left w:val="nil"/>
              <w:bottom w:val="nil"/>
              <w:right w:val="nil"/>
            </w:tcBorders>
            <w:tcMar>
              <w:top w:w="20" w:type="dxa"/>
              <w:left w:w="45" w:type="dxa"/>
              <w:bottom w:w="20" w:type="dxa"/>
              <w:right w:w="45" w:type="dxa"/>
            </w:tcMar>
            <w:vAlign w:val="center"/>
          </w:tcPr>
          <w:p w14:paraId="11E198F9">
            <w:pPr>
              <w:spacing w:before="10" w:after="10" w:line="240" w:lineRule="auto"/>
              <w:ind w:firstLine="0"/>
              <w:jc w:val="center"/>
            </w:pPr>
            <w:r>
              <w:rPr>
                <w:rFonts w:ascii="Times New Roman" w:hAnsi="Times New Roman" w:eastAsia="宋体"/>
                <w:b w:val="0"/>
                <w:i w:val="0"/>
                <w:sz w:val="15"/>
              </w:rPr>
              <w:t>持仓各股当前价除以 3 年最高价加权；越接近 1 越锚定高点不肯割肉。</w:t>
            </w:r>
            <w:r>
              <w:rPr>
                <w:rFonts w:ascii="Times New Roman" w:hAnsi="Times New Roman" w:eastAsia="宋体"/>
                <w:b w:val="0"/>
                <w:i w:val="0"/>
                <w:sz w:val="15"/>
              </w:rPr>
              <w:br w:type="textWrapping"/>
            </w:r>
            <w:r>
              <w:rPr>
                <w:rFonts w:ascii="Times New Roman" w:hAnsi="Times New Roman" w:eastAsia="宋体"/>
                <w:b w:val="0"/>
                <w:i w:val="0"/>
                <w:sz w:val="15"/>
              </w:rPr>
              <w:t>（各股当前价/3年最高价加权平均）</w:t>
            </w:r>
          </w:p>
        </w:tc>
        <w:tc>
          <w:tcPr>
            <w:tcW w:w="2098" w:type="dxa"/>
            <w:tcBorders>
              <w:top w:val="nil"/>
              <w:left w:val="nil"/>
              <w:bottom w:val="nil"/>
              <w:right w:val="nil"/>
            </w:tcBorders>
            <w:tcMar>
              <w:top w:w="20" w:type="dxa"/>
              <w:left w:w="45" w:type="dxa"/>
              <w:bottom w:w="20" w:type="dxa"/>
              <w:right w:w="45" w:type="dxa"/>
            </w:tcMar>
            <w:vAlign w:val="center"/>
          </w:tcPr>
          <w:p w14:paraId="3B7F991D">
            <w:pPr>
              <w:spacing w:before="10" w:after="10" w:line="240" w:lineRule="auto"/>
              <w:ind w:firstLine="0"/>
              <w:jc w:val="center"/>
            </w:pPr>
            <w:r>
              <w:rPr>
                <w:rFonts w:ascii="Times New Roman" w:hAnsi="Times New Roman" w:eastAsia="宋体"/>
                <w:b w:val="0"/>
                <w:i w:val="0"/>
                <w:sz w:val="15"/>
              </w:rPr>
              <w:t>持仓越接近历史高点</w:t>
            </w:r>
          </w:p>
        </w:tc>
      </w:tr>
      <w:tr w14:paraId="4CFB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49C1047">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0C32769D">
            <w:pPr>
              <w:spacing w:before="10" w:after="10" w:line="240" w:lineRule="auto"/>
              <w:ind w:firstLine="0"/>
              <w:jc w:val="center"/>
            </w:pPr>
            <w:r>
              <w:rPr>
                <w:rFonts w:ascii="Times New Roman" w:hAnsi="Times New Roman" w:eastAsia="宋体"/>
                <w:b w:val="0"/>
                <w:i w:val="0"/>
                <w:sz w:val="15"/>
              </w:rPr>
              <w:t>行业集中度</w:t>
            </w:r>
            <w:r>
              <w:rPr>
                <w:rFonts w:ascii="Times New Roman" w:hAnsi="Times New Roman" w:eastAsia="宋体"/>
                <w:b w:val="0"/>
                <w:i w:val="0"/>
                <w:sz w:val="15"/>
              </w:rPr>
              <w:br w:type="textWrapping"/>
            </w:r>
            <w:r>
              <w:rPr>
                <w:rFonts w:ascii="Times New Roman" w:hAnsi="Times New Roman" w:eastAsia="宋体"/>
                <w:b w:val="0"/>
                <w:i w:val="0"/>
                <w:sz w:val="15"/>
              </w:rPr>
              <w:t>ICI</w:t>
            </w:r>
          </w:p>
        </w:tc>
        <w:tc>
          <w:tcPr>
            <w:tcW w:w="1757" w:type="dxa"/>
            <w:tcBorders>
              <w:top w:val="nil"/>
              <w:left w:val="nil"/>
              <w:bottom w:val="nil"/>
              <w:right w:val="nil"/>
            </w:tcBorders>
            <w:tcMar>
              <w:top w:w="20" w:type="dxa"/>
              <w:left w:w="45" w:type="dxa"/>
              <w:bottom w:w="20" w:type="dxa"/>
              <w:right w:w="45" w:type="dxa"/>
            </w:tcMar>
            <w:vAlign w:val="center"/>
          </w:tcPr>
          <w:p w14:paraId="3541891B">
            <w:pPr>
              <w:spacing w:before="10" w:after="10" w:line="240" w:lineRule="auto"/>
              <w:ind w:firstLine="0"/>
              <w:jc w:val="center"/>
            </w:pPr>
            <w:r>
              <w:rPr>
                <w:rFonts w:ascii="Times New Roman" w:hAnsi="Times New Roman" w:eastAsia="宋体"/>
                <w:b w:val="0"/>
                <w:i w:val="0"/>
                <w:sz w:val="15"/>
              </w:rPr>
              <w:t>集中押注体现私有信息，业绩更优</w:t>
            </w:r>
          </w:p>
        </w:tc>
        <w:tc>
          <w:tcPr>
            <w:tcW w:w="1531" w:type="dxa"/>
            <w:tcBorders>
              <w:top w:val="nil"/>
              <w:left w:val="nil"/>
              <w:bottom w:val="nil"/>
              <w:right w:val="nil"/>
            </w:tcBorders>
            <w:tcMar>
              <w:top w:w="20" w:type="dxa"/>
              <w:left w:w="45" w:type="dxa"/>
              <w:bottom w:w="20" w:type="dxa"/>
              <w:right w:w="45" w:type="dxa"/>
            </w:tcMar>
            <w:vAlign w:val="center"/>
          </w:tcPr>
          <w:p w14:paraId="7CAE21EA">
            <w:pPr>
              <w:spacing w:before="10" w:after="10" w:line="240" w:lineRule="auto"/>
              <w:ind w:firstLine="0"/>
              <w:jc w:val="center"/>
            </w:pPr>
            <w:r>
              <w:rPr>
                <w:rFonts w:ascii="Times New Roman" w:hAnsi="Times New Roman" w:eastAsia="宋体"/>
                <w:b w:val="0"/>
                <w:i w:val="0"/>
                <w:sz w:val="15"/>
              </w:rPr>
              <w:t>Kacperczyk et al. (2005) [9]</w:t>
            </w:r>
          </w:p>
        </w:tc>
        <w:tc>
          <w:tcPr>
            <w:tcW w:w="2211" w:type="dxa"/>
            <w:tcBorders>
              <w:top w:val="nil"/>
              <w:left w:val="nil"/>
              <w:bottom w:val="nil"/>
              <w:right w:val="nil"/>
            </w:tcBorders>
            <w:tcMar>
              <w:top w:w="20" w:type="dxa"/>
              <w:left w:w="45" w:type="dxa"/>
              <w:bottom w:w="20" w:type="dxa"/>
              <w:right w:w="45" w:type="dxa"/>
            </w:tcMar>
            <w:vAlign w:val="center"/>
          </w:tcPr>
          <w:p w14:paraId="4FFF82B1">
            <w:pPr>
              <w:spacing w:before="10" w:after="10" w:line="240" w:lineRule="auto"/>
              <w:ind w:firstLine="0"/>
              <w:jc w:val="center"/>
            </w:pPr>
            <w:r>
              <w:rPr>
                <w:rFonts w:ascii="Times New Roman" w:hAnsi="Times New Roman" w:eastAsia="宋体"/>
                <w:b w:val="0"/>
                <w:i w:val="0"/>
                <w:sz w:val="15"/>
              </w:rPr>
              <w:t>31 个申万行业权重偏离市场均值平方和；越大越敢在看准行业重仓。</w:t>
            </w:r>
            <w:r>
              <w:rPr>
                <w:rFonts w:ascii="Times New Roman" w:hAnsi="Times New Roman" w:eastAsia="宋体"/>
                <w:b w:val="0"/>
                <w:i w:val="0"/>
                <w:sz w:val="15"/>
              </w:rPr>
              <w:br w:type="textWrapping"/>
            </w:r>
            <w:r>
              <w:rPr>
                <w:rFonts w:ascii="Times New Roman" w:hAnsi="Times New Roman" w:eastAsia="宋体"/>
                <w:b w:val="0"/>
                <w:i w:val="0"/>
                <w:sz w:val="15"/>
              </w:rPr>
              <w:t>（各行业偏离市场权重之差平方和）</w:t>
            </w:r>
          </w:p>
        </w:tc>
        <w:tc>
          <w:tcPr>
            <w:tcW w:w="2098" w:type="dxa"/>
            <w:tcBorders>
              <w:top w:val="nil"/>
              <w:left w:val="nil"/>
              <w:bottom w:val="nil"/>
              <w:right w:val="nil"/>
            </w:tcBorders>
            <w:tcMar>
              <w:top w:w="20" w:type="dxa"/>
              <w:left w:w="45" w:type="dxa"/>
              <w:bottom w:w="20" w:type="dxa"/>
              <w:right w:w="45" w:type="dxa"/>
            </w:tcMar>
            <w:vAlign w:val="center"/>
          </w:tcPr>
          <w:p w14:paraId="6B962F93">
            <w:pPr>
              <w:spacing w:before="10" w:after="10" w:line="240" w:lineRule="auto"/>
              <w:ind w:firstLine="0"/>
              <w:jc w:val="center"/>
            </w:pPr>
            <w:r>
              <w:rPr>
                <w:rFonts w:ascii="Times New Roman" w:hAnsi="Times New Roman" w:eastAsia="宋体"/>
                <w:b w:val="0"/>
                <w:i w:val="0"/>
                <w:sz w:val="15"/>
              </w:rPr>
              <w:t>配置越偏市场、押注越集中</w:t>
            </w:r>
          </w:p>
        </w:tc>
      </w:tr>
      <w:tr w14:paraId="4B65C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8F2EC7A">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2C67BE97">
            <w:pPr>
              <w:spacing w:before="10" w:after="10" w:line="240" w:lineRule="auto"/>
              <w:ind w:firstLine="0"/>
              <w:jc w:val="center"/>
            </w:pPr>
            <w:r>
              <w:rPr>
                <w:rFonts w:ascii="Times New Roman" w:hAnsi="Times New Roman" w:eastAsia="宋体"/>
                <w:b w:val="0"/>
                <w:i w:val="0"/>
                <w:sz w:val="15"/>
              </w:rPr>
              <w:t>行业风格漂移</w:t>
            </w:r>
            <w:r>
              <w:rPr>
                <w:rFonts w:ascii="Times New Roman" w:hAnsi="Times New Roman" w:eastAsia="宋体"/>
                <w:b w:val="0"/>
                <w:i w:val="0"/>
                <w:sz w:val="15"/>
              </w:rPr>
              <w:br w:type="textWrapping"/>
            </w:r>
            <w:r>
              <w:rPr>
                <w:rFonts w:ascii="Times New Roman" w:hAnsi="Times New Roman" w:eastAsia="宋体"/>
                <w:b w:val="0"/>
                <w:i w:val="0"/>
                <w:sz w:val="15"/>
              </w:rPr>
              <w:t>ISDI</w:t>
            </w:r>
          </w:p>
        </w:tc>
        <w:tc>
          <w:tcPr>
            <w:tcW w:w="1757" w:type="dxa"/>
            <w:tcBorders>
              <w:top w:val="nil"/>
              <w:left w:val="nil"/>
              <w:bottom w:val="nil"/>
              <w:right w:val="nil"/>
            </w:tcBorders>
            <w:tcMar>
              <w:top w:w="20" w:type="dxa"/>
              <w:left w:w="45" w:type="dxa"/>
              <w:bottom w:w="20" w:type="dxa"/>
              <w:right w:w="45" w:type="dxa"/>
            </w:tcMar>
            <w:vAlign w:val="center"/>
          </w:tcPr>
          <w:p w14:paraId="7CE47CCA">
            <w:pPr>
              <w:spacing w:before="10" w:after="10" w:line="240" w:lineRule="auto"/>
              <w:ind w:firstLine="0"/>
              <w:jc w:val="center"/>
            </w:pPr>
            <w:r>
              <w:rPr>
                <w:rFonts w:ascii="Times New Roman" w:hAnsi="Times New Roman" w:eastAsia="宋体"/>
                <w:b w:val="0"/>
                <w:i w:val="0"/>
                <w:sz w:val="15"/>
              </w:rPr>
              <w:t>频繁切换抬高成本、分散信息优势</w:t>
            </w:r>
          </w:p>
        </w:tc>
        <w:tc>
          <w:tcPr>
            <w:tcW w:w="1531" w:type="dxa"/>
            <w:tcBorders>
              <w:top w:val="nil"/>
              <w:left w:val="nil"/>
              <w:bottom w:val="nil"/>
              <w:right w:val="nil"/>
            </w:tcBorders>
            <w:tcMar>
              <w:top w:w="20" w:type="dxa"/>
              <w:left w:w="45" w:type="dxa"/>
              <w:bottom w:w="20" w:type="dxa"/>
              <w:right w:w="45" w:type="dxa"/>
            </w:tcMar>
            <w:vAlign w:val="center"/>
          </w:tcPr>
          <w:p w14:paraId="1B28FE2F">
            <w:pPr>
              <w:spacing w:before="10" w:after="10" w:line="240" w:lineRule="auto"/>
              <w:ind w:firstLine="0"/>
              <w:jc w:val="center"/>
            </w:pPr>
            <w:r>
              <w:t>Chen &amp; Wei (2025) [27]</w:t>
            </w:r>
          </w:p>
        </w:tc>
        <w:tc>
          <w:tcPr>
            <w:tcW w:w="2211" w:type="dxa"/>
            <w:tcBorders>
              <w:top w:val="nil"/>
              <w:left w:val="nil"/>
              <w:bottom w:val="nil"/>
              <w:right w:val="nil"/>
            </w:tcBorders>
            <w:tcMar>
              <w:top w:w="20" w:type="dxa"/>
              <w:left w:w="45" w:type="dxa"/>
              <w:bottom w:w="20" w:type="dxa"/>
              <w:right w:w="45" w:type="dxa"/>
            </w:tcMar>
            <w:vAlign w:val="center"/>
          </w:tcPr>
          <w:p w14:paraId="5D8B491F">
            <w:pPr>
              <w:spacing w:before="10" w:after="10" w:line="240" w:lineRule="auto"/>
              <w:ind w:firstLine="0"/>
              <w:jc w:val="center"/>
            </w:pPr>
            <w:r>
              <w:rPr>
                <w:rFonts w:ascii="Times New Roman" w:hAnsi="Times New Roman" w:eastAsia="宋体"/>
                <w:b w:val="0"/>
                <w:i w:val="0"/>
                <w:sz w:val="15"/>
              </w:rPr>
              <w:t>行业分高/中/低弹性三组，相邻季权重变动和；越大风格横跳越频繁。</w:t>
            </w:r>
            <w:r>
              <w:rPr>
                <w:rFonts w:ascii="Times New Roman" w:hAnsi="Times New Roman" w:eastAsia="宋体"/>
                <w:b w:val="0"/>
                <w:i w:val="0"/>
                <w:sz w:val="15"/>
              </w:rPr>
              <w:br w:type="textWrapping"/>
            </w:r>
            <w:r>
              <w:rPr>
                <w:rFonts w:ascii="Times New Roman" w:hAnsi="Times New Roman" w:eastAsia="宋体"/>
                <w:b w:val="0"/>
                <w:i w:val="0"/>
                <w:sz w:val="15"/>
              </w:rPr>
              <w:t>（相邻两季各弹性组权重变动和）</w:t>
            </w:r>
          </w:p>
        </w:tc>
        <w:tc>
          <w:tcPr>
            <w:tcW w:w="2098" w:type="dxa"/>
            <w:tcBorders>
              <w:top w:val="nil"/>
              <w:left w:val="nil"/>
              <w:bottom w:val="nil"/>
              <w:right w:val="nil"/>
            </w:tcBorders>
            <w:tcMar>
              <w:top w:w="20" w:type="dxa"/>
              <w:left w:w="45" w:type="dxa"/>
              <w:bottom w:w="20" w:type="dxa"/>
              <w:right w:w="45" w:type="dxa"/>
            </w:tcMar>
            <w:vAlign w:val="center"/>
          </w:tcPr>
          <w:p w14:paraId="2C3B39D3">
            <w:pPr>
              <w:spacing w:before="10" w:after="10" w:line="240" w:lineRule="auto"/>
              <w:ind w:firstLine="0"/>
              <w:jc w:val="center"/>
            </w:pPr>
            <w:r>
              <w:rPr>
                <w:rFonts w:ascii="Times New Roman" w:hAnsi="Times New Roman" w:eastAsia="宋体"/>
                <w:b w:val="0"/>
                <w:i w:val="0"/>
                <w:sz w:val="15"/>
              </w:rPr>
              <w:t>弹性结构变动越频繁</w:t>
            </w:r>
          </w:p>
        </w:tc>
      </w:tr>
      <w:tr w14:paraId="3095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58B55712">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78689E08">
            <w:pPr>
              <w:spacing w:before="10" w:after="10" w:line="240" w:lineRule="auto"/>
              <w:ind w:firstLine="0"/>
              <w:jc w:val="center"/>
            </w:pPr>
            <w:r>
              <w:rPr>
                <w:rFonts w:ascii="Times New Roman" w:hAnsi="Times New Roman" w:eastAsia="宋体"/>
                <w:b w:val="0"/>
                <w:i w:val="0"/>
                <w:sz w:val="15"/>
              </w:rPr>
              <w:t>改进主动份额</w:t>
            </w:r>
            <w:r>
              <w:rPr>
                <w:rFonts w:ascii="Times New Roman" w:hAnsi="Times New Roman" w:eastAsia="宋体"/>
                <w:b w:val="0"/>
                <w:i w:val="0"/>
                <w:sz w:val="15"/>
              </w:rPr>
              <w:br w:type="textWrapping"/>
            </w:r>
            <w:r>
              <w:rPr>
                <w:rFonts w:ascii="Times New Roman" w:hAnsi="Times New Roman" w:eastAsia="宋体"/>
                <w:b w:val="0"/>
                <w:i w:val="0"/>
                <w:sz w:val="15"/>
              </w:rPr>
              <w:t>AS_improved</w:t>
            </w:r>
          </w:p>
        </w:tc>
        <w:tc>
          <w:tcPr>
            <w:tcW w:w="1757" w:type="dxa"/>
            <w:tcBorders>
              <w:top w:val="nil"/>
              <w:left w:val="nil"/>
              <w:bottom w:val="nil"/>
              <w:right w:val="nil"/>
            </w:tcBorders>
            <w:tcMar>
              <w:top w:w="20" w:type="dxa"/>
              <w:left w:w="45" w:type="dxa"/>
              <w:bottom w:w="20" w:type="dxa"/>
              <w:right w:w="45" w:type="dxa"/>
            </w:tcMar>
            <w:vAlign w:val="center"/>
          </w:tcPr>
          <w:p w14:paraId="5C151EBB">
            <w:pPr>
              <w:spacing w:before="10" w:after="10" w:line="240" w:lineRule="auto"/>
              <w:ind w:firstLine="0"/>
              <w:jc w:val="center"/>
            </w:pPr>
            <w:r>
              <w:rPr>
                <w:rFonts w:ascii="Times New Roman" w:hAnsi="Times New Roman" w:eastAsia="宋体"/>
                <w:b w:val="0"/>
                <w:i w:val="0"/>
                <w:sz w:val="15"/>
              </w:rPr>
              <w:t>持仓偏离度能否代表主动管理能力</w:t>
            </w:r>
          </w:p>
        </w:tc>
        <w:tc>
          <w:tcPr>
            <w:tcW w:w="1531" w:type="dxa"/>
            <w:tcBorders>
              <w:top w:val="nil"/>
              <w:left w:val="nil"/>
              <w:bottom w:val="nil"/>
              <w:right w:val="nil"/>
            </w:tcBorders>
            <w:tcMar>
              <w:top w:w="20" w:type="dxa"/>
              <w:left w:w="45" w:type="dxa"/>
              <w:bottom w:w="20" w:type="dxa"/>
              <w:right w:w="45" w:type="dxa"/>
            </w:tcMar>
            <w:vAlign w:val="center"/>
          </w:tcPr>
          <w:p w14:paraId="4F5F5383">
            <w:pPr>
              <w:spacing w:before="10" w:after="10" w:line="240" w:lineRule="auto"/>
              <w:ind w:firstLine="0"/>
              <w:jc w:val="center"/>
            </w:pPr>
            <w:r>
              <w:t>Cremers &amp; Petajisto (2009) [28]</w:t>
              <w:br/>
              <w:t>Frazzini et al. (2016) [29]</w:t>
            </w:r>
          </w:p>
        </w:tc>
        <w:tc>
          <w:tcPr>
            <w:tcW w:w="2211" w:type="dxa"/>
            <w:tcBorders>
              <w:top w:val="nil"/>
              <w:left w:val="nil"/>
              <w:bottom w:val="nil"/>
              <w:right w:val="nil"/>
            </w:tcBorders>
            <w:tcMar>
              <w:top w:w="20" w:type="dxa"/>
              <w:left w:w="45" w:type="dxa"/>
              <w:bottom w:w="20" w:type="dxa"/>
              <w:right w:w="45" w:type="dxa"/>
            </w:tcMar>
            <w:vAlign w:val="center"/>
          </w:tcPr>
          <w:p w14:paraId="0BF38C08">
            <w:pPr>
              <w:spacing w:before="10" w:after="10" w:line="240" w:lineRule="auto"/>
              <w:ind w:firstLine="0"/>
              <w:jc w:val="center"/>
            </w:pPr>
            <w:r>
              <w:rPr>
                <w:rFonts w:ascii="Times New Roman" w:hAnsi="Times New Roman" w:eastAsia="宋体"/>
                <w:b w:val="0"/>
                <w:i w:val="0"/>
                <w:sz w:val="15"/>
              </w:rPr>
              <w:t>持仓股票与基准权重偏离绝对值和的一半；度量偏离基准程度。</w:t>
            </w:r>
            <w:r>
              <w:rPr>
                <w:rFonts w:ascii="Times New Roman" w:hAnsi="Times New Roman" w:eastAsia="宋体"/>
                <w:b w:val="0"/>
                <w:i w:val="0"/>
                <w:sz w:val="15"/>
              </w:rPr>
              <w:br w:type="textWrapping"/>
            </w:r>
            <w:r>
              <w:rPr>
                <w:rFonts w:ascii="Times New Roman" w:hAnsi="Times New Roman" w:eastAsia="宋体"/>
                <w:b w:val="0"/>
                <w:i w:val="0"/>
                <w:sz w:val="15"/>
              </w:rPr>
              <w:t>（持仓与基准权重偏离和的一半）</w:t>
            </w:r>
          </w:p>
        </w:tc>
        <w:tc>
          <w:tcPr>
            <w:tcW w:w="2098" w:type="dxa"/>
            <w:tcBorders>
              <w:top w:val="nil"/>
              <w:left w:val="nil"/>
              <w:bottom w:val="nil"/>
              <w:right w:val="nil"/>
            </w:tcBorders>
            <w:tcMar>
              <w:top w:w="20" w:type="dxa"/>
              <w:left w:w="45" w:type="dxa"/>
              <w:bottom w:w="20" w:type="dxa"/>
              <w:right w:w="45" w:type="dxa"/>
            </w:tcMar>
            <w:vAlign w:val="center"/>
          </w:tcPr>
          <w:p w14:paraId="03E7198A">
            <w:pPr>
              <w:spacing w:before="10" w:after="10" w:line="240" w:lineRule="auto"/>
              <w:ind w:firstLine="0"/>
              <w:jc w:val="center"/>
            </w:pPr>
            <w:r>
              <w:rPr>
                <w:rFonts w:ascii="Times New Roman" w:hAnsi="Times New Roman" w:eastAsia="宋体"/>
                <w:b w:val="0"/>
                <w:i w:val="0"/>
                <w:sz w:val="15"/>
              </w:rPr>
              <w:t>偏离基准。符号翻转，未纳入</w:t>
            </w:r>
          </w:p>
        </w:tc>
      </w:tr>
      <w:tr w14:paraId="74DC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A04B916">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3B7FFC0">
            <w:pPr>
              <w:spacing w:before="10" w:after="10" w:line="240" w:lineRule="auto"/>
              <w:ind w:firstLine="0"/>
              <w:jc w:val="center"/>
            </w:pPr>
            <w:r>
              <w:rPr>
                <w:rFonts w:ascii="Times New Roman" w:hAnsi="Times New Roman" w:eastAsia="宋体"/>
                <w:b w:val="0"/>
                <w:i w:val="0"/>
                <w:sz w:val="15"/>
              </w:rPr>
              <w:t>调仓幅度</w:t>
            </w:r>
            <w:r>
              <w:rPr>
                <w:rFonts w:ascii="Times New Roman" w:hAnsi="Times New Roman" w:eastAsia="宋体"/>
                <w:b w:val="0"/>
                <w:i w:val="0"/>
                <w:sz w:val="15"/>
              </w:rPr>
              <w:br w:type="textWrapping"/>
            </w:r>
            <w:r>
              <w:rPr>
                <w:rFonts w:ascii="Times New Roman" w:hAnsi="Times New Roman" w:eastAsia="宋体"/>
                <w:b w:val="0"/>
                <w:i w:val="0"/>
                <w:sz w:val="15"/>
              </w:rPr>
              <w:t>ARG</w:t>
            </w:r>
          </w:p>
        </w:tc>
        <w:tc>
          <w:tcPr>
            <w:tcW w:w="1757" w:type="dxa"/>
            <w:tcBorders>
              <w:top w:val="nil"/>
              <w:left w:val="nil"/>
              <w:bottom w:val="nil"/>
              <w:right w:val="nil"/>
            </w:tcBorders>
            <w:tcMar>
              <w:top w:w="20" w:type="dxa"/>
              <w:left w:w="45" w:type="dxa"/>
              <w:bottom w:w="20" w:type="dxa"/>
              <w:right w:w="45" w:type="dxa"/>
            </w:tcMar>
            <w:vAlign w:val="center"/>
          </w:tcPr>
          <w:p w14:paraId="7AC64A62">
            <w:pPr>
              <w:spacing w:before="10" w:after="10" w:line="240" w:lineRule="auto"/>
              <w:ind w:firstLine="0"/>
              <w:jc w:val="center"/>
            </w:pPr>
            <w:r>
              <w:rPr>
                <w:rFonts w:ascii="Times New Roman" w:hAnsi="Times New Roman" w:eastAsia="宋体"/>
                <w:b w:val="0"/>
                <w:i w:val="0"/>
                <w:sz w:val="15"/>
              </w:rPr>
              <w:t>披露外调仓操作预示未来业绩</w:t>
            </w:r>
          </w:p>
        </w:tc>
        <w:tc>
          <w:tcPr>
            <w:tcW w:w="1531" w:type="dxa"/>
            <w:tcBorders>
              <w:top w:val="nil"/>
              <w:left w:val="nil"/>
              <w:bottom w:val="nil"/>
              <w:right w:val="nil"/>
            </w:tcBorders>
            <w:tcMar>
              <w:top w:w="20" w:type="dxa"/>
              <w:left w:w="45" w:type="dxa"/>
              <w:bottom w:w="20" w:type="dxa"/>
              <w:right w:w="45" w:type="dxa"/>
            </w:tcMar>
            <w:vAlign w:val="center"/>
          </w:tcPr>
          <w:p w14:paraId="30050538">
            <w:pPr>
              <w:spacing w:before="10" w:after="10" w:line="240" w:lineRule="auto"/>
              <w:ind w:firstLine="0"/>
              <w:jc w:val="center"/>
            </w:pPr>
            <w:r>
              <w:t>Kacperczyk et al. (2008) [11]</w:t>
            </w:r>
          </w:p>
        </w:tc>
        <w:tc>
          <w:tcPr>
            <w:tcW w:w="2211" w:type="dxa"/>
            <w:tcBorders>
              <w:top w:val="nil"/>
              <w:left w:val="nil"/>
              <w:bottom w:val="nil"/>
              <w:right w:val="nil"/>
            </w:tcBorders>
            <w:tcMar>
              <w:top w:w="20" w:type="dxa"/>
              <w:left w:w="45" w:type="dxa"/>
              <w:bottom w:w="20" w:type="dxa"/>
              <w:right w:w="45" w:type="dxa"/>
            </w:tcMar>
            <w:vAlign w:val="center"/>
          </w:tcPr>
          <w:p w14:paraId="25D6BA13">
            <w:pPr>
              <w:spacing w:before="10" w:after="10" w:line="240" w:lineRule="auto"/>
              <w:ind w:firstLine="0"/>
              <w:jc w:val="center"/>
            </w:pPr>
            <w:r>
              <w:rPr>
                <w:rFonts w:ascii="Times New Roman" w:hAnsi="Times New Roman" w:eastAsia="宋体"/>
                <w:b w:val="0"/>
                <w:i w:val="0"/>
                <w:sz w:val="15"/>
              </w:rPr>
              <w:t>各月真实收益减静态收益差额绝对值累加；度量披露外波段活跃度。</w:t>
            </w:r>
            <w:r>
              <w:rPr>
                <w:rFonts w:ascii="Times New Roman" w:hAnsi="Times New Roman" w:eastAsia="宋体"/>
                <w:b w:val="0"/>
                <w:i w:val="0"/>
                <w:sz w:val="15"/>
              </w:rPr>
              <w:br w:type="textWrapping"/>
            </w:r>
            <w:r>
              <w:rPr>
                <w:rFonts w:ascii="Times New Roman" w:hAnsi="Times New Roman" w:eastAsia="宋体"/>
                <w:b w:val="0"/>
                <w:i w:val="0"/>
                <w:sz w:val="15"/>
              </w:rPr>
              <w:t>（各月 |真实净值收益 − 静态收益| 和）</w:t>
            </w:r>
          </w:p>
        </w:tc>
        <w:tc>
          <w:tcPr>
            <w:tcW w:w="2098" w:type="dxa"/>
            <w:tcBorders>
              <w:top w:val="nil"/>
              <w:left w:val="nil"/>
              <w:bottom w:val="nil"/>
              <w:right w:val="nil"/>
            </w:tcBorders>
            <w:tcMar>
              <w:top w:w="20" w:type="dxa"/>
              <w:left w:w="45" w:type="dxa"/>
              <w:bottom w:w="20" w:type="dxa"/>
              <w:right w:w="45" w:type="dxa"/>
            </w:tcMar>
            <w:vAlign w:val="center"/>
          </w:tcPr>
          <w:p w14:paraId="08EFD67A">
            <w:pPr>
              <w:spacing w:before="10" w:after="10" w:line="240" w:lineRule="auto"/>
              <w:ind w:firstLine="0"/>
              <w:jc w:val="center"/>
            </w:pPr>
            <w:r>
              <w:rPr>
                <w:rFonts w:ascii="Times New Roman" w:hAnsi="Times New Roman" w:eastAsia="宋体"/>
                <w:b w:val="0"/>
                <w:i w:val="0"/>
                <w:sz w:val="15"/>
              </w:rPr>
              <w:t>披露外操作越密</w:t>
            </w:r>
          </w:p>
        </w:tc>
      </w:tr>
      <w:tr w14:paraId="73442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71EB629">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7F1B1177">
            <w:pPr>
              <w:spacing w:before="10" w:after="10" w:line="240" w:lineRule="auto"/>
              <w:ind w:firstLine="0"/>
              <w:jc w:val="center"/>
            </w:pPr>
            <w:r>
              <w:rPr>
                <w:rFonts w:ascii="Times New Roman" w:hAnsi="Times New Roman" w:eastAsia="宋体"/>
                <w:b w:val="0"/>
                <w:i w:val="0"/>
                <w:sz w:val="15"/>
              </w:rPr>
              <w:t>下行保护</w:t>
            </w:r>
            <w:r>
              <w:rPr>
                <w:rFonts w:ascii="Times New Roman" w:hAnsi="Times New Roman" w:eastAsia="宋体"/>
                <w:b w:val="0"/>
                <w:i w:val="0"/>
                <w:sz w:val="15"/>
              </w:rPr>
              <w:br w:type="textWrapping"/>
            </w:r>
            <w:r>
              <w:rPr>
                <w:rFonts w:ascii="Times New Roman" w:hAnsi="Times New Roman" w:eastAsia="宋体"/>
                <w:b w:val="0"/>
                <w:i w:val="0"/>
                <w:sz w:val="15"/>
              </w:rPr>
              <w:t>timing</w:t>
            </w:r>
          </w:p>
        </w:tc>
        <w:tc>
          <w:tcPr>
            <w:tcW w:w="1757" w:type="dxa"/>
            <w:tcBorders>
              <w:top w:val="nil"/>
              <w:left w:val="nil"/>
              <w:bottom w:val="nil"/>
              <w:right w:val="nil"/>
            </w:tcBorders>
            <w:tcMar>
              <w:top w:w="20" w:type="dxa"/>
              <w:left w:w="45" w:type="dxa"/>
              <w:bottom w:w="20" w:type="dxa"/>
              <w:right w:w="45" w:type="dxa"/>
            </w:tcMar>
            <w:vAlign w:val="center"/>
          </w:tcPr>
          <w:p w14:paraId="18ED7CA8">
            <w:pPr>
              <w:spacing w:before="10" w:after="10" w:line="240" w:lineRule="auto"/>
              <w:ind w:firstLine="0"/>
              <w:jc w:val="center"/>
            </w:pPr>
            <w:r>
              <w:rPr>
                <w:rFonts w:ascii="Times New Roman" w:hAnsi="Times New Roman" w:eastAsia="宋体"/>
                <w:b w:val="0"/>
                <w:i w:val="0"/>
                <w:sz w:val="15"/>
              </w:rPr>
              <w:t>跌市主动收缩暴露的择时能力</w:t>
            </w:r>
          </w:p>
        </w:tc>
        <w:tc>
          <w:tcPr>
            <w:tcW w:w="1531" w:type="dxa"/>
            <w:tcBorders>
              <w:top w:val="nil"/>
              <w:left w:val="nil"/>
              <w:bottom w:val="nil"/>
              <w:right w:val="nil"/>
            </w:tcBorders>
            <w:tcMar>
              <w:top w:w="20" w:type="dxa"/>
              <w:left w:w="45" w:type="dxa"/>
              <w:bottom w:w="20" w:type="dxa"/>
              <w:right w:w="45" w:type="dxa"/>
            </w:tcMar>
            <w:vAlign w:val="center"/>
          </w:tcPr>
          <w:p w14:paraId="456B4EAD">
            <w:pPr>
              <w:spacing w:before="10" w:after="10" w:line="240" w:lineRule="auto"/>
              <w:ind w:firstLine="0"/>
              <w:jc w:val="center"/>
            </w:pPr>
            <w:r>
              <w:t>Henriksson &amp; Merton (1981) [15]</w:t>
              <w:br/>
              <w:t>Treynor &amp; Mazuy (1966) [30]</w:t>
            </w:r>
          </w:p>
        </w:tc>
        <w:tc>
          <w:tcPr>
            <w:tcW w:w="2211" w:type="dxa"/>
            <w:tcBorders>
              <w:top w:val="nil"/>
              <w:left w:val="nil"/>
              <w:bottom w:val="nil"/>
              <w:right w:val="nil"/>
            </w:tcBorders>
            <w:tcMar>
              <w:top w:w="20" w:type="dxa"/>
              <w:left w:w="45" w:type="dxa"/>
              <w:bottom w:w="20" w:type="dxa"/>
              <w:right w:w="45" w:type="dxa"/>
            </w:tcMar>
            <w:vAlign w:val="center"/>
          </w:tcPr>
          <w:p w14:paraId="72A47115">
            <w:pPr>
              <w:spacing w:before="10" w:after="10" w:line="240" w:lineRule="auto"/>
              <w:ind w:firstLine="0"/>
              <w:jc w:val="center"/>
            </w:pPr>
            <w:r>
              <w:rPr>
                <w:rFonts w:ascii="Times New Roman" w:hAnsi="Times New Roman" w:eastAsia="宋体"/>
                <w:b w:val="0"/>
                <w:i w:val="0"/>
                <w:sz w:val="15"/>
              </w:rPr>
              <w:t>分段回归检验大盘下跌时超额表现，跌市额外项取反；越大跌市防守越好。</w:t>
            </w:r>
            <w:r>
              <w:rPr>
                <w:rFonts w:ascii="Times New Roman" w:hAnsi="Times New Roman" w:eastAsia="宋体"/>
                <w:b w:val="0"/>
                <w:i w:val="0"/>
                <w:sz w:val="15"/>
              </w:rPr>
              <w:br w:type="textWrapping"/>
            </w:r>
            <w:r>
              <w:rPr>
                <w:rFonts w:ascii="Times New Roman" w:hAnsi="Times New Roman" w:eastAsia="宋体"/>
                <w:b w:val="0"/>
                <w:i w:val="0"/>
                <w:sz w:val="15"/>
              </w:rPr>
              <w:t>（HM 模型跌市额外项取相反数）</w:t>
            </w:r>
          </w:p>
        </w:tc>
        <w:tc>
          <w:tcPr>
            <w:tcW w:w="2098" w:type="dxa"/>
            <w:tcBorders>
              <w:top w:val="nil"/>
              <w:left w:val="nil"/>
              <w:bottom w:val="nil"/>
              <w:right w:val="nil"/>
            </w:tcBorders>
            <w:tcMar>
              <w:top w:w="20" w:type="dxa"/>
              <w:left w:w="45" w:type="dxa"/>
              <w:bottom w:w="20" w:type="dxa"/>
              <w:right w:w="45" w:type="dxa"/>
            </w:tcMar>
            <w:vAlign w:val="center"/>
          </w:tcPr>
          <w:p w14:paraId="4A8CAF17">
            <w:pPr>
              <w:spacing w:before="10" w:after="10" w:line="240" w:lineRule="auto"/>
              <w:ind w:firstLine="0"/>
              <w:jc w:val="center"/>
            </w:pPr>
            <w:r>
              <w:t>以HM下行项取相反数为timing，timing越大跌市防守越好（原注字面倒置，本版仅修正表述，估计不变）</w:t>
            </w:r>
          </w:p>
        </w:tc>
      </w:tr>
      <w:tr w14:paraId="584B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8D40EF6">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D9CAF3F">
            <w:pPr>
              <w:spacing w:before="10" w:after="10" w:line="240" w:lineRule="auto"/>
              <w:ind w:firstLine="0"/>
              <w:jc w:val="center"/>
            </w:pPr>
            <w:r>
              <w:rPr>
                <w:rFonts w:ascii="Times New Roman" w:hAnsi="Times New Roman" w:eastAsia="宋体"/>
                <w:b w:val="0"/>
                <w:i w:val="0"/>
                <w:sz w:val="15"/>
              </w:rPr>
              <w:t>收益波动率</w:t>
            </w:r>
            <w:r>
              <w:rPr>
                <w:rFonts w:ascii="Times New Roman" w:hAnsi="Times New Roman" w:eastAsia="宋体"/>
                <w:b w:val="0"/>
                <w:i w:val="0"/>
                <w:sz w:val="15"/>
              </w:rPr>
              <w:br w:type="textWrapping"/>
            </w:r>
            <w:r>
              <w:rPr>
                <w:rFonts w:ascii="Times New Roman" w:hAnsi="Times New Roman" w:eastAsia="宋体"/>
                <w:b w:val="0"/>
                <w:i w:val="0"/>
                <w:sz w:val="15"/>
              </w:rPr>
              <w:t>return_volatility</w:t>
            </w:r>
          </w:p>
        </w:tc>
        <w:tc>
          <w:tcPr>
            <w:tcW w:w="1757" w:type="dxa"/>
            <w:tcBorders>
              <w:top w:val="nil"/>
              <w:left w:val="nil"/>
              <w:bottom w:val="nil"/>
              <w:right w:val="nil"/>
            </w:tcBorders>
            <w:tcMar>
              <w:top w:w="20" w:type="dxa"/>
              <w:left w:w="45" w:type="dxa"/>
              <w:bottom w:w="20" w:type="dxa"/>
              <w:right w:w="45" w:type="dxa"/>
            </w:tcMar>
            <w:vAlign w:val="center"/>
          </w:tcPr>
          <w:p w14:paraId="1C59ADEE">
            <w:pPr>
              <w:spacing w:before="10" w:after="10" w:line="240" w:lineRule="auto"/>
              <w:ind w:firstLine="0"/>
              <w:jc w:val="center"/>
            </w:pPr>
            <w:r>
              <w:rPr>
                <w:rFonts w:ascii="Times New Roman" w:hAnsi="Times New Roman" w:eastAsia="宋体"/>
                <w:b w:val="0"/>
                <w:i w:val="0"/>
                <w:sz w:val="15"/>
              </w:rPr>
              <w:t>风险承担水平本身对超额收益的解释力</w:t>
            </w:r>
          </w:p>
        </w:tc>
        <w:tc>
          <w:tcPr>
            <w:tcW w:w="1531" w:type="dxa"/>
            <w:tcBorders>
              <w:top w:val="nil"/>
              <w:left w:val="nil"/>
              <w:bottom w:val="nil"/>
              <w:right w:val="nil"/>
            </w:tcBorders>
            <w:tcMar>
              <w:top w:w="20" w:type="dxa"/>
              <w:left w:w="45" w:type="dxa"/>
              <w:bottom w:w="20" w:type="dxa"/>
              <w:right w:w="45" w:type="dxa"/>
            </w:tcMar>
            <w:vAlign w:val="center"/>
          </w:tcPr>
          <w:p w14:paraId="605C70D4">
            <w:pPr>
              <w:spacing w:before="10" w:after="10" w:line="240" w:lineRule="auto"/>
              <w:ind w:firstLine="0"/>
              <w:jc w:val="center"/>
            </w:pPr>
            <w:r>
              <w:t>Brown et al. (1996) [18]</w:t>
            </w:r>
          </w:p>
        </w:tc>
        <w:tc>
          <w:tcPr>
            <w:tcW w:w="2211" w:type="dxa"/>
            <w:tcBorders>
              <w:top w:val="nil"/>
              <w:left w:val="nil"/>
              <w:bottom w:val="nil"/>
              <w:right w:val="nil"/>
            </w:tcBorders>
            <w:tcMar>
              <w:top w:w="20" w:type="dxa"/>
              <w:left w:w="45" w:type="dxa"/>
              <w:bottom w:w="20" w:type="dxa"/>
              <w:right w:w="45" w:type="dxa"/>
            </w:tcMar>
            <w:vAlign w:val="center"/>
          </w:tcPr>
          <w:p w14:paraId="2D13EC65">
            <w:pPr>
              <w:spacing w:before="10" w:after="10" w:line="240" w:lineRule="auto"/>
              <w:ind w:firstLine="0"/>
              <w:jc w:val="center"/>
            </w:pPr>
            <w:r>
              <w:rPr>
                <w:rFonts w:ascii="Times New Roman" w:hAnsi="Times New Roman" w:eastAsia="宋体"/>
                <w:b w:val="0"/>
                <w:i w:val="0"/>
                <w:sz w:val="15"/>
              </w:rPr>
              <w:t>过去 8 季超额收益标准差；度量组合承担总风险波动水平。</w:t>
            </w:r>
            <w:r>
              <w:rPr>
                <w:rFonts w:ascii="Times New Roman" w:hAnsi="Times New Roman" w:eastAsia="宋体"/>
                <w:b w:val="0"/>
                <w:i w:val="0"/>
                <w:sz w:val="15"/>
              </w:rPr>
              <w:br w:type="textWrapping"/>
            </w:r>
            <w:r>
              <w:rPr>
                <w:rFonts w:ascii="Times New Roman" w:hAnsi="Times New Roman" w:eastAsia="宋体"/>
                <w:b w:val="0"/>
                <w:i w:val="0"/>
                <w:sz w:val="15"/>
              </w:rPr>
              <w:t>（季度超额收益滚动 8 季标准差）</w:t>
            </w:r>
          </w:p>
        </w:tc>
        <w:tc>
          <w:tcPr>
            <w:tcW w:w="2098" w:type="dxa"/>
            <w:tcBorders>
              <w:top w:val="nil"/>
              <w:left w:val="nil"/>
              <w:bottom w:val="nil"/>
              <w:right w:val="nil"/>
            </w:tcBorders>
            <w:tcMar>
              <w:top w:w="20" w:type="dxa"/>
              <w:left w:w="45" w:type="dxa"/>
              <w:bottom w:w="20" w:type="dxa"/>
              <w:right w:w="45" w:type="dxa"/>
            </w:tcMar>
            <w:vAlign w:val="center"/>
          </w:tcPr>
          <w:p w14:paraId="5D199AEE">
            <w:pPr>
              <w:spacing w:before="10" w:after="10" w:line="240" w:lineRule="auto"/>
              <w:ind w:firstLine="0"/>
              <w:jc w:val="center"/>
            </w:pPr>
            <w:r>
              <w:rPr>
                <w:rFonts w:ascii="Times New Roman" w:hAnsi="Times New Roman" w:eastAsia="宋体"/>
                <w:b w:val="0"/>
                <w:i w:val="0"/>
                <w:sz w:val="15"/>
              </w:rPr>
              <w:t>属风险暴露非能力，未纳入</w:t>
            </w:r>
          </w:p>
        </w:tc>
      </w:tr>
      <w:tr w14:paraId="3B9B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CE8CDE0">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AF6664A">
            <w:pPr>
              <w:spacing w:before="10" w:after="10" w:line="240" w:lineRule="auto"/>
              <w:ind w:firstLine="0"/>
              <w:jc w:val="center"/>
            </w:pPr>
            <w:r>
              <w:rPr>
                <w:rFonts w:ascii="Times New Roman" w:hAnsi="Times New Roman" w:eastAsia="宋体"/>
                <w:b w:val="0"/>
                <w:i w:val="0"/>
                <w:sz w:val="15"/>
              </w:rPr>
              <w:t>风险稳定性</w:t>
            </w:r>
            <w:r>
              <w:rPr>
                <w:rFonts w:ascii="Times New Roman" w:hAnsi="Times New Roman" w:eastAsia="宋体"/>
                <w:b w:val="0"/>
                <w:i w:val="0"/>
                <w:sz w:val="15"/>
              </w:rPr>
              <w:br w:type="textWrapping"/>
            </w:r>
            <w:r>
              <w:rPr>
                <w:rFonts w:ascii="Times New Roman" w:hAnsi="Times New Roman" w:eastAsia="宋体"/>
                <w:b w:val="0"/>
                <w:i w:val="0"/>
                <w:sz w:val="15"/>
              </w:rPr>
              <w:t>rsstab</w:t>
            </w:r>
          </w:p>
        </w:tc>
        <w:tc>
          <w:tcPr>
            <w:tcW w:w="1757" w:type="dxa"/>
            <w:tcBorders>
              <w:top w:val="nil"/>
              <w:left w:val="nil"/>
              <w:bottom w:val="nil"/>
              <w:right w:val="nil"/>
            </w:tcBorders>
            <w:tcMar>
              <w:top w:w="20" w:type="dxa"/>
              <w:left w:w="45" w:type="dxa"/>
              <w:bottom w:w="20" w:type="dxa"/>
              <w:right w:w="45" w:type="dxa"/>
            </w:tcMar>
            <w:vAlign w:val="center"/>
          </w:tcPr>
          <w:p w14:paraId="6E295584">
            <w:pPr>
              <w:spacing w:before="10" w:after="10" w:line="240" w:lineRule="auto"/>
              <w:ind w:firstLine="0"/>
              <w:jc w:val="center"/>
            </w:pPr>
            <w:r>
              <w:rPr>
                <w:rFonts w:ascii="Times New Roman" w:hAnsi="Times New Roman" w:eastAsia="宋体"/>
                <w:b w:val="0"/>
                <w:i w:val="0"/>
                <w:sz w:val="15"/>
              </w:rPr>
              <w:t>风险水平在期间是否保持稳定</w:t>
            </w:r>
          </w:p>
        </w:tc>
        <w:tc>
          <w:tcPr>
            <w:tcW w:w="1531" w:type="dxa"/>
            <w:tcBorders>
              <w:top w:val="nil"/>
              <w:left w:val="nil"/>
              <w:bottom w:val="nil"/>
              <w:right w:val="nil"/>
            </w:tcBorders>
            <w:tcMar>
              <w:top w:w="20" w:type="dxa"/>
              <w:left w:w="45" w:type="dxa"/>
              <w:bottom w:w="20" w:type="dxa"/>
              <w:right w:w="45" w:type="dxa"/>
            </w:tcMar>
            <w:vAlign w:val="center"/>
          </w:tcPr>
          <w:p w14:paraId="5784092B">
            <w:pPr>
              <w:spacing w:before="10" w:after="10" w:line="240" w:lineRule="auto"/>
              <w:ind w:firstLine="0"/>
              <w:jc w:val="center"/>
            </w:pPr>
            <w:r>
              <w:t>Brown et al. (1996) [18]</w:t>
            </w:r>
          </w:p>
        </w:tc>
        <w:tc>
          <w:tcPr>
            <w:tcW w:w="2211" w:type="dxa"/>
            <w:tcBorders>
              <w:top w:val="nil"/>
              <w:left w:val="nil"/>
              <w:bottom w:val="nil"/>
              <w:right w:val="nil"/>
            </w:tcBorders>
            <w:tcMar>
              <w:top w:w="20" w:type="dxa"/>
              <w:left w:w="45" w:type="dxa"/>
              <w:bottom w:w="20" w:type="dxa"/>
              <w:right w:w="45" w:type="dxa"/>
            </w:tcMar>
            <w:vAlign w:val="center"/>
          </w:tcPr>
          <w:p w14:paraId="77DA50DF">
            <w:pPr>
              <w:spacing w:before="10" w:after="10" w:line="240" w:lineRule="auto"/>
              <w:ind w:firstLine="0"/>
              <w:jc w:val="center"/>
            </w:pPr>
            <w:r>
              <w:rPr>
                <w:rFonts w:ascii="Times New Roman" w:hAnsi="Times New Roman" w:eastAsia="宋体"/>
                <w:b w:val="0"/>
                <w:i w:val="0"/>
                <w:sz w:val="15"/>
              </w:rPr>
              <w:t>相邻两期滚动 4 季波动率变动绝对值取反；越接近 0 暴露越平稳。</w:t>
            </w:r>
            <w:r>
              <w:rPr>
                <w:rFonts w:ascii="Times New Roman" w:hAnsi="Times New Roman" w:eastAsia="宋体"/>
                <w:b w:val="0"/>
                <w:i w:val="0"/>
                <w:sz w:val="15"/>
              </w:rPr>
              <w:br w:type="textWrapping"/>
            </w:r>
            <w:r>
              <w:rPr>
                <w:rFonts w:ascii="Times New Roman" w:hAnsi="Times New Roman" w:eastAsia="宋体"/>
                <w:b w:val="0"/>
                <w:i w:val="0"/>
                <w:sz w:val="15"/>
              </w:rPr>
              <w:t>（波动率变动绝对值取反，滞后一期）</w:t>
            </w:r>
          </w:p>
        </w:tc>
        <w:tc>
          <w:tcPr>
            <w:tcW w:w="2098" w:type="dxa"/>
            <w:tcBorders>
              <w:top w:val="nil"/>
              <w:left w:val="nil"/>
              <w:bottom w:val="nil"/>
              <w:right w:val="nil"/>
            </w:tcBorders>
            <w:tcMar>
              <w:top w:w="20" w:type="dxa"/>
              <w:left w:w="45" w:type="dxa"/>
              <w:bottom w:w="20" w:type="dxa"/>
              <w:right w:w="45" w:type="dxa"/>
            </w:tcMar>
            <w:vAlign w:val="center"/>
          </w:tcPr>
          <w:p w14:paraId="01FAAAE4">
            <w:pPr>
              <w:spacing w:before="10" w:after="10" w:line="240" w:lineRule="auto"/>
              <w:ind w:firstLine="0"/>
              <w:jc w:val="center"/>
            </w:pPr>
            <w:r>
              <w:rPr>
                <w:rFonts w:ascii="Times New Roman" w:hAnsi="Times New Roman" w:eastAsia="宋体"/>
                <w:b w:val="0"/>
                <w:i w:val="0"/>
                <w:sz w:val="15"/>
              </w:rPr>
              <w:t>与波动率相关 −0.75，未纳入</w:t>
            </w:r>
          </w:p>
        </w:tc>
      </w:tr>
      <w:tr w14:paraId="796F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8B67B4C">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70BD294E">
            <w:pPr>
              <w:spacing w:before="10" w:after="10" w:line="240" w:lineRule="auto"/>
              <w:ind w:firstLine="0"/>
              <w:jc w:val="center"/>
            </w:pPr>
            <w:r>
              <w:rPr>
                <w:rFonts w:ascii="Times New Roman" w:hAnsi="Times New Roman" w:eastAsia="宋体"/>
                <w:b w:val="0"/>
                <w:i w:val="0"/>
                <w:sz w:val="15"/>
              </w:rPr>
              <w:t>Sharpe 比率</w:t>
            </w:r>
            <w:r>
              <w:rPr>
                <w:rFonts w:ascii="Times New Roman" w:hAnsi="Times New Roman" w:eastAsia="宋体"/>
                <w:b w:val="0"/>
                <w:i w:val="0"/>
                <w:sz w:val="15"/>
              </w:rPr>
              <w:br w:type="textWrapping"/>
            </w:r>
            <w:r>
              <w:rPr>
                <w:rFonts w:ascii="Times New Roman" w:hAnsi="Times New Roman" w:eastAsia="宋体"/>
                <w:b w:val="0"/>
                <w:i w:val="0"/>
                <w:sz w:val="15"/>
              </w:rPr>
              <w:t>sharpe8</w:t>
            </w:r>
          </w:p>
        </w:tc>
        <w:tc>
          <w:tcPr>
            <w:tcW w:w="1757" w:type="dxa"/>
            <w:tcBorders>
              <w:top w:val="nil"/>
              <w:left w:val="nil"/>
              <w:bottom w:val="nil"/>
              <w:right w:val="nil"/>
            </w:tcBorders>
            <w:tcMar>
              <w:top w:w="20" w:type="dxa"/>
              <w:left w:w="45" w:type="dxa"/>
              <w:bottom w:w="20" w:type="dxa"/>
              <w:right w:w="45" w:type="dxa"/>
            </w:tcMar>
            <w:vAlign w:val="center"/>
          </w:tcPr>
          <w:p w14:paraId="337A3128">
            <w:pPr>
              <w:spacing w:before="10" w:after="10" w:line="240" w:lineRule="auto"/>
              <w:ind w:firstLine="0"/>
              <w:jc w:val="center"/>
            </w:pPr>
            <w:r>
              <w:rPr>
                <w:rFonts w:ascii="Times New Roman" w:hAnsi="Times New Roman" w:eastAsia="宋体"/>
                <w:b w:val="0"/>
                <w:i w:val="0"/>
                <w:sz w:val="15"/>
              </w:rPr>
              <w:t>单位总风险的收益转化效率</w:t>
            </w:r>
          </w:p>
        </w:tc>
        <w:tc>
          <w:tcPr>
            <w:tcW w:w="1531" w:type="dxa"/>
            <w:tcBorders>
              <w:top w:val="nil"/>
              <w:left w:val="nil"/>
              <w:bottom w:val="nil"/>
              <w:right w:val="nil"/>
            </w:tcBorders>
            <w:tcMar>
              <w:top w:w="20" w:type="dxa"/>
              <w:left w:w="45" w:type="dxa"/>
              <w:bottom w:w="20" w:type="dxa"/>
              <w:right w:w="45" w:type="dxa"/>
            </w:tcMar>
            <w:vAlign w:val="center"/>
          </w:tcPr>
          <w:p w14:paraId="1EB59ED6">
            <w:pPr>
              <w:spacing w:before="10" w:after="10" w:line="240" w:lineRule="auto"/>
              <w:ind w:firstLine="0"/>
              <w:jc w:val="center"/>
            </w:pPr>
            <w:r>
              <w:t>Sharpe (1966) [16]</w:t>
            </w:r>
          </w:p>
        </w:tc>
        <w:tc>
          <w:tcPr>
            <w:tcW w:w="2211" w:type="dxa"/>
            <w:tcBorders>
              <w:top w:val="nil"/>
              <w:left w:val="nil"/>
              <w:bottom w:val="nil"/>
              <w:right w:val="nil"/>
            </w:tcBorders>
            <w:tcMar>
              <w:top w:w="20" w:type="dxa"/>
              <w:left w:w="45" w:type="dxa"/>
              <w:bottom w:w="20" w:type="dxa"/>
              <w:right w:w="45" w:type="dxa"/>
            </w:tcMar>
            <w:vAlign w:val="center"/>
          </w:tcPr>
          <w:p w14:paraId="00608EC8">
            <w:pPr>
              <w:spacing w:before="10" w:after="10" w:line="240" w:lineRule="auto"/>
              <w:ind w:firstLine="0"/>
              <w:jc w:val="center"/>
            </w:pPr>
            <w:r>
              <w:rPr>
                <w:rFonts w:ascii="Times New Roman" w:hAnsi="Times New Roman" w:eastAsia="宋体"/>
                <w:b w:val="0"/>
                <w:i w:val="0"/>
                <w:sz w:val="15"/>
              </w:rPr>
              <w:t>过去 8 季平均超额收益除以总波动率；度量单位风险换回多少超额回报。</w:t>
            </w:r>
            <w:r>
              <w:rPr>
                <w:rFonts w:ascii="Times New Roman" w:hAnsi="Times New Roman" w:eastAsia="宋体"/>
                <w:b w:val="0"/>
                <w:i w:val="0"/>
                <w:sz w:val="15"/>
              </w:rPr>
              <w:br w:type="textWrapping"/>
            </w:r>
            <w:r>
              <w:rPr>
                <w:rFonts w:ascii="Times New Roman" w:hAnsi="Times New Roman" w:eastAsia="宋体"/>
                <w:b w:val="0"/>
                <w:i w:val="0"/>
                <w:sz w:val="15"/>
              </w:rPr>
              <w:t>（平均超额收益 ÷ 总波动率，滚动 8 季）</w:t>
            </w:r>
          </w:p>
        </w:tc>
        <w:tc>
          <w:tcPr>
            <w:tcW w:w="2098" w:type="dxa"/>
            <w:tcBorders>
              <w:top w:val="nil"/>
              <w:left w:val="nil"/>
              <w:bottom w:val="nil"/>
              <w:right w:val="nil"/>
            </w:tcBorders>
            <w:tcMar>
              <w:top w:w="20" w:type="dxa"/>
              <w:left w:w="45" w:type="dxa"/>
              <w:bottom w:w="20" w:type="dxa"/>
              <w:right w:w="45" w:type="dxa"/>
            </w:tcMar>
            <w:vAlign w:val="center"/>
          </w:tcPr>
          <w:p w14:paraId="3A97A805">
            <w:pPr>
              <w:spacing w:before="10" w:after="10" w:line="240" w:lineRule="auto"/>
              <w:ind w:firstLine="0"/>
              <w:jc w:val="center"/>
            </w:pPr>
            <w:r>
              <w:rPr>
                <w:rFonts w:ascii="Times New Roman" w:hAnsi="Times New Roman" w:eastAsia="宋体"/>
                <w:b w:val="0"/>
                <w:i w:val="0"/>
                <w:sz w:val="15"/>
              </w:rPr>
              <w:t>总风险收益转化效率越高</w:t>
            </w:r>
          </w:p>
        </w:tc>
      </w:tr>
      <w:tr w14:paraId="6D55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631D49A3">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22564112">
            <w:pPr>
              <w:spacing w:before="10" w:after="10" w:line="240" w:lineRule="auto"/>
              <w:ind w:firstLine="0"/>
              <w:jc w:val="center"/>
            </w:pPr>
            <w:r>
              <w:rPr>
                <w:rFonts w:ascii="Times New Roman" w:hAnsi="Times New Roman" w:eastAsia="宋体"/>
                <w:b w:val="0"/>
                <w:i w:val="0"/>
                <w:sz w:val="15"/>
              </w:rPr>
              <w:t>Sortino 比率</w:t>
            </w:r>
            <w:r>
              <w:rPr>
                <w:rFonts w:ascii="Times New Roman" w:hAnsi="Times New Roman" w:eastAsia="宋体"/>
                <w:b w:val="0"/>
                <w:i w:val="0"/>
                <w:sz w:val="15"/>
              </w:rPr>
              <w:br w:type="textWrapping"/>
            </w:r>
            <w:r>
              <w:rPr>
                <w:rFonts w:ascii="Times New Roman" w:hAnsi="Times New Roman" w:eastAsia="宋体"/>
                <w:b w:val="0"/>
                <w:i w:val="0"/>
                <w:sz w:val="15"/>
              </w:rPr>
              <w:t>sortino8</w:t>
            </w:r>
          </w:p>
        </w:tc>
        <w:tc>
          <w:tcPr>
            <w:tcW w:w="1757" w:type="dxa"/>
            <w:tcBorders>
              <w:top w:val="nil"/>
              <w:left w:val="nil"/>
              <w:bottom w:val="nil"/>
              <w:right w:val="nil"/>
            </w:tcBorders>
            <w:tcMar>
              <w:top w:w="20" w:type="dxa"/>
              <w:left w:w="45" w:type="dxa"/>
              <w:bottom w:w="20" w:type="dxa"/>
              <w:right w:w="45" w:type="dxa"/>
            </w:tcMar>
            <w:vAlign w:val="center"/>
          </w:tcPr>
          <w:p w14:paraId="209A178E">
            <w:pPr>
              <w:spacing w:before="10" w:after="10" w:line="240" w:lineRule="auto"/>
              <w:ind w:firstLine="0"/>
              <w:jc w:val="center"/>
            </w:pPr>
            <w:r>
              <w:rPr>
                <w:rFonts w:ascii="Times New Roman" w:hAnsi="Times New Roman" w:eastAsia="宋体"/>
                <w:b w:val="0"/>
                <w:i w:val="0"/>
                <w:sz w:val="15"/>
              </w:rPr>
              <w:t>真正厌恶的是下行风险而非总波动</w:t>
            </w:r>
          </w:p>
        </w:tc>
        <w:tc>
          <w:tcPr>
            <w:tcW w:w="1531" w:type="dxa"/>
            <w:tcBorders>
              <w:top w:val="nil"/>
              <w:left w:val="nil"/>
              <w:bottom w:val="nil"/>
              <w:right w:val="nil"/>
            </w:tcBorders>
            <w:tcMar>
              <w:top w:w="20" w:type="dxa"/>
              <w:left w:w="45" w:type="dxa"/>
              <w:bottom w:w="20" w:type="dxa"/>
              <w:right w:w="45" w:type="dxa"/>
            </w:tcMar>
            <w:vAlign w:val="center"/>
          </w:tcPr>
          <w:p w14:paraId="7B100101">
            <w:pPr>
              <w:spacing w:before="10" w:after="10" w:line="240" w:lineRule="auto"/>
              <w:ind w:firstLine="0"/>
              <w:jc w:val="center"/>
            </w:pPr>
            <w:r>
              <w:t>Sortino &amp; Price (1994) [31]</w:t>
            </w:r>
          </w:p>
        </w:tc>
        <w:tc>
          <w:tcPr>
            <w:tcW w:w="2211" w:type="dxa"/>
            <w:tcBorders>
              <w:top w:val="nil"/>
              <w:left w:val="nil"/>
              <w:bottom w:val="nil"/>
              <w:right w:val="nil"/>
            </w:tcBorders>
            <w:tcMar>
              <w:top w:w="20" w:type="dxa"/>
              <w:left w:w="45" w:type="dxa"/>
              <w:bottom w:w="20" w:type="dxa"/>
              <w:right w:w="45" w:type="dxa"/>
            </w:tcMar>
            <w:vAlign w:val="center"/>
          </w:tcPr>
          <w:p w14:paraId="79346F76">
            <w:pPr>
              <w:spacing w:before="10" w:after="10" w:line="240" w:lineRule="auto"/>
              <w:ind w:firstLine="0"/>
              <w:jc w:val="center"/>
            </w:pPr>
            <w:r>
              <w:rPr>
                <w:rFonts w:ascii="Times New Roman" w:hAnsi="Times New Roman" w:eastAsia="宋体"/>
                <w:b w:val="0"/>
                <w:i w:val="0"/>
                <w:sz w:val="15"/>
              </w:rPr>
              <w:t>平均超额收益除以下行亏损波动率；只惩罚下跌，度量下行转化效率。</w:t>
            </w:r>
            <w:r>
              <w:rPr>
                <w:rFonts w:ascii="Times New Roman" w:hAnsi="Times New Roman" w:eastAsia="宋体"/>
                <w:b w:val="0"/>
                <w:i w:val="0"/>
                <w:sz w:val="15"/>
              </w:rPr>
              <w:br w:type="textWrapping"/>
            </w:r>
            <w:r>
              <w:rPr>
                <w:rFonts w:ascii="Times New Roman" w:hAnsi="Times New Roman" w:eastAsia="宋体"/>
                <w:b w:val="0"/>
                <w:i w:val="0"/>
                <w:sz w:val="15"/>
              </w:rPr>
              <w:t>（平均超额收益 ÷ 下行波动率，滚动 8 季）</w:t>
            </w:r>
          </w:p>
        </w:tc>
        <w:tc>
          <w:tcPr>
            <w:tcW w:w="2098" w:type="dxa"/>
            <w:tcBorders>
              <w:top w:val="nil"/>
              <w:left w:val="nil"/>
              <w:bottom w:val="nil"/>
              <w:right w:val="nil"/>
            </w:tcBorders>
            <w:tcMar>
              <w:top w:w="20" w:type="dxa"/>
              <w:left w:w="45" w:type="dxa"/>
              <w:bottom w:w="20" w:type="dxa"/>
              <w:right w:w="45" w:type="dxa"/>
            </w:tcMar>
            <w:vAlign w:val="center"/>
          </w:tcPr>
          <w:p w14:paraId="5C93FBB5">
            <w:pPr>
              <w:spacing w:before="10" w:after="10" w:line="240" w:lineRule="auto"/>
              <w:ind w:firstLine="0"/>
              <w:jc w:val="center"/>
            </w:pPr>
            <w:r>
              <w:rPr>
                <w:rFonts w:ascii="Times New Roman" w:hAnsi="Times New Roman" w:eastAsia="宋体"/>
                <w:b w:val="0"/>
                <w:i w:val="0"/>
                <w:sz w:val="15"/>
              </w:rPr>
              <w:t>下行风险收益转化效率越高</w:t>
            </w:r>
          </w:p>
        </w:tc>
      </w:tr>
      <w:tr w14:paraId="6E52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3874399D">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72F6FEEF">
            <w:pPr>
              <w:spacing w:before="10" w:after="10" w:line="240" w:lineRule="auto"/>
              <w:ind w:firstLine="0"/>
              <w:jc w:val="center"/>
            </w:pPr>
            <w:r>
              <w:rPr>
                <w:rFonts w:ascii="Times New Roman" w:hAnsi="Times New Roman" w:eastAsia="宋体"/>
                <w:b w:val="0"/>
                <w:i w:val="0"/>
                <w:sz w:val="15"/>
              </w:rPr>
              <w:t>抗操纵绩效测度</w:t>
            </w:r>
            <w:r>
              <w:rPr>
                <w:rFonts w:ascii="Times New Roman" w:hAnsi="Times New Roman" w:eastAsia="宋体"/>
                <w:b w:val="0"/>
                <w:i w:val="0"/>
                <w:sz w:val="15"/>
              </w:rPr>
              <w:br w:type="textWrapping"/>
            </w:r>
            <w:r>
              <w:rPr>
                <w:rFonts w:ascii="Times New Roman" w:hAnsi="Times New Roman" w:eastAsia="宋体"/>
                <w:b w:val="0"/>
                <w:i w:val="0"/>
                <w:sz w:val="15"/>
              </w:rPr>
              <w:t>mppm8</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632A787C">
            <w:pPr>
              <w:spacing w:before="10" w:after="10" w:line="240" w:lineRule="auto"/>
              <w:ind w:firstLine="0"/>
              <w:jc w:val="center"/>
            </w:pPr>
            <w:r>
              <w:rPr>
                <w:rFonts w:ascii="Times New Roman" w:hAnsi="Times New Roman" w:eastAsia="宋体"/>
                <w:b w:val="0"/>
                <w:i w:val="0"/>
                <w:sz w:val="15"/>
              </w:rPr>
              <w:t>传统比率易被操纵，需效用变换度量</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2B6E4540">
            <w:pPr>
              <w:spacing w:before="10" w:after="10" w:line="240" w:lineRule="auto"/>
              <w:ind w:firstLine="0"/>
              <w:jc w:val="center"/>
            </w:pPr>
            <w:r>
              <w:t>Goetzmann et al. (2007) [19]</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3D2752E8">
            <w:pPr>
              <w:spacing w:before="10" w:after="10" w:line="240" w:lineRule="auto"/>
              <w:ind w:firstLine="0"/>
              <w:jc w:val="center"/>
            </w:pPr>
            <w:r>
              <w:rPr>
                <w:rFonts w:ascii="Times New Roman" w:hAnsi="Times New Roman" w:eastAsia="宋体"/>
                <w:b w:val="0"/>
                <w:i w:val="0"/>
                <w:sz w:val="15"/>
              </w:rPr>
              <w:t>对大额亏损重罚（参数为 3），计算重罚后真实年化收益转化。</w:t>
            </w:r>
            <w:r>
              <w:rPr>
                <w:rFonts w:ascii="Times New Roman" w:hAnsi="Times New Roman" w:eastAsia="宋体"/>
                <w:b w:val="0"/>
                <w:i w:val="0"/>
                <w:sz w:val="15"/>
              </w:rPr>
              <w:br w:type="textWrapping"/>
            </w:r>
            <w:r>
              <w:rPr>
                <w:rFonts w:ascii="Times New Roman" w:hAnsi="Times New Roman" w:eastAsia="宋体"/>
                <w:b w:val="0"/>
                <w:i w:val="0"/>
                <w:sz w:val="15"/>
              </w:rPr>
              <w:t>（经重度亏损惩罚后效用等价年化收益）</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4B297C6C">
            <w:pPr>
              <w:spacing w:before="10" w:after="10" w:line="240" w:lineRule="auto"/>
              <w:ind w:firstLine="0"/>
              <w:jc w:val="center"/>
            </w:pPr>
            <w:r>
              <w:rPr>
                <w:rFonts w:ascii="Times New Roman" w:hAnsi="Times New Roman" w:eastAsia="宋体"/>
                <w:b w:val="0"/>
                <w:i w:val="0"/>
                <w:sz w:val="15"/>
              </w:rPr>
              <w:t>效用增长越高、越不易被操纵</w:t>
            </w:r>
          </w:p>
        </w:tc>
      </w:tr>
      <w:tr w14:paraId="4ECE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5F58E93">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nil"/>
              <w:right w:val="nil"/>
            </w:tcBorders>
            <w:tcMar>
              <w:top w:w="20" w:type="dxa"/>
              <w:left w:w="45" w:type="dxa"/>
              <w:bottom w:w="20" w:type="dxa"/>
              <w:right w:w="45" w:type="dxa"/>
            </w:tcMar>
            <w:vAlign w:val="center"/>
          </w:tcPr>
          <w:p w14:paraId="3D70905E">
            <w:pPr>
              <w:spacing w:before="10" w:after="10" w:line="240" w:lineRule="auto"/>
              <w:ind w:firstLine="0"/>
              <w:jc w:val="center"/>
            </w:pPr>
            <w:r>
              <w:rPr>
                <w:rFonts w:ascii="Times New Roman" w:hAnsi="Times New Roman" w:eastAsia="宋体"/>
                <w:b w:val="0"/>
                <w:i w:val="0"/>
                <w:sz w:val="15"/>
              </w:rPr>
              <w:t>策略偏离指数</w:t>
            </w:r>
            <w:r>
              <w:rPr>
                <w:rFonts w:ascii="Times New Roman" w:hAnsi="Times New Roman" w:eastAsia="宋体"/>
                <w:b w:val="0"/>
                <w:i w:val="0"/>
                <w:sz w:val="15"/>
              </w:rPr>
              <w:br w:type="textWrapping"/>
            </w:r>
            <w:r>
              <w:rPr>
                <w:rFonts w:ascii="Times New Roman" w:hAnsi="Times New Roman" w:eastAsia="宋体"/>
                <w:b w:val="0"/>
                <w:i w:val="0"/>
                <w:sz w:val="15"/>
              </w:rPr>
              <w:t>SDI</w:t>
            </w:r>
          </w:p>
        </w:tc>
        <w:tc>
          <w:tcPr>
            <w:tcW w:w="1757" w:type="dxa"/>
            <w:tcBorders>
              <w:top w:val="nil"/>
              <w:left w:val="nil"/>
              <w:bottom w:val="nil"/>
              <w:right w:val="nil"/>
            </w:tcBorders>
            <w:tcMar>
              <w:top w:w="20" w:type="dxa"/>
              <w:left w:w="45" w:type="dxa"/>
              <w:bottom w:w="20" w:type="dxa"/>
              <w:right w:w="45" w:type="dxa"/>
            </w:tcMar>
            <w:vAlign w:val="center"/>
          </w:tcPr>
          <w:p w14:paraId="0D7A7A07">
            <w:pPr>
              <w:spacing w:before="10" w:after="10" w:line="240" w:lineRule="auto"/>
              <w:ind w:firstLine="0"/>
              <w:jc w:val="center"/>
            </w:pPr>
            <w:r>
              <w:rPr>
                <w:rFonts w:ascii="Times New Roman" w:hAnsi="Times New Roman" w:eastAsia="宋体"/>
                <w:b w:val="0"/>
                <w:i w:val="0"/>
                <w:sz w:val="15"/>
              </w:rPr>
              <w:t>风格漂移影响基金业绩与资金流</w:t>
            </w:r>
          </w:p>
        </w:tc>
        <w:tc>
          <w:tcPr>
            <w:tcW w:w="1531" w:type="dxa"/>
            <w:tcBorders>
              <w:top w:val="nil"/>
              <w:left w:val="nil"/>
              <w:bottom w:val="nil"/>
              <w:right w:val="nil"/>
            </w:tcBorders>
            <w:tcMar>
              <w:top w:w="20" w:type="dxa"/>
              <w:left w:w="45" w:type="dxa"/>
              <w:bottom w:w="20" w:type="dxa"/>
              <w:right w:w="45" w:type="dxa"/>
            </w:tcMar>
            <w:vAlign w:val="center"/>
          </w:tcPr>
          <w:p w14:paraId="487BE867">
            <w:pPr>
              <w:spacing w:before="10" w:after="10" w:line="240" w:lineRule="auto"/>
              <w:ind w:firstLine="0"/>
              <w:jc w:val="center"/>
            </w:pPr>
            <w:r>
              <w:t>Wermers (2012) [12]</w:t>
            </w:r>
          </w:p>
        </w:tc>
        <w:tc>
          <w:tcPr>
            <w:tcW w:w="2211" w:type="dxa"/>
            <w:tcBorders>
              <w:top w:val="nil"/>
              <w:left w:val="nil"/>
              <w:bottom w:val="nil"/>
              <w:right w:val="nil"/>
            </w:tcBorders>
            <w:tcMar>
              <w:top w:w="20" w:type="dxa"/>
              <w:left w:w="45" w:type="dxa"/>
              <w:bottom w:w="20" w:type="dxa"/>
              <w:right w:w="45" w:type="dxa"/>
            </w:tcMar>
            <w:vAlign w:val="center"/>
          </w:tcPr>
          <w:p w14:paraId="0DA91F28">
            <w:pPr>
              <w:spacing w:before="10" w:after="10" w:line="240" w:lineRule="auto"/>
              <w:ind w:firstLine="0"/>
              <w:jc w:val="center"/>
            </w:pPr>
            <w:r>
              <w:rPr>
                <w:rFonts w:ascii="Times New Roman" w:hAnsi="Times New Roman" w:eastAsia="宋体"/>
                <w:b w:val="0"/>
                <w:i w:val="0"/>
                <w:sz w:val="15"/>
              </w:rPr>
              <w:t>风格回归隐含权重相邻两季变动距离；越大净值风格漂移越剧烈。</w:t>
            </w:r>
            <w:r>
              <w:rPr>
                <w:rFonts w:ascii="Times New Roman" w:hAnsi="Times New Roman" w:eastAsia="宋体"/>
                <w:b w:val="0"/>
                <w:i w:val="0"/>
                <w:sz w:val="15"/>
              </w:rPr>
              <w:br w:type="textWrapping"/>
            </w:r>
            <w:r>
              <w:rPr>
                <w:rFonts w:ascii="Times New Roman" w:hAnsi="Times New Roman" w:eastAsia="宋体"/>
                <w:b w:val="0"/>
                <w:i w:val="0"/>
                <w:sz w:val="15"/>
              </w:rPr>
              <w:t>（相邻两季风格回归权重变动和）</w:t>
            </w:r>
          </w:p>
        </w:tc>
        <w:tc>
          <w:tcPr>
            <w:tcW w:w="2098" w:type="dxa"/>
            <w:tcBorders>
              <w:top w:val="nil"/>
              <w:left w:val="nil"/>
              <w:bottom w:val="nil"/>
              <w:right w:val="nil"/>
            </w:tcBorders>
            <w:tcMar>
              <w:top w:w="20" w:type="dxa"/>
              <w:left w:w="45" w:type="dxa"/>
              <w:bottom w:w="20" w:type="dxa"/>
              <w:right w:w="45" w:type="dxa"/>
            </w:tcMar>
            <w:vAlign w:val="center"/>
          </w:tcPr>
          <w:p w14:paraId="3D27AE3B">
            <w:pPr>
              <w:spacing w:before="10" w:after="10" w:line="240" w:lineRule="auto"/>
              <w:ind w:firstLine="0"/>
              <w:jc w:val="center"/>
            </w:pPr>
            <w:r>
              <w:rPr>
                <w:rFonts w:ascii="Times New Roman" w:hAnsi="Times New Roman" w:eastAsia="宋体"/>
                <w:b w:val="0"/>
                <w:i w:val="0"/>
                <w:sz w:val="15"/>
              </w:rPr>
              <w:t>净值风格漂移越剧烈</w:t>
            </w:r>
          </w:p>
        </w:tc>
      </w:tr>
      <w:tr w14:paraId="2955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56707480">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nil"/>
              <w:right w:val="nil"/>
            </w:tcBorders>
            <w:tcMar>
              <w:top w:w="20" w:type="dxa"/>
              <w:left w:w="45" w:type="dxa"/>
              <w:bottom w:w="20" w:type="dxa"/>
              <w:right w:w="45" w:type="dxa"/>
            </w:tcMar>
            <w:vAlign w:val="center"/>
          </w:tcPr>
          <w:p w14:paraId="14DD6396">
            <w:pPr>
              <w:spacing w:before="10" w:after="10" w:line="240" w:lineRule="auto"/>
              <w:ind w:firstLine="0"/>
              <w:jc w:val="center"/>
            </w:pPr>
            <w:r>
              <w:rPr>
                <w:rFonts w:ascii="Times New Roman" w:hAnsi="Times New Roman" w:eastAsia="宋体"/>
                <w:b w:val="0"/>
                <w:i w:val="0"/>
                <w:sz w:val="15"/>
              </w:rPr>
              <w:t>交易趋同度</w:t>
            </w:r>
            <w:r>
              <w:rPr>
                <w:rFonts w:ascii="Times New Roman" w:hAnsi="Times New Roman" w:eastAsia="宋体"/>
                <w:b w:val="0"/>
                <w:i w:val="0"/>
                <w:sz w:val="15"/>
              </w:rPr>
              <w:br w:type="textWrapping"/>
            </w:r>
            <w:r>
              <w:rPr>
                <w:rFonts w:ascii="Times New Roman" w:hAnsi="Times New Roman" w:eastAsia="宋体"/>
                <w:b w:val="0"/>
                <w:i w:val="0"/>
                <w:sz w:val="15"/>
              </w:rPr>
              <w:t>lsv</w:t>
            </w:r>
          </w:p>
        </w:tc>
        <w:tc>
          <w:tcPr>
            <w:tcW w:w="1757" w:type="dxa"/>
            <w:tcBorders>
              <w:top w:val="nil"/>
              <w:left w:val="nil"/>
              <w:bottom w:val="nil"/>
              <w:right w:val="nil"/>
            </w:tcBorders>
            <w:tcMar>
              <w:top w:w="20" w:type="dxa"/>
              <w:left w:w="45" w:type="dxa"/>
              <w:bottom w:w="20" w:type="dxa"/>
              <w:right w:w="45" w:type="dxa"/>
            </w:tcMar>
            <w:vAlign w:val="center"/>
          </w:tcPr>
          <w:p w14:paraId="2A566F82">
            <w:pPr>
              <w:spacing w:before="10" w:after="10" w:line="240" w:lineRule="auto"/>
              <w:ind w:firstLine="0"/>
              <w:jc w:val="center"/>
            </w:pPr>
            <w:r>
              <w:rPr>
                <w:rFonts w:ascii="Times New Roman" w:hAnsi="Times New Roman" w:eastAsia="宋体"/>
                <w:b w:val="0"/>
                <w:i w:val="0"/>
                <w:sz w:val="15"/>
              </w:rPr>
              <w:t>被共识买入的股票随后跑赢</w:t>
            </w:r>
          </w:p>
        </w:tc>
        <w:tc>
          <w:tcPr>
            <w:tcW w:w="1531" w:type="dxa"/>
            <w:tcBorders>
              <w:top w:val="nil"/>
              <w:left w:val="nil"/>
              <w:bottom w:val="nil"/>
              <w:right w:val="nil"/>
            </w:tcBorders>
            <w:tcMar>
              <w:top w:w="20" w:type="dxa"/>
              <w:left w:w="45" w:type="dxa"/>
              <w:bottom w:w="20" w:type="dxa"/>
              <w:right w:w="45" w:type="dxa"/>
            </w:tcMar>
            <w:vAlign w:val="center"/>
          </w:tcPr>
          <w:p w14:paraId="76FF4466">
            <w:pPr>
              <w:spacing w:before="10" w:after="10" w:line="240" w:lineRule="auto"/>
              <w:ind w:firstLine="0"/>
              <w:jc w:val="center"/>
            </w:pPr>
            <w:r>
              <w:t>Lakonishok et al. (1992) [21]</w:t>
              <w:br/>
              <w:t>Wermers (1999) [13]</w:t>
            </w:r>
          </w:p>
        </w:tc>
        <w:tc>
          <w:tcPr>
            <w:tcW w:w="2211" w:type="dxa"/>
            <w:tcBorders>
              <w:top w:val="nil"/>
              <w:left w:val="nil"/>
              <w:bottom w:val="nil"/>
              <w:right w:val="nil"/>
            </w:tcBorders>
            <w:tcMar>
              <w:top w:w="20" w:type="dxa"/>
              <w:left w:w="45" w:type="dxa"/>
              <w:bottom w:w="20" w:type="dxa"/>
              <w:right w:w="45" w:type="dxa"/>
            </w:tcMar>
            <w:vAlign w:val="center"/>
          </w:tcPr>
          <w:p w14:paraId="3A69CC4A">
            <w:pPr>
              <w:spacing w:before="10" w:after="10" w:line="240" w:lineRule="auto"/>
              <w:ind w:firstLine="0"/>
              <w:jc w:val="center"/>
            </w:pPr>
            <w:r>
              <w:rPr>
                <w:rFonts w:ascii="Times New Roman" w:hAnsi="Times New Roman" w:eastAsia="宋体"/>
                <w:b w:val="0"/>
                <w:i w:val="0"/>
                <w:sz w:val="15"/>
              </w:rPr>
              <w:t>买入基金比例偏离市场均值绝对程度；越大买卖越跟风抱团。</w:t>
            </w:r>
            <w:r>
              <w:rPr>
                <w:rFonts w:ascii="Times New Roman" w:hAnsi="Times New Roman" w:eastAsia="宋体"/>
                <w:b w:val="0"/>
                <w:i w:val="0"/>
                <w:sz w:val="15"/>
              </w:rPr>
              <w:br w:type="textWrapping"/>
            </w:r>
            <w:r>
              <w:rPr>
                <w:rFonts w:ascii="Times New Roman" w:hAnsi="Times New Roman" w:eastAsia="宋体"/>
                <w:b w:val="0"/>
                <w:i w:val="0"/>
                <w:sz w:val="15"/>
              </w:rPr>
              <w:t>（买入基金占比偏离均值绝对程度）</w:t>
            </w:r>
          </w:p>
        </w:tc>
        <w:tc>
          <w:tcPr>
            <w:tcW w:w="2098" w:type="dxa"/>
            <w:tcBorders>
              <w:top w:val="nil"/>
              <w:left w:val="nil"/>
              <w:bottom w:val="nil"/>
              <w:right w:val="nil"/>
            </w:tcBorders>
            <w:tcMar>
              <w:top w:w="20" w:type="dxa"/>
              <w:left w:w="45" w:type="dxa"/>
              <w:bottom w:w="20" w:type="dxa"/>
              <w:right w:w="45" w:type="dxa"/>
            </w:tcMar>
            <w:vAlign w:val="center"/>
          </w:tcPr>
          <w:p w14:paraId="7AEF527A">
            <w:pPr>
              <w:spacing w:before="10" w:after="10" w:line="240" w:lineRule="auto"/>
              <w:ind w:firstLine="0"/>
              <w:jc w:val="center"/>
            </w:pPr>
            <w:r>
              <w:rPr>
                <w:rFonts w:ascii="Times New Roman" w:hAnsi="Times New Roman" w:eastAsia="宋体"/>
                <w:b w:val="0"/>
                <w:i w:val="0"/>
                <w:sz w:val="15"/>
              </w:rPr>
              <w:t>买卖方向与同业越趋同</w:t>
            </w:r>
          </w:p>
        </w:tc>
      </w:tr>
      <w:tr w14:paraId="2CB1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000000" w:sz="12" w:space="0"/>
              <w:right w:val="nil"/>
            </w:tcBorders>
            <w:tcMar>
              <w:top w:w="20" w:type="dxa"/>
              <w:left w:w="45" w:type="dxa"/>
              <w:bottom w:w="20" w:type="dxa"/>
              <w:right w:w="45" w:type="dxa"/>
            </w:tcMar>
            <w:vAlign w:val="center"/>
          </w:tcPr>
          <w:p w14:paraId="175EDE52">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35F57581">
            <w:pPr>
              <w:spacing w:before="10" w:after="10" w:line="240" w:lineRule="auto"/>
              <w:ind w:firstLine="0"/>
              <w:jc w:val="center"/>
            </w:pPr>
            <w:r>
              <w:rPr>
                <w:rFonts w:ascii="Times New Roman" w:hAnsi="Times New Roman" w:eastAsia="宋体"/>
                <w:b w:val="0"/>
                <w:i w:val="0"/>
                <w:sz w:val="15"/>
              </w:rPr>
              <w:t>换手率</w:t>
            </w:r>
            <w:r>
              <w:rPr>
                <w:rFonts w:ascii="Times New Roman" w:hAnsi="Times New Roman" w:eastAsia="宋体"/>
                <w:b w:val="0"/>
                <w:i w:val="0"/>
                <w:sz w:val="15"/>
              </w:rPr>
              <w:br w:type="textWrapping"/>
            </w:r>
            <w:r>
              <w:rPr>
                <w:rFonts w:ascii="Times New Roman" w:hAnsi="Times New Roman" w:eastAsia="宋体"/>
                <w:b w:val="0"/>
                <w:i w:val="0"/>
                <w:sz w:val="15"/>
              </w:rPr>
              <w:t>TO</w:t>
            </w:r>
          </w:p>
        </w:tc>
        <w:tc>
          <w:tcPr>
            <w:tcW w:w="1757" w:type="dxa"/>
            <w:tcBorders>
              <w:top w:val="nil"/>
              <w:left w:val="nil"/>
              <w:bottom w:val="single" w:color="000000" w:sz="12" w:space="0"/>
              <w:right w:val="nil"/>
            </w:tcBorders>
            <w:tcMar>
              <w:top w:w="20" w:type="dxa"/>
              <w:left w:w="45" w:type="dxa"/>
              <w:bottom w:w="20" w:type="dxa"/>
              <w:right w:w="45" w:type="dxa"/>
            </w:tcMar>
            <w:vAlign w:val="center"/>
          </w:tcPr>
          <w:p w14:paraId="6B362F8F">
            <w:pPr>
              <w:spacing w:before="10" w:after="10" w:line="240" w:lineRule="auto"/>
              <w:ind w:firstLine="0"/>
              <w:jc w:val="center"/>
            </w:pPr>
            <w:r>
              <w:rPr>
                <w:rFonts w:ascii="Times New Roman" w:hAnsi="Times New Roman" w:eastAsia="宋体"/>
                <w:b w:val="0"/>
                <w:i w:val="0"/>
                <w:sz w:val="15"/>
              </w:rPr>
              <w:t>交易频率与业绩的关系</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5D4024E">
            <w:pPr>
              <w:spacing w:before="10" w:after="10" w:line="240" w:lineRule="auto"/>
              <w:ind w:firstLine="0"/>
              <w:jc w:val="center"/>
            </w:pPr>
            <w:r>
              <w:t>Puetz &amp; Ruenzi (2011) [25]</w:t>
            </w:r>
          </w:p>
        </w:tc>
        <w:tc>
          <w:tcPr>
            <w:tcW w:w="2211" w:type="dxa"/>
            <w:tcBorders>
              <w:top w:val="nil"/>
              <w:left w:val="nil"/>
              <w:bottom w:val="single" w:color="000000" w:sz="12" w:space="0"/>
              <w:right w:val="nil"/>
            </w:tcBorders>
            <w:tcMar>
              <w:top w:w="20" w:type="dxa"/>
              <w:left w:w="45" w:type="dxa"/>
              <w:bottom w:w="20" w:type="dxa"/>
              <w:right w:w="45" w:type="dxa"/>
            </w:tcMar>
            <w:vAlign w:val="center"/>
          </w:tcPr>
          <w:p w14:paraId="6C962B76">
            <w:pPr>
              <w:spacing w:before="10" w:after="10" w:line="240" w:lineRule="auto"/>
              <w:ind w:firstLine="0"/>
              <w:jc w:val="center"/>
            </w:pPr>
            <w:r>
              <w:rPr>
                <w:rFonts w:ascii="Times New Roman" w:hAnsi="Times New Roman" w:eastAsia="宋体"/>
                <w:b w:val="0"/>
                <w:i w:val="0"/>
                <w:sz w:val="15"/>
              </w:rPr>
              <w:t>季度股票单边成交额除以平均净资产；度量买卖频繁程度。</w:t>
            </w:r>
            <w:r>
              <w:rPr>
                <w:rFonts w:ascii="Times New Roman" w:hAnsi="Times New Roman" w:eastAsia="宋体"/>
                <w:b w:val="0"/>
                <w:i w:val="0"/>
                <w:sz w:val="15"/>
              </w:rPr>
              <w:br w:type="textWrapping"/>
            </w:r>
            <w:r>
              <w:rPr>
                <w:rFonts w:ascii="Times New Roman" w:hAnsi="Times New Roman" w:eastAsia="宋体"/>
                <w:b w:val="0"/>
                <w:i w:val="0"/>
                <w:sz w:val="15"/>
              </w:rPr>
              <w:t>（季度单边成交额 ÷ 平均净资产）</w:t>
            </w:r>
          </w:p>
        </w:tc>
        <w:tc>
          <w:tcPr>
            <w:tcW w:w="2098" w:type="dxa"/>
            <w:tcBorders>
              <w:top w:val="nil"/>
              <w:left w:val="nil"/>
              <w:bottom w:val="single" w:color="000000" w:sz="12" w:space="0"/>
              <w:right w:val="nil"/>
            </w:tcBorders>
            <w:tcMar>
              <w:top w:w="20" w:type="dxa"/>
              <w:left w:w="45" w:type="dxa"/>
              <w:bottom w:w="20" w:type="dxa"/>
              <w:right w:w="45" w:type="dxa"/>
            </w:tcMar>
            <w:vAlign w:val="center"/>
          </w:tcPr>
          <w:p w14:paraId="33032CED">
            <w:pPr>
              <w:spacing w:before="10" w:after="10" w:line="240" w:lineRule="auto"/>
              <w:ind w:firstLine="0"/>
              <w:jc w:val="center"/>
            </w:pPr>
            <w:r>
              <w:rPr>
                <w:rFonts w:ascii="Times New Roman" w:hAnsi="Times New Roman" w:eastAsia="宋体"/>
                <w:b w:val="0"/>
                <w:i w:val="0"/>
                <w:sz w:val="15"/>
              </w:rPr>
              <w:t>交易越频繁。仅 FF3 显著，未纳入</w:t>
            </w:r>
          </w:p>
        </w:tc>
      </w:tr>
    </w:tbl>
    <w:p w14:paraId="5B4D877B">
      <w:pPr>
        <w:spacing w:before="40" w:after="120" w:line="276" w:lineRule="auto"/>
      </w:pPr>
      <w:r>
        <w:rPr>
          <w:rFonts w:ascii="Times New Roman" w:hAnsi="Times New Roman" w:eastAsia="楷体"/>
          <w:b w:val="0"/>
          <w:i w:val="0"/>
          <w:sz w:val="17"/>
        </w:rPr>
        <w:t>注：w 为持仓权重，σ 为标准差，TO 为换手率，R 为收益率，MKT 为市场超额收益，P 为个股价格，rf 为无风险利率，1(·) 为指示函数。实证方向依据第二部分检验结果；「未纳入画像」即检验未通过、不进入计分。</w:t>
      </w:r>
    </w:p>
    <w:p w14:paraId="73B040CA">
      <w:pPr>
        <w:keepNext/>
        <w:spacing w:before="220" w:after="100" w:line="324" w:lineRule="auto"/>
      </w:pPr>
      <w:r>
        <w:rPr>
          <w:rFonts w:ascii="Times New Roman" w:hAnsi="Times New Roman" w:eastAsia="黑体"/>
          <w:b/>
          <w:i w:val="0"/>
          <w:sz w:val="28"/>
        </w:rPr>
        <w:t>二、实证检验：行为指标的业绩解释力</w:t>
      </w:r>
    </w:p>
    <w:p w14:paraId="52E45862">
      <w:pPr>
        <w:keepNext/>
        <w:spacing w:before="180" w:after="80" w:line="324" w:lineRule="auto"/>
      </w:pPr>
      <w:r>
        <w:rPr>
          <w:rFonts w:ascii="Times New Roman" w:hAnsi="Times New Roman" w:eastAsia="黑体"/>
          <w:b/>
          <w:i w:val="0"/>
          <w:sz w:val="24"/>
        </w:rPr>
        <w:t>（一）样本与指标设计</w:t>
      </w:r>
    </w:p>
    <w:p w14:paraId="3AA38982">
      <w:pPr>
        <w:spacing w:after="80" w:line="324" w:lineRule="auto"/>
        <w:ind w:firstLine="480"/>
      </w:pPr>
      <w:r>
        <w:t>数据来源方面，基金净值、持仓明细与行业配置取自 AKShare 与东方财富，换手率取自 Wind。基准因变量为 FF5 五因子模型调整后的超额收益（Fama &amp; French, 2015[32]；中国市场适用性见李志冰等, 2017[33]），并以简单超额与 FF3 alpha 对照。全样本覆盖 2006 年三季度至 2026 年二季度共 80 个自然季度（有效78季，已剔除2025Q3/2026Q2），存续不少于 12 个季度的 362 只基金构成核心横截面样本。</w:t>
      </w:r>
    </w:p>
    <w:p w14:paraId="627D65EE">
      <w:pPr>
        <w:spacing w:after="80" w:line="324" w:lineRule="auto"/>
        <w:ind w:firstLine="480"/>
      </w:pPr>
      <w:r>
        <w:rPr>
          <w:rFonts w:ascii="Times New Roman" w:hAnsi="Times New Roman" w:eastAsia="宋体"/>
          <w:b w:val="0"/>
          <w:i w:val="0"/>
          <w:sz w:val="24"/>
        </w:rPr>
        <w:t>在报结果之前，先给每个指标立一个“理论预期”的靶子。表 2 汇总各核心指标的理论预期方向与经济学逻辑，作为回归结果的对照基准。</w:t>
      </w:r>
    </w:p>
    <w:p w14:paraId="73DD770B">
      <w:pPr>
        <w:keepNext/>
        <w:spacing w:before="120" w:after="60" w:line="312" w:lineRule="auto"/>
        <w:jc w:val="center"/>
      </w:pPr>
      <w:r>
        <w:rPr>
          <w:rFonts w:ascii="Times New Roman" w:hAnsi="Times New Roman" w:eastAsia="黑体"/>
          <w:b/>
          <w:i w:val="0"/>
          <w:sz w:val="21"/>
        </w:rPr>
        <w:t>表 2  各行为指标的理论预期方向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046B8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3EA2AED">
            <w:pPr>
              <w:spacing w:before="10" w:after="10" w:line="240" w:lineRule="auto"/>
              <w:ind w:firstLine="0"/>
              <w:jc w:val="center"/>
            </w:pPr>
            <w:r>
              <w:rPr>
                <w:rFonts w:ascii="Times New Roman" w:hAnsi="Times New Roman" w:eastAsia="宋体"/>
                <w:b/>
                <w:i w:val="0"/>
                <w:sz w:val="17"/>
              </w:rPr>
              <w:t>层级</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9EB9589">
            <w:pPr>
              <w:spacing w:before="10" w:after="10" w:line="240" w:lineRule="auto"/>
              <w:ind w:firstLine="0"/>
              <w:jc w:val="center"/>
            </w:pPr>
            <w:r>
              <w:rPr>
                <w:rFonts w:ascii="Times New Roman" w:hAnsi="Times New Roman" w:eastAsia="宋体"/>
                <w:b/>
                <w:i w:val="0"/>
                <w:sz w:val="17"/>
              </w:rPr>
              <w:t>维度</w:t>
            </w:r>
          </w:p>
        </w:tc>
        <w:tc>
          <w:tcPr>
            <w:tcW w:w="24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E72229">
            <w:pPr>
              <w:spacing w:before="10" w:after="10" w:line="240" w:lineRule="auto"/>
              <w:ind w:firstLine="0"/>
              <w:jc w:val="center"/>
            </w:pPr>
            <w:r>
              <w:rPr>
                <w:rFonts w:ascii="Times New Roman" w:hAnsi="Times New Roman" w:eastAsia="宋体"/>
                <w:b/>
                <w:i w:val="0"/>
                <w:sz w:val="17"/>
              </w:rPr>
              <w:t>指标</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C747F">
            <w:pPr>
              <w:spacing w:before="10" w:after="10" w:line="240" w:lineRule="auto"/>
              <w:ind w:firstLine="0"/>
              <w:jc w:val="center"/>
            </w:pPr>
            <w:r>
              <w:rPr>
                <w:rFonts w:ascii="Times New Roman" w:hAnsi="Times New Roman" w:eastAsia="宋体"/>
                <w:b/>
                <w:i w:val="0"/>
                <w:sz w:val="17"/>
              </w:rPr>
              <w:t>理论预期</w:t>
            </w:r>
          </w:p>
        </w:tc>
        <w:tc>
          <w:tcPr>
            <w:tcW w:w="294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964E5C4">
            <w:pPr>
              <w:spacing w:before="10" w:after="10" w:line="240" w:lineRule="auto"/>
              <w:ind w:firstLine="0"/>
              <w:jc w:val="center"/>
            </w:pPr>
            <w:r>
              <w:rPr>
                <w:rFonts w:ascii="Times New Roman" w:hAnsi="Times New Roman" w:eastAsia="宋体"/>
                <w:b/>
                <w:i w:val="0"/>
                <w:sz w:val="17"/>
              </w:rPr>
              <w:t>理由</w:t>
            </w:r>
          </w:p>
        </w:tc>
      </w:tr>
      <w:tr w14:paraId="18E7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271AF92F">
            <w:pPr>
              <w:spacing w:before="10" w:after="10" w:line="240" w:lineRule="auto"/>
              <w:ind w:firstLine="0"/>
              <w:jc w:val="center"/>
            </w:pPr>
            <w:r>
              <w:rPr>
                <w:rFonts w:ascii="Times New Roman" w:hAnsi="Times New Roman" w:eastAsia="宋体"/>
                <w:b w:val="0"/>
                <w:i w:val="0"/>
                <w:sz w:val="17"/>
              </w:rPr>
              <w:t>L1 基本面层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61B8B9FB">
            <w:pPr>
              <w:spacing w:before="10" w:after="10" w:line="240" w:lineRule="auto"/>
              <w:ind w:firstLine="0"/>
              <w:jc w:val="center"/>
            </w:pPr>
            <w:r>
              <w:rPr>
                <w:rFonts w:ascii="Times New Roman" w:hAnsi="Times New Roman" w:eastAsia="宋体"/>
                <w:b w:val="0"/>
                <w:i w:val="0"/>
                <w:sz w:val="17"/>
              </w:rPr>
              <w:t>基本面边界</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2EBB32CD">
            <w:pPr>
              <w:spacing w:before="10" w:after="10" w:line="240" w:lineRule="auto"/>
              <w:ind w:firstLine="0"/>
              <w:jc w:val="left"/>
            </w:pPr>
            <w:r>
              <w:rPr>
                <w:rFonts w:ascii="Times New Roman" w:hAnsi="Times New Roman" w:eastAsia="宋体"/>
                <w:b w:val="0"/>
                <w:i w:val="0"/>
                <w:sz w:val="17"/>
              </w:rPr>
              <w:t>任职年限、年龄、规模</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1EAC0C96">
            <w:pPr>
              <w:spacing w:before="10" w:after="10" w:line="240" w:lineRule="auto"/>
              <w:ind w:firstLine="0"/>
              <w:jc w:val="center"/>
            </w:pPr>
            <w:r>
              <w:rPr>
                <w:rFonts w:ascii="Times New Roman" w:hAnsi="Times New Roman" w:eastAsia="宋体"/>
                <w:b w:val="0"/>
                <w:i w:val="0"/>
                <w:sz w:val="17"/>
              </w:rPr>
              <w:t>负（越小越好）</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7331F8AF">
            <w:pPr>
              <w:spacing w:before="10" w:after="10" w:line="240" w:lineRule="auto"/>
              <w:ind w:firstLine="0"/>
              <w:jc w:val="left"/>
            </w:pPr>
            <w:r>
              <w:rPr>
                <w:rFonts w:ascii="Times New Roman" w:hAnsi="Times New Roman" w:eastAsia="宋体"/>
                <w:b w:val="0"/>
                <w:i w:val="0"/>
                <w:sz w:val="17"/>
              </w:rPr>
              <w:t>职业关注激励年轻经理；规模稀释超额收益</w:t>
            </w:r>
          </w:p>
        </w:tc>
      </w:tr>
      <w:tr w14:paraId="0BD1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52450F81">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12746F49">
            <w:pPr>
              <w:spacing w:before="10" w:after="10" w:line="240" w:lineRule="auto"/>
              <w:ind w:firstLine="0"/>
              <w:jc w:val="center"/>
            </w:pPr>
            <w:r>
              <w:rPr>
                <w:rFonts w:ascii="Times New Roman" w:hAnsi="Times New Roman" w:eastAsia="宋体"/>
                <w:b w:val="0"/>
                <w:i w:val="0"/>
                <w:sz w:val="17"/>
              </w:rPr>
              <w:t>风险态度</w:t>
            </w:r>
          </w:p>
        </w:tc>
        <w:tc>
          <w:tcPr>
            <w:tcW w:w="2494" w:type="dxa"/>
            <w:tcBorders>
              <w:top w:val="nil"/>
              <w:left w:val="nil"/>
              <w:bottom w:val="nil"/>
              <w:right w:val="nil"/>
            </w:tcBorders>
            <w:tcMar>
              <w:top w:w="20" w:type="dxa"/>
              <w:left w:w="45" w:type="dxa"/>
              <w:bottom w:w="20" w:type="dxa"/>
              <w:right w:w="45" w:type="dxa"/>
            </w:tcMar>
            <w:vAlign w:val="center"/>
          </w:tcPr>
          <w:p w14:paraId="5C0B61D5">
            <w:pPr>
              <w:spacing w:before="10" w:after="10" w:line="240" w:lineRule="auto"/>
              <w:ind w:firstLine="0"/>
              <w:jc w:val="left"/>
            </w:pPr>
            <w:r>
              <w:rPr>
                <w:rFonts w:ascii="Times New Roman" w:hAnsi="Times New Roman" w:eastAsia="宋体"/>
                <w:b w:val="0"/>
                <w:i w:val="0"/>
                <w:sz w:val="17"/>
              </w:rPr>
              <w:t>风险偏好不对称 risk_asym</w:t>
            </w:r>
          </w:p>
        </w:tc>
        <w:tc>
          <w:tcPr>
            <w:tcW w:w="1474" w:type="dxa"/>
            <w:tcBorders>
              <w:top w:val="nil"/>
              <w:left w:val="nil"/>
              <w:bottom w:val="nil"/>
              <w:right w:val="nil"/>
            </w:tcBorders>
            <w:tcMar>
              <w:top w:w="20" w:type="dxa"/>
              <w:left w:w="45" w:type="dxa"/>
              <w:bottom w:w="20" w:type="dxa"/>
              <w:right w:w="45" w:type="dxa"/>
            </w:tcMar>
            <w:vAlign w:val="center"/>
          </w:tcPr>
          <w:p w14:paraId="74D1EBB5">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03AC56ED">
            <w:pPr>
              <w:spacing w:before="10" w:after="10" w:line="240" w:lineRule="auto"/>
              <w:ind w:firstLine="0"/>
              <w:jc w:val="left"/>
            </w:pPr>
            <w:r>
              <w:rPr>
                <w:rFonts w:ascii="Times New Roman" w:hAnsi="Times New Roman" w:eastAsia="宋体"/>
                <w:b w:val="0"/>
                <w:i w:val="0"/>
                <w:sz w:val="17"/>
              </w:rPr>
              <w:t>盈时进攻、亏时防守体现情境适应与防守纪律</w:t>
            </w:r>
          </w:p>
        </w:tc>
      </w:tr>
      <w:tr w14:paraId="1A4D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10AC5C8B">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413CFBA6">
            <w:pPr>
              <w:spacing w:before="10" w:after="10" w:line="240" w:lineRule="auto"/>
              <w:ind w:firstLine="0"/>
              <w:jc w:val="center"/>
            </w:pPr>
            <w:r>
              <w:rPr>
                <w:rFonts w:ascii="Times New Roman" w:hAnsi="Times New Roman" w:eastAsia="宋体"/>
                <w:b w:val="0"/>
                <w:i w:val="0"/>
                <w:sz w:val="17"/>
              </w:rPr>
              <w:t>参考点偏误</w:t>
            </w:r>
          </w:p>
        </w:tc>
        <w:tc>
          <w:tcPr>
            <w:tcW w:w="2494" w:type="dxa"/>
            <w:tcBorders>
              <w:top w:val="nil"/>
              <w:left w:val="nil"/>
              <w:bottom w:val="nil"/>
              <w:right w:val="nil"/>
            </w:tcBorders>
            <w:tcMar>
              <w:top w:w="20" w:type="dxa"/>
              <w:left w:w="45" w:type="dxa"/>
              <w:bottom w:w="20" w:type="dxa"/>
              <w:right w:w="45" w:type="dxa"/>
            </w:tcMar>
            <w:vAlign w:val="center"/>
          </w:tcPr>
          <w:p w14:paraId="23A7B84A">
            <w:pPr>
              <w:spacing w:before="10" w:after="10" w:line="240" w:lineRule="auto"/>
              <w:ind w:firstLine="0"/>
              <w:jc w:val="left"/>
            </w:pPr>
            <w:r>
              <w:rPr>
                <w:rFonts w:ascii="Times New Roman" w:hAnsi="Times New Roman" w:eastAsia="宋体"/>
                <w:b w:val="0"/>
                <w:i w:val="0"/>
                <w:sz w:val="17"/>
              </w:rPr>
              <w:t>处置效应 de</w:t>
            </w:r>
          </w:p>
        </w:tc>
        <w:tc>
          <w:tcPr>
            <w:tcW w:w="1474" w:type="dxa"/>
            <w:tcBorders>
              <w:top w:val="nil"/>
              <w:left w:val="nil"/>
              <w:bottom w:val="nil"/>
              <w:right w:val="nil"/>
            </w:tcBorders>
            <w:tcMar>
              <w:top w:w="20" w:type="dxa"/>
              <w:left w:w="45" w:type="dxa"/>
              <w:bottom w:w="20" w:type="dxa"/>
              <w:right w:w="45" w:type="dxa"/>
            </w:tcMar>
            <w:vAlign w:val="center"/>
          </w:tcPr>
          <w:p w14:paraId="651E7568">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28646FB8">
            <w:pPr>
              <w:spacing w:before="10" w:after="10" w:line="240" w:lineRule="auto"/>
              <w:ind w:firstLine="0"/>
              <w:jc w:val="left"/>
            </w:pPr>
            <w:r>
              <w:rPr>
                <w:rFonts w:ascii="Times New Roman" w:hAnsi="Times New Roman" w:eastAsia="宋体"/>
                <w:b w:val="0"/>
                <w:i w:val="0"/>
                <w:sz w:val="17"/>
              </w:rPr>
              <w:t>售盈持亏、赚点就跑死扛亏损损害长期收益</w:t>
            </w:r>
          </w:p>
        </w:tc>
      </w:tr>
      <w:tr w14:paraId="45426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39DD8F83">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55FF7C47">
            <w:pPr>
              <w:spacing w:before="10" w:after="10" w:line="240" w:lineRule="auto"/>
              <w:ind w:firstLine="0"/>
              <w:jc w:val="center"/>
            </w:pPr>
            <w:r>
              <w:rPr>
                <w:rFonts w:ascii="Times New Roman" w:hAnsi="Times New Roman" w:eastAsia="宋体"/>
                <w:b w:val="0"/>
                <w:i w:val="0"/>
                <w:sz w:val="17"/>
              </w:rPr>
              <w:t>过度自信</w:t>
            </w:r>
          </w:p>
        </w:tc>
        <w:tc>
          <w:tcPr>
            <w:tcW w:w="2494" w:type="dxa"/>
            <w:tcBorders>
              <w:top w:val="nil"/>
              <w:left w:val="nil"/>
              <w:bottom w:val="nil"/>
              <w:right w:val="nil"/>
            </w:tcBorders>
            <w:tcMar>
              <w:top w:w="20" w:type="dxa"/>
              <w:left w:w="45" w:type="dxa"/>
              <w:bottom w:w="20" w:type="dxa"/>
              <w:right w:w="45" w:type="dxa"/>
            </w:tcMar>
            <w:vAlign w:val="center"/>
          </w:tcPr>
          <w:p w14:paraId="0D0E8F75">
            <w:pPr>
              <w:spacing w:before="10" w:after="10" w:line="240" w:lineRule="auto"/>
              <w:ind w:firstLine="0"/>
              <w:jc w:val="left"/>
            </w:pPr>
            <w:r>
              <w:rPr>
                <w:rFonts w:ascii="Times New Roman" w:hAnsi="Times New Roman" w:eastAsia="宋体"/>
                <w:b w:val="0"/>
                <w:i w:val="0"/>
                <w:sz w:val="17"/>
              </w:rPr>
              <w:t>过度自信 oc_conf</w:t>
            </w:r>
          </w:p>
        </w:tc>
        <w:tc>
          <w:tcPr>
            <w:tcW w:w="1474" w:type="dxa"/>
            <w:tcBorders>
              <w:top w:val="nil"/>
              <w:left w:val="nil"/>
              <w:bottom w:val="nil"/>
              <w:right w:val="nil"/>
            </w:tcBorders>
            <w:tcMar>
              <w:top w:w="20" w:type="dxa"/>
              <w:left w:w="45" w:type="dxa"/>
              <w:bottom w:w="20" w:type="dxa"/>
              <w:right w:w="45" w:type="dxa"/>
            </w:tcMar>
            <w:vAlign w:val="center"/>
          </w:tcPr>
          <w:p w14:paraId="0711DEAC">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25CC5074">
            <w:pPr>
              <w:spacing w:before="10" w:after="10" w:line="240" w:lineRule="auto"/>
              <w:ind w:firstLine="0"/>
              <w:jc w:val="left"/>
            </w:pPr>
            <w:r>
              <w:rPr>
                <w:rFonts w:ascii="Times New Roman" w:hAnsi="Times New Roman" w:eastAsia="宋体"/>
                <w:b w:val="0"/>
                <w:i w:val="0"/>
                <w:sz w:val="17"/>
              </w:rPr>
              <w:t>盈利后自负引发过度交易侵蚀超额收益</w:t>
            </w:r>
          </w:p>
        </w:tc>
      </w:tr>
      <w:tr w14:paraId="3C3F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066FCC2E">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0BAE725B">
            <w:pPr>
              <w:spacing w:before="10" w:after="10" w:line="240" w:lineRule="auto"/>
              <w:ind w:firstLine="0"/>
              <w:jc w:val="center"/>
            </w:pPr>
            <w:r>
              <w:rPr>
                <w:rFonts w:ascii="Times New Roman" w:hAnsi="Times New Roman" w:eastAsia="宋体"/>
                <w:b w:val="0"/>
                <w:i w:val="0"/>
                <w:sz w:val="17"/>
              </w:rPr>
              <w:t>参考点偏误</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0DB76E5F">
            <w:pPr>
              <w:spacing w:before="10" w:after="10" w:line="240" w:lineRule="auto"/>
              <w:ind w:firstLine="0"/>
              <w:jc w:val="left"/>
            </w:pPr>
            <w:r>
              <w:rPr>
                <w:rFonts w:ascii="Times New Roman" w:hAnsi="Times New Roman" w:eastAsia="宋体"/>
                <w:b w:val="0"/>
                <w:i w:val="0"/>
                <w:sz w:val="17"/>
              </w:rPr>
              <w:t>锚定效应 anchor_high</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313CCB21">
            <w:pPr>
              <w:spacing w:before="10" w:after="10" w:line="240" w:lineRule="auto"/>
              <w:ind w:firstLine="0"/>
              <w:jc w:val="center"/>
            </w:pPr>
            <w:r>
              <w:t>预期负/实证正</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56DAE214">
            <w:pPr>
              <w:spacing w:before="10" w:after="10" w:line="240" w:lineRule="auto"/>
              <w:ind w:firstLine="0"/>
              <w:jc w:val="left"/>
            </w:pPr>
            <w:r>
              <w:t>持仓锚定买入高点不肯止损认错损害业绩（实证β=+0.09***为正，见表4；机制待重塑）</w:t>
            </w:r>
          </w:p>
        </w:tc>
      </w:tr>
      <w:tr w14:paraId="776A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40F4916A">
            <w:pPr>
              <w:spacing w:before="10" w:after="10" w:line="240" w:lineRule="auto"/>
              <w:ind w:firstLine="0"/>
              <w:jc w:val="center"/>
            </w:pPr>
            <w:r>
              <w:rPr>
                <w:rFonts w:ascii="Times New Roman" w:hAnsi="Times New Roman" w:eastAsia="宋体"/>
                <w:b w:val="0"/>
                <w:i w:val="0"/>
                <w:sz w:val="17"/>
              </w:rPr>
              <w:t>L3 配置选择层</w:t>
            </w:r>
          </w:p>
        </w:tc>
        <w:tc>
          <w:tcPr>
            <w:tcW w:w="1361" w:type="dxa"/>
            <w:tcBorders>
              <w:top w:val="nil"/>
              <w:left w:val="nil"/>
              <w:bottom w:val="nil"/>
              <w:right w:val="nil"/>
            </w:tcBorders>
            <w:tcMar>
              <w:top w:w="20" w:type="dxa"/>
              <w:left w:w="45" w:type="dxa"/>
              <w:bottom w:w="20" w:type="dxa"/>
              <w:right w:w="45" w:type="dxa"/>
            </w:tcMar>
            <w:vAlign w:val="center"/>
          </w:tcPr>
          <w:p w14:paraId="410DDE78">
            <w:pPr>
              <w:spacing w:before="10" w:after="10" w:line="240" w:lineRule="auto"/>
              <w:ind w:firstLine="0"/>
              <w:jc w:val="center"/>
            </w:pPr>
            <w:r>
              <w:rPr>
                <w:rFonts w:ascii="Times New Roman" w:hAnsi="Times New Roman" w:eastAsia="宋体"/>
                <w:b w:val="0"/>
                <w:i w:val="0"/>
                <w:sz w:val="17"/>
              </w:rPr>
              <w:t>行业配置</w:t>
            </w:r>
          </w:p>
        </w:tc>
        <w:tc>
          <w:tcPr>
            <w:tcW w:w="2494" w:type="dxa"/>
            <w:tcBorders>
              <w:top w:val="nil"/>
              <w:left w:val="nil"/>
              <w:bottom w:val="nil"/>
              <w:right w:val="nil"/>
            </w:tcBorders>
            <w:tcMar>
              <w:top w:w="20" w:type="dxa"/>
              <w:left w:w="45" w:type="dxa"/>
              <w:bottom w:w="20" w:type="dxa"/>
              <w:right w:w="45" w:type="dxa"/>
            </w:tcMar>
            <w:vAlign w:val="center"/>
          </w:tcPr>
          <w:p w14:paraId="5C09EEAB">
            <w:pPr>
              <w:spacing w:before="10" w:after="10" w:line="240" w:lineRule="auto"/>
              <w:ind w:firstLine="0"/>
              <w:jc w:val="left"/>
            </w:pPr>
            <w:r>
              <w:rPr>
                <w:rFonts w:ascii="Times New Roman" w:hAnsi="Times New Roman" w:eastAsia="宋体"/>
                <w:b w:val="0"/>
                <w:i w:val="0"/>
                <w:sz w:val="17"/>
              </w:rPr>
              <w:t>行业集中度 ICI</w:t>
            </w:r>
          </w:p>
        </w:tc>
        <w:tc>
          <w:tcPr>
            <w:tcW w:w="1474" w:type="dxa"/>
            <w:tcBorders>
              <w:top w:val="nil"/>
              <w:left w:val="nil"/>
              <w:bottom w:val="nil"/>
              <w:right w:val="nil"/>
            </w:tcBorders>
            <w:tcMar>
              <w:top w:w="20" w:type="dxa"/>
              <w:left w:w="45" w:type="dxa"/>
              <w:bottom w:w="20" w:type="dxa"/>
              <w:right w:w="45" w:type="dxa"/>
            </w:tcMar>
            <w:vAlign w:val="center"/>
          </w:tcPr>
          <w:p w14:paraId="4771FAFC">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55990A66">
            <w:pPr>
              <w:spacing w:before="10" w:after="10" w:line="240" w:lineRule="auto"/>
              <w:ind w:firstLine="0"/>
              <w:jc w:val="left"/>
            </w:pPr>
            <w:r>
              <w:rPr>
                <w:rFonts w:ascii="Times New Roman" w:hAnsi="Times New Roman" w:eastAsia="宋体"/>
                <w:b w:val="0"/>
                <w:i w:val="0"/>
                <w:sz w:val="17"/>
              </w:rPr>
              <w:t>集中重仓看好行业体现私有信息优势</w:t>
            </w:r>
          </w:p>
        </w:tc>
      </w:tr>
      <w:tr w14:paraId="2850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6A6205DD">
            <w:pPr>
              <w:spacing w:before="10" w:after="10" w:line="240" w:lineRule="auto"/>
              <w:ind w:firstLine="0"/>
              <w:jc w:val="center"/>
            </w:pPr>
            <w:r>
              <w:rPr>
                <w:rFonts w:ascii="Times New Roman" w:hAnsi="Times New Roman" w:eastAsia="宋体"/>
                <w:b w:val="0"/>
                <w:i w:val="0"/>
                <w:sz w:val="17"/>
              </w:rPr>
              <w:t>L3 配置选择层</w:t>
            </w:r>
          </w:p>
        </w:tc>
        <w:tc>
          <w:tcPr>
            <w:tcW w:w="1361" w:type="dxa"/>
            <w:tcBorders>
              <w:top w:val="nil"/>
              <w:left w:val="nil"/>
              <w:bottom w:val="nil"/>
              <w:right w:val="nil"/>
            </w:tcBorders>
            <w:tcMar>
              <w:top w:w="20" w:type="dxa"/>
              <w:left w:w="45" w:type="dxa"/>
              <w:bottom w:w="20" w:type="dxa"/>
              <w:right w:w="45" w:type="dxa"/>
            </w:tcMar>
            <w:vAlign w:val="center"/>
          </w:tcPr>
          <w:p w14:paraId="12278DA4">
            <w:pPr>
              <w:spacing w:before="10" w:after="10" w:line="240" w:lineRule="auto"/>
              <w:ind w:firstLine="0"/>
              <w:jc w:val="center"/>
            </w:pPr>
            <w:r>
              <w:rPr>
                <w:rFonts w:ascii="Times New Roman" w:hAnsi="Times New Roman" w:eastAsia="宋体"/>
                <w:b w:val="0"/>
                <w:i w:val="0"/>
                <w:sz w:val="17"/>
              </w:rPr>
              <w:t>风格稳定</w:t>
            </w:r>
          </w:p>
        </w:tc>
        <w:tc>
          <w:tcPr>
            <w:tcW w:w="2494" w:type="dxa"/>
            <w:tcBorders>
              <w:top w:val="nil"/>
              <w:left w:val="nil"/>
              <w:bottom w:val="nil"/>
              <w:right w:val="nil"/>
            </w:tcBorders>
            <w:tcMar>
              <w:top w:w="20" w:type="dxa"/>
              <w:left w:w="45" w:type="dxa"/>
              <w:bottom w:w="20" w:type="dxa"/>
              <w:right w:w="45" w:type="dxa"/>
            </w:tcMar>
            <w:vAlign w:val="center"/>
          </w:tcPr>
          <w:p w14:paraId="4BF479FC">
            <w:pPr>
              <w:spacing w:before="10" w:after="10" w:line="240" w:lineRule="auto"/>
              <w:ind w:firstLine="0"/>
              <w:jc w:val="left"/>
            </w:pPr>
            <w:r>
              <w:rPr>
                <w:rFonts w:ascii="Times New Roman" w:hAnsi="Times New Roman" w:eastAsia="宋体"/>
                <w:b w:val="0"/>
                <w:i w:val="0"/>
                <w:sz w:val="17"/>
              </w:rPr>
              <w:t>行业风格漂移 ISDI</w:t>
            </w:r>
          </w:p>
        </w:tc>
        <w:tc>
          <w:tcPr>
            <w:tcW w:w="1474" w:type="dxa"/>
            <w:tcBorders>
              <w:top w:val="nil"/>
              <w:left w:val="nil"/>
              <w:bottom w:val="nil"/>
              <w:right w:val="nil"/>
            </w:tcBorders>
            <w:tcMar>
              <w:top w:w="20" w:type="dxa"/>
              <w:left w:w="45" w:type="dxa"/>
              <w:bottom w:w="20" w:type="dxa"/>
              <w:right w:w="45" w:type="dxa"/>
            </w:tcMar>
            <w:vAlign w:val="center"/>
          </w:tcPr>
          <w:p w14:paraId="33025CA1">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7F904C3B">
            <w:pPr>
              <w:spacing w:before="10" w:after="10" w:line="240" w:lineRule="auto"/>
              <w:ind w:firstLine="0"/>
              <w:jc w:val="left"/>
            </w:pPr>
            <w:r>
              <w:rPr>
                <w:rFonts w:ascii="Times New Roman" w:hAnsi="Times New Roman" w:eastAsia="宋体"/>
                <w:b w:val="0"/>
                <w:i w:val="0"/>
                <w:sz w:val="17"/>
              </w:rPr>
              <w:t>行业风格频繁横跳损害长期业绩</w:t>
            </w:r>
          </w:p>
        </w:tc>
      </w:tr>
      <w:tr w14:paraId="08D2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0D01DDCF">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4BBDA729">
            <w:pPr>
              <w:spacing w:before="10" w:after="10" w:line="240" w:lineRule="auto"/>
              <w:ind w:firstLine="0"/>
              <w:jc w:val="center"/>
            </w:pPr>
            <w:r>
              <w:rPr>
                <w:rFonts w:ascii="Times New Roman" w:hAnsi="Times New Roman" w:eastAsia="宋体"/>
                <w:b w:val="0"/>
                <w:i w:val="0"/>
                <w:sz w:val="17"/>
              </w:rPr>
              <w:t>过程应对</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6DEAA4E2">
            <w:pPr>
              <w:spacing w:before="10" w:after="10" w:line="240" w:lineRule="auto"/>
              <w:ind w:firstLine="0"/>
              <w:jc w:val="left"/>
            </w:pPr>
            <w:r>
              <w:rPr>
                <w:rFonts w:ascii="Times New Roman" w:hAnsi="Times New Roman" w:eastAsia="宋体"/>
                <w:b w:val="0"/>
                <w:i w:val="0"/>
                <w:sz w:val="17"/>
              </w:rPr>
              <w:t>调仓幅度 ARG</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60C6A941">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14F51F0D">
            <w:pPr>
              <w:spacing w:before="10" w:after="10" w:line="240" w:lineRule="auto"/>
              <w:ind w:firstLine="0"/>
              <w:jc w:val="left"/>
            </w:pPr>
            <w:r>
              <w:rPr>
                <w:rFonts w:ascii="Times New Roman" w:hAnsi="Times New Roman" w:eastAsia="宋体"/>
                <w:b w:val="0"/>
                <w:i w:val="0"/>
                <w:sz w:val="17"/>
              </w:rPr>
              <w:t>定期披露外的主动调仓预示管理能力</w:t>
            </w:r>
          </w:p>
        </w:tc>
      </w:tr>
      <w:tr w14:paraId="45F4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6E0F3A5E">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nil"/>
              <w:right w:val="nil"/>
            </w:tcBorders>
            <w:tcMar>
              <w:top w:w="20" w:type="dxa"/>
              <w:left w:w="45" w:type="dxa"/>
              <w:bottom w:w="20" w:type="dxa"/>
              <w:right w:w="45" w:type="dxa"/>
            </w:tcMar>
            <w:vAlign w:val="center"/>
          </w:tcPr>
          <w:p w14:paraId="298C6568">
            <w:pPr>
              <w:spacing w:before="10" w:after="10" w:line="240" w:lineRule="auto"/>
              <w:ind w:firstLine="0"/>
              <w:jc w:val="center"/>
            </w:pPr>
            <w:r>
              <w:rPr>
                <w:rFonts w:ascii="Times New Roman" w:hAnsi="Times New Roman" w:eastAsia="宋体"/>
                <w:b w:val="0"/>
                <w:i w:val="0"/>
                <w:sz w:val="17"/>
              </w:rPr>
              <w:t>过程应对</w:t>
            </w:r>
          </w:p>
        </w:tc>
        <w:tc>
          <w:tcPr>
            <w:tcW w:w="2494" w:type="dxa"/>
            <w:tcBorders>
              <w:top w:val="nil"/>
              <w:left w:val="nil"/>
              <w:bottom w:val="nil"/>
              <w:right w:val="nil"/>
            </w:tcBorders>
            <w:tcMar>
              <w:top w:w="20" w:type="dxa"/>
              <w:left w:w="45" w:type="dxa"/>
              <w:bottom w:w="20" w:type="dxa"/>
              <w:right w:w="45" w:type="dxa"/>
            </w:tcMar>
            <w:vAlign w:val="center"/>
          </w:tcPr>
          <w:p w14:paraId="5ED43F17">
            <w:pPr>
              <w:spacing w:before="10" w:after="10" w:line="240" w:lineRule="auto"/>
              <w:ind w:firstLine="0"/>
              <w:jc w:val="left"/>
            </w:pPr>
            <w:r>
              <w:rPr>
                <w:rFonts w:ascii="Times New Roman" w:hAnsi="Times New Roman" w:eastAsia="宋体"/>
                <w:b w:val="0"/>
                <w:i w:val="0"/>
                <w:sz w:val="17"/>
              </w:rPr>
              <w:t>下行保护 timing</w:t>
            </w:r>
          </w:p>
        </w:tc>
        <w:tc>
          <w:tcPr>
            <w:tcW w:w="1474" w:type="dxa"/>
            <w:tcBorders>
              <w:top w:val="nil"/>
              <w:left w:val="nil"/>
              <w:bottom w:val="nil"/>
              <w:right w:val="nil"/>
            </w:tcBorders>
            <w:tcMar>
              <w:top w:w="20" w:type="dxa"/>
              <w:left w:w="45" w:type="dxa"/>
              <w:bottom w:w="20" w:type="dxa"/>
              <w:right w:w="45" w:type="dxa"/>
            </w:tcMar>
            <w:vAlign w:val="center"/>
          </w:tcPr>
          <w:p w14:paraId="61DBAD27">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31F2A108">
            <w:pPr>
              <w:spacing w:before="10" w:after="10" w:line="240" w:lineRule="auto"/>
              <w:ind w:firstLine="0"/>
              <w:jc w:val="left"/>
            </w:pPr>
            <w:r>
              <w:rPr>
                <w:rFonts w:ascii="Times New Roman" w:hAnsi="Times New Roman" w:eastAsia="宋体"/>
                <w:b w:val="0"/>
                <w:i w:val="0"/>
                <w:sz w:val="17"/>
              </w:rPr>
              <w:t>跌市主动收缩风险暴露防范大额回撤</w:t>
            </w:r>
          </w:p>
        </w:tc>
      </w:tr>
      <w:tr w14:paraId="7A631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4BC329FE">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nil"/>
              <w:right w:val="nil"/>
            </w:tcBorders>
            <w:tcMar>
              <w:top w:w="20" w:type="dxa"/>
              <w:left w:w="45" w:type="dxa"/>
              <w:bottom w:w="20" w:type="dxa"/>
              <w:right w:w="45" w:type="dxa"/>
            </w:tcMar>
            <w:vAlign w:val="center"/>
          </w:tcPr>
          <w:p w14:paraId="041240E8">
            <w:pPr>
              <w:spacing w:before="10" w:after="10" w:line="240" w:lineRule="auto"/>
              <w:ind w:firstLine="0"/>
              <w:jc w:val="center"/>
            </w:pPr>
            <w:r>
              <w:rPr>
                <w:rFonts w:ascii="Times New Roman" w:hAnsi="Times New Roman" w:eastAsia="宋体"/>
                <w:b w:val="0"/>
                <w:i w:val="0"/>
                <w:sz w:val="17"/>
              </w:rPr>
              <w:t>转化效率</w:t>
            </w:r>
          </w:p>
        </w:tc>
        <w:tc>
          <w:tcPr>
            <w:tcW w:w="2494" w:type="dxa"/>
            <w:tcBorders>
              <w:top w:val="nil"/>
              <w:left w:val="nil"/>
              <w:bottom w:val="nil"/>
              <w:right w:val="nil"/>
            </w:tcBorders>
            <w:tcMar>
              <w:top w:w="20" w:type="dxa"/>
              <w:left w:w="45" w:type="dxa"/>
              <w:bottom w:w="20" w:type="dxa"/>
              <w:right w:w="45" w:type="dxa"/>
            </w:tcMar>
            <w:vAlign w:val="center"/>
          </w:tcPr>
          <w:p w14:paraId="53A2BC69">
            <w:pPr>
              <w:spacing w:before="10" w:after="10" w:line="240" w:lineRule="auto"/>
              <w:ind w:firstLine="0"/>
              <w:jc w:val="left"/>
            </w:pPr>
            <w:r>
              <w:rPr>
                <w:rFonts w:ascii="Times New Roman" w:hAnsi="Times New Roman" w:eastAsia="宋体"/>
                <w:b w:val="0"/>
                <w:i w:val="0"/>
                <w:sz w:val="17"/>
              </w:rPr>
              <w:t>Sharpe/Sortino/MPPM</w:t>
            </w:r>
          </w:p>
        </w:tc>
        <w:tc>
          <w:tcPr>
            <w:tcW w:w="1474" w:type="dxa"/>
            <w:tcBorders>
              <w:top w:val="nil"/>
              <w:left w:val="nil"/>
              <w:bottom w:val="nil"/>
              <w:right w:val="nil"/>
            </w:tcBorders>
            <w:tcMar>
              <w:top w:w="20" w:type="dxa"/>
              <w:left w:w="45" w:type="dxa"/>
              <w:bottom w:w="20" w:type="dxa"/>
              <w:right w:w="45" w:type="dxa"/>
            </w:tcMar>
            <w:vAlign w:val="center"/>
          </w:tcPr>
          <w:p w14:paraId="1C8DD2AA">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35C6907E">
            <w:pPr>
              <w:spacing w:before="10" w:after="10" w:line="240" w:lineRule="auto"/>
              <w:ind w:firstLine="0"/>
              <w:jc w:val="left"/>
            </w:pPr>
            <w:r>
              <w:rPr>
                <w:rFonts w:ascii="Times New Roman" w:hAnsi="Times New Roman" w:eastAsia="宋体"/>
                <w:b w:val="0"/>
                <w:i w:val="0"/>
                <w:sz w:val="17"/>
              </w:rPr>
              <w:t>单位风险转化为超额收益的质量越高业绩越好</w:t>
            </w:r>
          </w:p>
        </w:tc>
      </w:tr>
      <w:tr w14:paraId="1149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489CE03E">
            <w:pPr>
              <w:spacing w:before="10" w:after="10" w:line="240" w:lineRule="auto"/>
              <w:ind w:firstLine="0"/>
              <w:jc w:val="center"/>
            </w:pPr>
            <w:r>
              <w:rPr>
                <w:rFonts w:ascii="Times New Roman" w:hAnsi="Times New Roman" w:eastAsia="宋体"/>
                <w:b w:val="0"/>
                <w:i w:val="0"/>
                <w:sz w:val="17"/>
              </w:rPr>
              <w:t>L5 交易执行层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53B9DBFE">
            <w:pPr>
              <w:spacing w:before="10" w:after="10" w:line="240" w:lineRule="auto"/>
              <w:ind w:firstLine="0"/>
              <w:jc w:val="center"/>
            </w:pPr>
            <w:r>
              <w:rPr>
                <w:rFonts w:ascii="Times New Roman" w:hAnsi="Times New Roman" w:eastAsia="宋体"/>
                <w:b w:val="0"/>
                <w:i w:val="0"/>
                <w:sz w:val="17"/>
              </w:rPr>
              <w:t>风格偏离</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46643465">
            <w:pPr>
              <w:spacing w:before="10" w:after="10" w:line="240" w:lineRule="auto"/>
              <w:ind w:firstLine="0"/>
              <w:jc w:val="left"/>
            </w:pPr>
            <w:r>
              <w:rPr>
                <w:rFonts w:ascii="Times New Roman" w:hAnsi="Times New Roman" w:eastAsia="宋体"/>
                <w:b w:val="0"/>
                <w:i w:val="0"/>
                <w:sz w:val="17"/>
              </w:rPr>
              <w:t>策略偏离指数 SDI</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2DFB9C05">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31182543">
            <w:pPr>
              <w:spacing w:before="10" w:after="10" w:line="240" w:lineRule="auto"/>
              <w:ind w:firstLine="0"/>
              <w:jc w:val="left"/>
            </w:pPr>
            <w:r>
              <w:rPr>
                <w:rFonts w:ascii="Times New Roman" w:hAnsi="Times New Roman" w:eastAsia="宋体"/>
                <w:b w:val="0"/>
                <w:i w:val="0"/>
                <w:sz w:val="17"/>
              </w:rPr>
              <w:t>组合净值风格漂移偏离既定策略目标</w:t>
            </w:r>
          </w:p>
        </w:tc>
      </w:tr>
      <w:tr w14:paraId="0E3D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000000" w:sz="12" w:space="0"/>
              <w:right w:val="nil"/>
            </w:tcBorders>
            <w:tcMar>
              <w:top w:w="20" w:type="dxa"/>
              <w:left w:w="45" w:type="dxa"/>
              <w:bottom w:w="20" w:type="dxa"/>
              <w:right w:w="45" w:type="dxa"/>
            </w:tcMar>
            <w:vAlign w:val="center"/>
          </w:tcPr>
          <w:p w14:paraId="4BC9B235">
            <w:pPr>
              <w:spacing w:before="10" w:after="10" w:line="240" w:lineRule="auto"/>
              <w:ind w:firstLine="0"/>
              <w:jc w:val="center"/>
            </w:pPr>
            <w:r>
              <w:rPr>
                <w:rFonts w:ascii="Times New Roman" w:hAnsi="Times New Roman" w:eastAsia="宋体"/>
                <w:b w:val="0"/>
                <w:i w:val="0"/>
                <w:sz w:val="17"/>
              </w:rPr>
              <w:t>L5 交易执行层</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25CFEF27">
            <w:pPr>
              <w:spacing w:before="10" w:after="10" w:line="240" w:lineRule="auto"/>
              <w:ind w:firstLine="0"/>
              <w:jc w:val="center"/>
            </w:pPr>
            <w:r>
              <w:rPr>
                <w:rFonts w:ascii="Times New Roman" w:hAnsi="Times New Roman" w:eastAsia="宋体"/>
                <w:b w:val="0"/>
                <w:i w:val="0"/>
                <w:sz w:val="17"/>
              </w:rPr>
              <w:t>交易趋同</w:t>
            </w:r>
          </w:p>
        </w:tc>
        <w:tc>
          <w:tcPr>
            <w:tcW w:w="2494" w:type="dxa"/>
            <w:tcBorders>
              <w:top w:val="nil"/>
              <w:left w:val="nil"/>
              <w:bottom w:val="single" w:color="000000" w:sz="12" w:space="0"/>
              <w:right w:val="nil"/>
            </w:tcBorders>
            <w:tcMar>
              <w:top w:w="20" w:type="dxa"/>
              <w:left w:w="45" w:type="dxa"/>
              <w:bottom w:w="20" w:type="dxa"/>
              <w:right w:w="45" w:type="dxa"/>
            </w:tcMar>
            <w:vAlign w:val="center"/>
          </w:tcPr>
          <w:p w14:paraId="3CAC86A8">
            <w:pPr>
              <w:spacing w:before="10" w:after="10" w:line="240" w:lineRule="auto"/>
              <w:ind w:firstLine="0"/>
              <w:jc w:val="left"/>
            </w:pPr>
            <w:r>
              <w:rPr>
                <w:rFonts w:ascii="Times New Roman" w:hAnsi="Times New Roman" w:eastAsia="宋体"/>
                <w:b w:val="0"/>
                <w:i w:val="0"/>
                <w:sz w:val="17"/>
              </w:rPr>
              <w:t>交易趋同度 lsv</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67E05038">
            <w:pPr>
              <w:spacing w:before="10" w:after="10" w:line="240" w:lineRule="auto"/>
              <w:ind w:firstLine="0"/>
              <w:jc w:val="center"/>
            </w:pPr>
            <w:r>
              <w:rPr>
                <w:rFonts w:ascii="Times New Roman" w:hAnsi="Times New Roman" w:eastAsia="宋体"/>
                <w:b w:val="0"/>
                <w:i w:val="0"/>
                <w:sz w:val="17"/>
              </w:rPr>
              <w:t>经典负/实证正</w:t>
            </w:r>
          </w:p>
        </w:tc>
        <w:tc>
          <w:tcPr>
            <w:tcW w:w="2948" w:type="dxa"/>
            <w:tcBorders>
              <w:top w:val="nil"/>
              <w:left w:val="nil"/>
              <w:bottom w:val="single" w:color="000000" w:sz="12" w:space="0"/>
              <w:right w:val="nil"/>
            </w:tcBorders>
            <w:tcMar>
              <w:top w:w="20" w:type="dxa"/>
              <w:left w:w="45" w:type="dxa"/>
              <w:bottom w:w="20" w:type="dxa"/>
              <w:right w:w="45" w:type="dxa"/>
            </w:tcMar>
            <w:vAlign w:val="center"/>
          </w:tcPr>
          <w:p w14:paraId="2CACFDBA">
            <w:pPr>
              <w:spacing w:before="10" w:after="10" w:line="240" w:lineRule="auto"/>
              <w:ind w:firstLine="0"/>
              <w:jc w:val="left"/>
            </w:pPr>
            <w:r>
              <w:rPr>
                <w:rFonts w:ascii="Times New Roman" w:hAnsi="Times New Roman" w:eastAsia="宋体"/>
                <w:b w:val="0"/>
                <w:i w:val="0"/>
                <w:sz w:val="17"/>
              </w:rPr>
              <w:t>羊群抱团影响定价；机构共识买入具信息含量</w:t>
            </w:r>
          </w:p>
        </w:tc>
      </w:tr>
    </w:tbl>
    <w:p w14:paraId="734DD238">
      <w:pPr>
        <w:spacing w:before="40" w:after="120" w:line="276" w:lineRule="auto"/>
      </w:pPr>
      <w:r>
        <w:rPr>
          <w:rFonts w:ascii="Times New Roman" w:hAnsi="Times New Roman" w:eastAsia="楷体"/>
          <w:b w:val="0"/>
          <w:i w:val="0"/>
          <w:sz w:val="17"/>
        </w:rPr>
        <w:t>注：理论预期来源于行为金融与主动管理经典文献假说；实证方向依实证检验裁决。</w:t>
      </w:r>
    </w:p>
    <w:p w14:paraId="7FF7CD6B">
      <w:pPr>
        <w:spacing w:after="80" w:line="324" w:lineRule="auto"/>
        <w:ind w:firstLine="480"/>
      </w:pPr>
      <w:r>
        <w:t>样本是否足够广泛、有没有“只挑了好年景”？逐年结构来回答（表 3）：自 2006 年以来覆盖完整牛熊周期，2015年后有效基金数稳步扩张（2006–2014年存续基金不足10只、2006–2010年每年仅1只，仅供长历史参照，主横截面不依赖早期稀疏年份）；存续不少于12个季度的362只基金构成横截面回归样本；2015、2018、2022三段下跌与2019–2021结构性上涨均在样本内，结论降低了单一行情依赖。</w:t>
      </w:r>
    </w:p>
    <w:p w14:paraId="33041DEC">
      <w:pPr>
        <w:keepNext/>
        <w:spacing w:before="120" w:after="60" w:line="312" w:lineRule="auto"/>
        <w:jc w:val="center"/>
      </w:pPr>
      <w:r>
        <w:rPr>
          <w:rFonts w:ascii="Times New Roman" w:hAnsi="Times New Roman" w:eastAsia="黑体"/>
          <w:b/>
          <w:i w:val="0"/>
          <w:sz w:val="21"/>
        </w:rPr>
        <w:t>表 3  样本的逐年分布与统计性描述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04B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976D464">
            <w:pPr>
              <w:spacing w:before="10" w:after="10" w:line="240" w:lineRule="auto"/>
              <w:ind w:firstLine="0"/>
              <w:jc w:val="center"/>
            </w:pPr>
            <w:r>
              <w:rPr>
                <w:rFonts w:ascii="Times New Roman" w:hAnsi="Times New Roman" w:eastAsia="宋体"/>
                <w:b/>
                <w:i w:val="0"/>
                <w:sz w:val="17"/>
              </w:rPr>
              <w:t>年份</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F1F989">
            <w:pPr>
              <w:spacing w:before="10" w:after="10" w:line="240" w:lineRule="auto"/>
              <w:ind w:firstLine="0"/>
              <w:jc w:val="center"/>
            </w:pPr>
            <w:r>
              <w:rPr>
                <w:rFonts w:ascii="Times New Roman" w:hAnsi="Times New Roman" w:eastAsia="宋体"/>
                <w:b/>
                <w:i w:val="0"/>
                <w:sz w:val="17"/>
              </w:rPr>
              <w:t>基金数</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0B2BBF">
            <w:pPr>
              <w:spacing w:before="10" w:after="10" w:line="240" w:lineRule="auto"/>
              <w:ind w:firstLine="0"/>
              <w:jc w:val="center"/>
            </w:pPr>
            <w:r>
              <w:rPr>
                <w:rFonts w:ascii="Times New Roman" w:hAnsi="Times New Roman" w:eastAsia="宋体"/>
                <w:b/>
                <w:i w:val="0"/>
                <w:sz w:val="17"/>
              </w:rPr>
              <w:t>平均规模</w:t>
            </w:r>
            <w:r>
              <w:rPr>
                <w:rFonts w:ascii="Times New Roman" w:hAnsi="Times New Roman" w:eastAsia="宋体"/>
                <w:b/>
                <w:i w:val="0"/>
                <w:sz w:val="17"/>
              </w:rPr>
              <w:br w:type="textWrapping"/>
            </w:r>
            <w:r>
              <w:rPr>
                <w:rFonts w:ascii="Times New Roman" w:hAnsi="Times New Roman" w:eastAsia="宋体"/>
                <w:b/>
                <w:i w:val="0"/>
                <w:sz w:val="17"/>
              </w:rPr>
              <w:t>(亿元)</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490F877">
            <w:pPr>
              <w:spacing w:before="10" w:after="10" w:line="240" w:lineRule="auto"/>
              <w:ind w:firstLine="0"/>
              <w:jc w:val="center"/>
            </w:pPr>
            <w:r>
              <w:rPr>
                <w:rFonts w:ascii="Times New Roman" w:hAnsi="Times New Roman" w:eastAsia="宋体"/>
                <w:b/>
                <w:i w:val="0"/>
                <w:sz w:val="17"/>
              </w:rPr>
              <w:t>平均换手率</w:t>
            </w:r>
            <w:r>
              <w:rPr>
                <w:rFonts w:ascii="Times New Roman" w:hAnsi="Times New Roman" w:eastAsia="宋体"/>
                <w:b/>
                <w:i w:val="0"/>
                <w:sz w:val="17"/>
              </w:rPr>
              <w:br w:type="textWrapping"/>
            </w:r>
            <w:r>
              <w:rPr>
                <w:rFonts w:ascii="Times New Roman" w:hAnsi="Times New Roman" w:eastAsia="宋体"/>
                <w:b/>
                <w:i w:val="0"/>
                <w:sz w:val="17"/>
              </w:rPr>
              <w:t>(单边 %)</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851180">
            <w:pPr>
              <w:spacing w:before="10" w:after="10" w:line="240" w:lineRule="auto"/>
              <w:ind w:firstLine="0"/>
              <w:jc w:val="center"/>
            </w:pPr>
            <w:r>
              <w:rPr>
                <w:rFonts w:ascii="Times New Roman" w:hAnsi="Times New Roman" w:eastAsia="宋体"/>
                <w:b/>
                <w:i w:val="0"/>
                <w:sz w:val="17"/>
              </w:rPr>
              <w:t>平均季度收益</w:t>
            </w:r>
            <w:r>
              <w:rPr>
                <w:rFonts w:ascii="Times New Roman" w:hAnsi="Times New Roman" w:eastAsia="宋体"/>
                <w:b/>
                <w:i w:val="0"/>
                <w:sz w:val="17"/>
              </w:rPr>
              <w:br w:type="textWrapping"/>
            </w:r>
            <w:r>
              <w:rPr>
                <w:rFonts w:ascii="Times New Roman" w:hAnsi="Times New Roman" w:eastAsia="宋体"/>
                <w:b/>
                <w:i w:val="0"/>
                <w:sz w:val="17"/>
              </w:rPr>
              <w:t>(%)</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004137E">
            <w:pPr>
              <w:spacing w:before="10" w:after="10" w:line="240" w:lineRule="auto"/>
              <w:ind w:firstLine="0"/>
              <w:jc w:val="center"/>
            </w:pPr>
            <w:r>
              <w:rPr>
                <w:rFonts w:ascii="Times New Roman" w:hAnsi="Times New Roman" w:eastAsia="宋体"/>
                <w:b/>
                <w:i w:val="0"/>
                <w:sz w:val="17"/>
              </w:rPr>
              <w:t>平均超额收益</w:t>
            </w:r>
            <w:r>
              <w:rPr>
                <w:rFonts w:ascii="Times New Roman" w:hAnsi="Times New Roman" w:eastAsia="宋体"/>
                <w:b/>
                <w:i w:val="0"/>
                <w:sz w:val="17"/>
              </w:rPr>
              <w:br w:type="textWrapping"/>
            </w:r>
            <w:r>
              <w:rPr>
                <w:rFonts w:ascii="Times New Roman" w:hAnsi="Times New Roman" w:eastAsia="宋体"/>
                <w:b/>
                <w:i w:val="0"/>
                <w:sz w:val="17"/>
              </w:rPr>
              <w:t>(%)</w:t>
            </w:r>
          </w:p>
        </w:tc>
      </w:tr>
      <w:tr w14:paraId="0135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798EC6E">
            <w:pPr>
              <w:spacing w:before="10" w:after="10" w:line="240" w:lineRule="auto"/>
              <w:ind w:firstLine="0"/>
              <w:jc w:val="center"/>
            </w:pPr>
            <w:r>
              <w:rPr>
                <w:rFonts w:ascii="Times New Roman" w:hAnsi="Times New Roman" w:eastAsia="宋体"/>
                <w:b w:val="0"/>
                <w:i w:val="0"/>
                <w:sz w:val="16"/>
              </w:rPr>
              <w:t>2006</w:t>
            </w:r>
          </w:p>
        </w:tc>
        <w:tc>
          <w:tcPr>
            <w:tcW w:w="1247" w:type="dxa"/>
            <w:tcBorders>
              <w:top w:val="nil"/>
              <w:left w:val="nil"/>
              <w:bottom w:val="nil"/>
              <w:right w:val="nil"/>
            </w:tcBorders>
            <w:tcMar>
              <w:top w:w="20" w:type="dxa"/>
              <w:left w:w="45" w:type="dxa"/>
              <w:bottom w:w="20" w:type="dxa"/>
              <w:right w:w="45" w:type="dxa"/>
            </w:tcMar>
            <w:vAlign w:val="center"/>
          </w:tcPr>
          <w:p w14:paraId="21452632">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2B290CF8">
            <w:pPr>
              <w:spacing w:before="10" w:after="10" w:line="240" w:lineRule="auto"/>
              <w:ind w:firstLine="0"/>
              <w:jc w:val="center"/>
            </w:pPr>
            <w:r>
              <w:rPr>
                <w:rFonts w:ascii="Times New Roman" w:hAnsi="Times New Roman" w:eastAsia="宋体"/>
                <w:b w:val="0"/>
                <w:i w:val="0"/>
                <w:sz w:val="16"/>
              </w:rPr>
              <w:t>73.7</w:t>
            </w:r>
          </w:p>
        </w:tc>
        <w:tc>
          <w:tcPr>
            <w:tcW w:w="1814" w:type="dxa"/>
            <w:tcBorders>
              <w:top w:val="nil"/>
              <w:left w:val="nil"/>
              <w:bottom w:val="nil"/>
              <w:right w:val="nil"/>
            </w:tcBorders>
            <w:tcMar>
              <w:top w:w="20" w:type="dxa"/>
              <w:left w:w="45" w:type="dxa"/>
              <w:bottom w:w="20" w:type="dxa"/>
              <w:right w:w="45" w:type="dxa"/>
            </w:tcMar>
            <w:vAlign w:val="center"/>
          </w:tcPr>
          <w:p w14:paraId="34139F9F">
            <w:pPr>
              <w:spacing w:before="10" w:after="10" w:line="240" w:lineRule="auto"/>
              <w:ind w:firstLine="0"/>
              <w:jc w:val="center"/>
            </w:pPr>
            <w:r>
              <w:rPr>
                <w:rFonts w:ascii="Times New Roman" w:hAnsi="Times New Roman" w:eastAsia="宋体"/>
                <w:b w:val="0"/>
                <w:i w:val="0"/>
                <w:sz w:val="16"/>
              </w:rPr>
              <w:t>190</w:t>
            </w:r>
          </w:p>
        </w:tc>
        <w:tc>
          <w:tcPr>
            <w:tcW w:w="1814" w:type="dxa"/>
            <w:tcBorders>
              <w:top w:val="nil"/>
              <w:left w:val="nil"/>
              <w:bottom w:val="nil"/>
              <w:right w:val="nil"/>
            </w:tcBorders>
            <w:tcMar>
              <w:top w:w="20" w:type="dxa"/>
              <w:left w:w="45" w:type="dxa"/>
              <w:bottom w:w="20" w:type="dxa"/>
              <w:right w:w="45" w:type="dxa"/>
            </w:tcMar>
            <w:vAlign w:val="center"/>
          </w:tcPr>
          <w:p w14:paraId="48B7CFFE">
            <w:pPr>
              <w:spacing w:before="10" w:after="10" w:line="240" w:lineRule="auto"/>
              <w:ind w:firstLine="0"/>
              <w:jc w:val="center"/>
            </w:pPr>
            <w:r>
              <w:rPr>
                <w:rFonts w:ascii="Times New Roman" w:hAnsi="Times New Roman" w:eastAsia="宋体"/>
                <w:b w:val="0"/>
                <w:i w:val="0"/>
                <w:sz w:val="16"/>
              </w:rPr>
              <w:t>+22.51</w:t>
            </w:r>
          </w:p>
        </w:tc>
        <w:tc>
          <w:tcPr>
            <w:tcW w:w="1814" w:type="dxa"/>
            <w:tcBorders>
              <w:top w:val="nil"/>
              <w:left w:val="nil"/>
              <w:bottom w:val="nil"/>
              <w:right w:val="nil"/>
            </w:tcBorders>
            <w:tcMar>
              <w:top w:w="20" w:type="dxa"/>
              <w:left w:w="45" w:type="dxa"/>
              <w:bottom w:w="20" w:type="dxa"/>
              <w:right w:w="45" w:type="dxa"/>
            </w:tcMar>
            <w:vAlign w:val="center"/>
          </w:tcPr>
          <w:p w14:paraId="1C10288D">
            <w:pPr>
              <w:spacing w:before="10" w:after="10" w:line="240" w:lineRule="auto"/>
              <w:ind w:firstLine="0"/>
              <w:jc w:val="center"/>
            </w:pPr>
            <w:r>
              <w:rPr>
                <w:rFonts w:ascii="Times New Roman" w:hAnsi="Times New Roman" w:eastAsia="宋体"/>
                <w:b w:val="0"/>
                <w:i w:val="0"/>
                <w:sz w:val="16"/>
              </w:rPr>
              <w:t>+22.26</w:t>
            </w:r>
          </w:p>
        </w:tc>
      </w:tr>
      <w:tr w14:paraId="67B1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EDE2239">
            <w:pPr>
              <w:spacing w:before="10" w:after="10" w:line="240" w:lineRule="auto"/>
              <w:ind w:firstLine="0"/>
              <w:jc w:val="center"/>
            </w:pPr>
            <w:r>
              <w:rPr>
                <w:rFonts w:ascii="Times New Roman" w:hAnsi="Times New Roman" w:eastAsia="宋体"/>
                <w:b w:val="0"/>
                <w:i w:val="0"/>
                <w:sz w:val="16"/>
              </w:rPr>
              <w:t>2007</w:t>
            </w:r>
          </w:p>
        </w:tc>
        <w:tc>
          <w:tcPr>
            <w:tcW w:w="1247" w:type="dxa"/>
            <w:tcBorders>
              <w:top w:val="nil"/>
              <w:left w:val="nil"/>
              <w:bottom w:val="nil"/>
              <w:right w:val="nil"/>
            </w:tcBorders>
            <w:tcMar>
              <w:top w:w="20" w:type="dxa"/>
              <w:left w:w="45" w:type="dxa"/>
              <w:bottom w:w="20" w:type="dxa"/>
              <w:right w:w="45" w:type="dxa"/>
            </w:tcMar>
            <w:vAlign w:val="center"/>
          </w:tcPr>
          <w:p w14:paraId="2E4F8308">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411DF490">
            <w:pPr>
              <w:spacing w:before="10" w:after="10" w:line="240" w:lineRule="auto"/>
              <w:ind w:firstLine="0"/>
              <w:jc w:val="center"/>
            </w:pPr>
            <w:r>
              <w:rPr>
                <w:rFonts w:ascii="Times New Roman" w:hAnsi="Times New Roman" w:eastAsia="宋体"/>
                <w:b w:val="0"/>
                <w:i w:val="0"/>
                <w:sz w:val="16"/>
              </w:rPr>
              <w:t>91.4</w:t>
            </w:r>
          </w:p>
        </w:tc>
        <w:tc>
          <w:tcPr>
            <w:tcW w:w="1814" w:type="dxa"/>
            <w:tcBorders>
              <w:top w:val="nil"/>
              <w:left w:val="nil"/>
              <w:bottom w:val="nil"/>
              <w:right w:val="nil"/>
            </w:tcBorders>
            <w:tcMar>
              <w:top w:w="20" w:type="dxa"/>
              <w:left w:w="45" w:type="dxa"/>
              <w:bottom w:w="20" w:type="dxa"/>
              <w:right w:w="45" w:type="dxa"/>
            </w:tcMar>
            <w:vAlign w:val="center"/>
          </w:tcPr>
          <w:p w14:paraId="3900F053">
            <w:pPr>
              <w:spacing w:before="10" w:after="10" w:line="240" w:lineRule="auto"/>
              <w:ind w:firstLine="0"/>
              <w:jc w:val="center"/>
            </w:pPr>
            <w:r>
              <w:rPr>
                <w:rFonts w:ascii="Times New Roman" w:hAnsi="Times New Roman" w:eastAsia="宋体"/>
                <w:b w:val="0"/>
                <w:i w:val="0"/>
                <w:sz w:val="16"/>
              </w:rPr>
              <w:t>140</w:t>
            </w:r>
          </w:p>
        </w:tc>
        <w:tc>
          <w:tcPr>
            <w:tcW w:w="1814" w:type="dxa"/>
            <w:tcBorders>
              <w:top w:val="nil"/>
              <w:left w:val="nil"/>
              <w:bottom w:val="nil"/>
              <w:right w:val="nil"/>
            </w:tcBorders>
            <w:tcMar>
              <w:top w:w="20" w:type="dxa"/>
              <w:left w:w="45" w:type="dxa"/>
              <w:bottom w:w="20" w:type="dxa"/>
              <w:right w:w="45" w:type="dxa"/>
            </w:tcMar>
            <w:vAlign w:val="center"/>
          </w:tcPr>
          <w:p w14:paraId="651EF79F">
            <w:pPr>
              <w:spacing w:before="10" w:after="10" w:line="240" w:lineRule="auto"/>
              <w:ind w:firstLine="0"/>
              <w:jc w:val="center"/>
            </w:pPr>
            <w:r>
              <w:rPr>
                <w:rFonts w:ascii="Times New Roman" w:hAnsi="Times New Roman" w:eastAsia="宋体"/>
                <w:b w:val="0"/>
                <w:i w:val="0"/>
                <w:sz w:val="16"/>
              </w:rPr>
              <w:t>+8.32</w:t>
            </w:r>
          </w:p>
        </w:tc>
        <w:tc>
          <w:tcPr>
            <w:tcW w:w="1814" w:type="dxa"/>
            <w:tcBorders>
              <w:top w:val="nil"/>
              <w:left w:val="nil"/>
              <w:bottom w:val="nil"/>
              <w:right w:val="nil"/>
            </w:tcBorders>
            <w:tcMar>
              <w:top w:w="20" w:type="dxa"/>
              <w:left w:w="45" w:type="dxa"/>
              <w:bottom w:w="20" w:type="dxa"/>
              <w:right w:w="45" w:type="dxa"/>
            </w:tcMar>
            <w:vAlign w:val="center"/>
          </w:tcPr>
          <w:p w14:paraId="1207D673">
            <w:pPr>
              <w:spacing w:before="10" w:after="10" w:line="240" w:lineRule="auto"/>
              <w:ind w:firstLine="0"/>
              <w:jc w:val="center"/>
            </w:pPr>
            <w:r>
              <w:rPr>
                <w:rFonts w:ascii="Times New Roman" w:hAnsi="Times New Roman" w:eastAsia="宋体"/>
                <w:b w:val="0"/>
                <w:i w:val="0"/>
                <w:sz w:val="16"/>
              </w:rPr>
              <w:t>+8.07</w:t>
            </w:r>
          </w:p>
        </w:tc>
      </w:tr>
      <w:tr w14:paraId="1466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2C11F28C">
            <w:pPr>
              <w:spacing w:before="10" w:after="10" w:line="240" w:lineRule="auto"/>
              <w:ind w:firstLine="0"/>
              <w:jc w:val="center"/>
            </w:pPr>
            <w:r>
              <w:rPr>
                <w:rFonts w:ascii="Times New Roman" w:hAnsi="Times New Roman" w:eastAsia="宋体"/>
                <w:b w:val="0"/>
                <w:i w:val="0"/>
                <w:sz w:val="16"/>
              </w:rPr>
              <w:t>2008</w:t>
            </w:r>
          </w:p>
        </w:tc>
        <w:tc>
          <w:tcPr>
            <w:tcW w:w="1247" w:type="dxa"/>
            <w:tcBorders>
              <w:top w:val="nil"/>
              <w:left w:val="nil"/>
              <w:bottom w:val="nil"/>
              <w:right w:val="nil"/>
            </w:tcBorders>
            <w:tcMar>
              <w:top w:w="20" w:type="dxa"/>
              <w:left w:w="45" w:type="dxa"/>
              <w:bottom w:w="20" w:type="dxa"/>
              <w:right w:w="45" w:type="dxa"/>
            </w:tcMar>
            <w:vAlign w:val="center"/>
          </w:tcPr>
          <w:p w14:paraId="50A6AA1B">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756C3DF3">
            <w:pPr>
              <w:spacing w:before="10" w:after="10" w:line="240" w:lineRule="auto"/>
              <w:ind w:firstLine="0"/>
              <w:jc w:val="center"/>
            </w:pPr>
            <w:r>
              <w:rPr>
                <w:rFonts w:ascii="Times New Roman" w:hAnsi="Times New Roman" w:eastAsia="宋体"/>
                <w:b w:val="0"/>
                <w:i w:val="0"/>
                <w:sz w:val="16"/>
              </w:rPr>
              <w:t>70.3</w:t>
            </w:r>
          </w:p>
        </w:tc>
        <w:tc>
          <w:tcPr>
            <w:tcW w:w="1814" w:type="dxa"/>
            <w:tcBorders>
              <w:top w:val="nil"/>
              <w:left w:val="nil"/>
              <w:bottom w:val="nil"/>
              <w:right w:val="nil"/>
            </w:tcBorders>
            <w:tcMar>
              <w:top w:w="20" w:type="dxa"/>
              <w:left w:w="45" w:type="dxa"/>
              <w:bottom w:w="20" w:type="dxa"/>
              <w:right w:w="45" w:type="dxa"/>
            </w:tcMar>
            <w:vAlign w:val="center"/>
          </w:tcPr>
          <w:p w14:paraId="4EE2CE58">
            <w:pPr>
              <w:spacing w:before="10" w:after="10" w:line="240" w:lineRule="auto"/>
              <w:ind w:firstLine="0"/>
              <w:jc w:val="center"/>
            </w:pPr>
            <w:r>
              <w:rPr>
                <w:rFonts w:ascii="Times New Roman" w:hAnsi="Times New Roman" w:eastAsia="宋体"/>
                <w:b w:val="0"/>
                <w:i w:val="0"/>
                <w:sz w:val="16"/>
              </w:rPr>
              <w:t>132</w:t>
            </w:r>
          </w:p>
        </w:tc>
        <w:tc>
          <w:tcPr>
            <w:tcW w:w="1814" w:type="dxa"/>
            <w:tcBorders>
              <w:top w:val="nil"/>
              <w:left w:val="nil"/>
              <w:bottom w:val="nil"/>
              <w:right w:val="nil"/>
            </w:tcBorders>
            <w:tcMar>
              <w:top w:w="20" w:type="dxa"/>
              <w:left w:w="45" w:type="dxa"/>
              <w:bottom w:w="20" w:type="dxa"/>
              <w:right w:w="45" w:type="dxa"/>
            </w:tcMar>
            <w:vAlign w:val="center"/>
          </w:tcPr>
          <w:p w14:paraId="39DEF89C">
            <w:pPr>
              <w:spacing w:before="10" w:after="10" w:line="240" w:lineRule="auto"/>
              <w:ind w:firstLine="0"/>
              <w:jc w:val="center"/>
            </w:pPr>
            <w:r>
              <w:rPr>
                <w:rFonts w:ascii="Times New Roman" w:hAnsi="Times New Roman" w:eastAsia="宋体"/>
                <w:b w:val="0"/>
                <w:i w:val="0"/>
                <w:sz w:val="16"/>
              </w:rPr>
              <w:t>-15.05</w:t>
            </w:r>
          </w:p>
        </w:tc>
        <w:tc>
          <w:tcPr>
            <w:tcW w:w="1814" w:type="dxa"/>
            <w:tcBorders>
              <w:top w:val="nil"/>
              <w:left w:val="nil"/>
              <w:bottom w:val="nil"/>
              <w:right w:val="nil"/>
            </w:tcBorders>
            <w:tcMar>
              <w:top w:w="20" w:type="dxa"/>
              <w:left w:w="45" w:type="dxa"/>
              <w:bottom w:w="20" w:type="dxa"/>
              <w:right w:w="45" w:type="dxa"/>
            </w:tcMar>
            <w:vAlign w:val="center"/>
          </w:tcPr>
          <w:p w14:paraId="48E017CE">
            <w:pPr>
              <w:spacing w:before="10" w:after="10" w:line="240" w:lineRule="auto"/>
              <w:ind w:firstLine="0"/>
              <w:jc w:val="center"/>
            </w:pPr>
            <w:r>
              <w:rPr>
                <w:rFonts w:ascii="Times New Roman" w:hAnsi="Times New Roman" w:eastAsia="宋体"/>
                <w:b w:val="0"/>
                <w:i w:val="0"/>
                <w:sz w:val="16"/>
              </w:rPr>
              <w:t>-15.30</w:t>
            </w:r>
          </w:p>
        </w:tc>
      </w:tr>
      <w:tr w14:paraId="790D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4095C7E3">
            <w:pPr>
              <w:spacing w:before="10" w:after="10" w:line="240" w:lineRule="auto"/>
              <w:ind w:firstLine="0"/>
              <w:jc w:val="center"/>
            </w:pPr>
            <w:r>
              <w:rPr>
                <w:rFonts w:ascii="Times New Roman" w:hAnsi="Times New Roman" w:eastAsia="宋体"/>
                <w:b w:val="0"/>
                <w:i w:val="0"/>
                <w:sz w:val="16"/>
              </w:rPr>
              <w:t>2009</w:t>
            </w:r>
          </w:p>
        </w:tc>
        <w:tc>
          <w:tcPr>
            <w:tcW w:w="1247" w:type="dxa"/>
            <w:tcBorders>
              <w:top w:val="nil"/>
              <w:left w:val="nil"/>
              <w:bottom w:val="nil"/>
              <w:right w:val="nil"/>
            </w:tcBorders>
            <w:tcMar>
              <w:top w:w="20" w:type="dxa"/>
              <w:left w:w="45" w:type="dxa"/>
              <w:bottom w:w="20" w:type="dxa"/>
              <w:right w:w="45" w:type="dxa"/>
            </w:tcMar>
            <w:vAlign w:val="center"/>
          </w:tcPr>
          <w:p w14:paraId="197F94AF">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007BDD60">
            <w:pPr>
              <w:spacing w:before="10" w:after="10" w:line="240" w:lineRule="auto"/>
              <w:ind w:firstLine="0"/>
              <w:jc w:val="center"/>
            </w:pPr>
            <w:r>
              <w:rPr>
                <w:rFonts w:ascii="Times New Roman" w:hAnsi="Times New Roman" w:eastAsia="宋体"/>
                <w:b w:val="0"/>
                <w:i w:val="0"/>
                <w:sz w:val="16"/>
              </w:rPr>
              <w:t>66.2</w:t>
            </w:r>
          </w:p>
        </w:tc>
        <w:tc>
          <w:tcPr>
            <w:tcW w:w="1814" w:type="dxa"/>
            <w:tcBorders>
              <w:top w:val="nil"/>
              <w:left w:val="nil"/>
              <w:bottom w:val="nil"/>
              <w:right w:val="nil"/>
            </w:tcBorders>
            <w:tcMar>
              <w:top w:w="20" w:type="dxa"/>
              <w:left w:w="45" w:type="dxa"/>
              <w:bottom w:w="20" w:type="dxa"/>
              <w:right w:w="45" w:type="dxa"/>
            </w:tcMar>
            <w:vAlign w:val="center"/>
          </w:tcPr>
          <w:p w14:paraId="0B5930B7">
            <w:pPr>
              <w:spacing w:before="10" w:after="10" w:line="240" w:lineRule="auto"/>
              <w:ind w:firstLine="0"/>
              <w:jc w:val="center"/>
            </w:pPr>
            <w:r>
              <w:rPr>
                <w:rFonts w:ascii="Times New Roman" w:hAnsi="Times New Roman" w:eastAsia="宋体"/>
                <w:b w:val="0"/>
                <w:i w:val="0"/>
                <w:sz w:val="16"/>
              </w:rPr>
              <w:t>162</w:t>
            </w:r>
          </w:p>
        </w:tc>
        <w:tc>
          <w:tcPr>
            <w:tcW w:w="1814" w:type="dxa"/>
            <w:tcBorders>
              <w:top w:val="nil"/>
              <w:left w:val="nil"/>
              <w:bottom w:val="nil"/>
              <w:right w:val="nil"/>
            </w:tcBorders>
            <w:tcMar>
              <w:top w:w="20" w:type="dxa"/>
              <w:left w:w="45" w:type="dxa"/>
              <w:bottom w:w="20" w:type="dxa"/>
              <w:right w:w="45" w:type="dxa"/>
            </w:tcMar>
            <w:vAlign w:val="center"/>
          </w:tcPr>
          <w:p w14:paraId="29BBBE43">
            <w:pPr>
              <w:spacing w:before="10" w:after="10" w:line="240" w:lineRule="auto"/>
              <w:ind w:firstLine="0"/>
              <w:jc w:val="center"/>
            </w:pPr>
            <w:r>
              <w:rPr>
                <w:rFonts w:ascii="Times New Roman" w:hAnsi="Times New Roman" w:eastAsia="宋体"/>
                <w:b w:val="0"/>
                <w:i w:val="0"/>
                <w:sz w:val="16"/>
              </w:rPr>
              <w:t>+13.19</w:t>
            </w:r>
          </w:p>
        </w:tc>
        <w:tc>
          <w:tcPr>
            <w:tcW w:w="1814" w:type="dxa"/>
            <w:tcBorders>
              <w:top w:val="nil"/>
              <w:left w:val="nil"/>
              <w:bottom w:val="nil"/>
              <w:right w:val="nil"/>
            </w:tcBorders>
            <w:tcMar>
              <w:top w:w="20" w:type="dxa"/>
              <w:left w:w="45" w:type="dxa"/>
              <w:bottom w:w="20" w:type="dxa"/>
              <w:right w:w="45" w:type="dxa"/>
            </w:tcMar>
            <w:vAlign w:val="center"/>
          </w:tcPr>
          <w:p w14:paraId="797D7002">
            <w:pPr>
              <w:spacing w:before="10" w:after="10" w:line="240" w:lineRule="auto"/>
              <w:ind w:firstLine="0"/>
              <w:jc w:val="center"/>
            </w:pPr>
            <w:r>
              <w:rPr>
                <w:rFonts w:ascii="Times New Roman" w:hAnsi="Times New Roman" w:eastAsia="宋体"/>
                <w:b w:val="0"/>
                <w:i w:val="0"/>
                <w:sz w:val="16"/>
              </w:rPr>
              <w:t>+12.94</w:t>
            </w:r>
          </w:p>
        </w:tc>
      </w:tr>
      <w:tr w14:paraId="31D6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647D252">
            <w:pPr>
              <w:spacing w:before="10" w:after="10" w:line="240" w:lineRule="auto"/>
              <w:ind w:firstLine="0"/>
              <w:jc w:val="center"/>
            </w:pPr>
            <w:r>
              <w:rPr>
                <w:rFonts w:ascii="Times New Roman" w:hAnsi="Times New Roman" w:eastAsia="宋体"/>
                <w:b w:val="0"/>
                <w:i w:val="0"/>
                <w:sz w:val="16"/>
              </w:rPr>
              <w:t>2010</w:t>
            </w:r>
          </w:p>
        </w:tc>
        <w:tc>
          <w:tcPr>
            <w:tcW w:w="1247" w:type="dxa"/>
            <w:tcBorders>
              <w:top w:val="nil"/>
              <w:left w:val="nil"/>
              <w:bottom w:val="nil"/>
              <w:right w:val="nil"/>
            </w:tcBorders>
            <w:tcMar>
              <w:top w:w="20" w:type="dxa"/>
              <w:left w:w="45" w:type="dxa"/>
              <w:bottom w:w="20" w:type="dxa"/>
              <w:right w:w="45" w:type="dxa"/>
            </w:tcMar>
            <w:vAlign w:val="center"/>
          </w:tcPr>
          <w:p w14:paraId="603529BA">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7420B4C8">
            <w:pPr>
              <w:spacing w:before="10" w:after="10" w:line="240" w:lineRule="auto"/>
              <w:ind w:firstLine="0"/>
              <w:jc w:val="center"/>
            </w:pPr>
            <w:r>
              <w:rPr>
                <w:rFonts w:ascii="Times New Roman" w:hAnsi="Times New Roman" w:eastAsia="宋体"/>
                <w:b w:val="0"/>
                <w:i w:val="0"/>
                <w:sz w:val="16"/>
              </w:rPr>
              <w:t>56.5</w:t>
            </w:r>
          </w:p>
        </w:tc>
        <w:tc>
          <w:tcPr>
            <w:tcW w:w="1814" w:type="dxa"/>
            <w:tcBorders>
              <w:top w:val="nil"/>
              <w:left w:val="nil"/>
              <w:bottom w:val="nil"/>
              <w:right w:val="nil"/>
            </w:tcBorders>
            <w:tcMar>
              <w:top w:w="20" w:type="dxa"/>
              <w:left w:w="45" w:type="dxa"/>
              <w:bottom w:w="20" w:type="dxa"/>
              <w:right w:w="45" w:type="dxa"/>
            </w:tcMar>
            <w:vAlign w:val="center"/>
          </w:tcPr>
          <w:p w14:paraId="7285868A">
            <w:pPr>
              <w:spacing w:before="10" w:after="10" w:line="240" w:lineRule="auto"/>
              <w:ind w:firstLine="0"/>
              <w:jc w:val="center"/>
            </w:pPr>
            <w:r>
              <w:rPr>
                <w:rFonts w:ascii="Times New Roman" w:hAnsi="Times New Roman" w:eastAsia="宋体"/>
                <w:b w:val="0"/>
                <w:i w:val="0"/>
                <w:sz w:val="16"/>
              </w:rPr>
              <w:t>95</w:t>
            </w:r>
          </w:p>
        </w:tc>
        <w:tc>
          <w:tcPr>
            <w:tcW w:w="1814" w:type="dxa"/>
            <w:tcBorders>
              <w:top w:val="nil"/>
              <w:left w:val="nil"/>
              <w:bottom w:val="nil"/>
              <w:right w:val="nil"/>
            </w:tcBorders>
            <w:tcMar>
              <w:top w:w="20" w:type="dxa"/>
              <w:left w:w="45" w:type="dxa"/>
              <w:bottom w:w="20" w:type="dxa"/>
              <w:right w:w="45" w:type="dxa"/>
            </w:tcMar>
            <w:vAlign w:val="center"/>
          </w:tcPr>
          <w:p w14:paraId="2595A5DD">
            <w:pPr>
              <w:spacing w:before="10" w:after="10" w:line="240" w:lineRule="auto"/>
              <w:ind w:firstLine="0"/>
              <w:jc w:val="center"/>
            </w:pPr>
            <w:r>
              <w:rPr>
                <w:rFonts w:ascii="Times New Roman" w:hAnsi="Times New Roman" w:eastAsia="宋体"/>
                <w:b w:val="0"/>
                <w:i w:val="0"/>
                <w:sz w:val="16"/>
              </w:rPr>
              <w:t>-0.31</w:t>
            </w:r>
          </w:p>
        </w:tc>
        <w:tc>
          <w:tcPr>
            <w:tcW w:w="1814" w:type="dxa"/>
            <w:tcBorders>
              <w:top w:val="nil"/>
              <w:left w:val="nil"/>
              <w:bottom w:val="nil"/>
              <w:right w:val="nil"/>
            </w:tcBorders>
            <w:tcMar>
              <w:top w:w="20" w:type="dxa"/>
              <w:left w:w="45" w:type="dxa"/>
              <w:bottom w:w="20" w:type="dxa"/>
              <w:right w:w="45" w:type="dxa"/>
            </w:tcMar>
            <w:vAlign w:val="center"/>
          </w:tcPr>
          <w:p w14:paraId="10BB9852">
            <w:pPr>
              <w:spacing w:before="10" w:after="10" w:line="240" w:lineRule="auto"/>
              <w:ind w:firstLine="0"/>
              <w:jc w:val="center"/>
            </w:pPr>
            <w:r>
              <w:rPr>
                <w:rFonts w:ascii="Times New Roman" w:hAnsi="Times New Roman" w:eastAsia="宋体"/>
                <w:b w:val="0"/>
                <w:i w:val="0"/>
                <w:sz w:val="16"/>
              </w:rPr>
              <w:t>-0.56</w:t>
            </w:r>
          </w:p>
        </w:tc>
      </w:tr>
      <w:tr w14:paraId="6099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79B4760">
            <w:pPr>
              <w:spacing w:before="10" w:after="10" w:line="240" w:lineRule="auto"/>
              <w:ind w:firstLine="0"/>
              <w:jc w:val="center"/>
            </w:pPr>
            <w:r>
              <w:rPr>
                <w:rFonts w:ascii="Times New Roman" w:hAnsi="Times New Roman" w:eastAsia="宋体"/>
                <w:b w:val="0"/>
                <w:i w:val="0"/>
                <w:sz w:val="16"/>
              </w:rPr>
              <w:t>2011</w:t>
            </w:r>
          </w:p>
        </w:tc>
        <w:tc>
          <w:tcPr>
            <w:tcW w:w="1247" w:type="dxa"/>
            <w:tcBorders>
              <w:top w:val="nil"/>
              <w:left w:val="nil"/>
              <w:bottom w:val="nil"/>
              <w:right w:val="nil"/>
            </w:tcBorders>
            <w:tcMar>
              <w:top w:w="20" w:type="dxa"/>
              <w:left w:w="45" w:type="dxa"/>
              <w:bottom w:w="20" w:type="dxa"/>
              <w:right w:w="45" w:type="dxa"/>
            </w:tcMar>
            <w:vAlign w:val="center"/>
          </w:tcPr>
          <w:p w14:paraId="1D084824">
            <w:pPr>
              <w:spacing w:before="10" w:after="10" w:line="240" w:lineRule="auto"/>
              <w:ind w:firstLine="0"/>
              <w:jc w:val="center"/>
            </w:pPr>
            <w:r>
              <w:rPr>
                <w:rFonts w:ascii="Times New Roman" w:hAnsi="Times New Roman" w:eastAsia="宋体"/>
                <w:b w:val="0"/>
                <w:i w:val="0"/>
                <w:sz w:val="16"/>
              </w:rPr>
              <w:t>2</w:t>
            </w:r>
          </w:p>
        </w:tc>
        <w:tc>
          <w:tcPr>
            <w:tcW w:w="1701" w:type="dxa"/>
            <w:tcBorders>
              <w:top w:val="nil"/>
              <w:left w:val="nil"/>
              <w:bottom w:val="nil"/>
              <w:right w:val="nil"/>
            </w:tcBorders>
            <w:tcMar>
              <w:top w:w="20" w:type="dxa"/>
              <w:left w:w="45" w:type="dxa"/>
              <w:bottom w:w="20" w:type="dxa"/>
              <w:right w:w="45" w:type="dxa"/>
            </w:tcMar>
            <w:vAlign w:val="center"/>
          </w:tcPr>
          <w:p w14:paraId="45BB13B7">
            <w:pPr>
              <w:spacing w:before="10" w:after="10" w:line="240" w:lineRule="auto"/>
              <w:ind w:firstLine="0"/>
              <w:jc w:val="center"/>
            </w:pPr>
            <w:r>
              <w:rPr>
                <w:rFonts w:ascii="Times New Roman" w:hAnsi="Times New Roman" w:eastAsia="宋体"/>
                <w:b w:val="0"/>
                <w:i w:val="0"/>
                <w:sz w:val="16"/>
              </w:rPr>
              <w:t>27.2</w:t>
            </w:r>
          </w:p>
        </w:tc>
        <w:tc>
          <w:tcPr>
            <w:tcW w:w="1814" w:type="dxa"/>
            <w:tcBorders>
              <w:top w:val="nil"/>
              <w:left w:val="nil"/>
              <w:bottom w:val="nil"/>
              <w:right w:val="nil"/>
            </w:tcBorders>
            <w:tcMar>
              <w:top w:w="20" w:type="dxa"/>
              <w:left w:w="45" w:type="dxa"/>
              <w:bottom w:w="20" w:type="dxa"/>
              <w:right w:w="45" w:type="dxa"/>
            </w:tcMar>
            <w:vAlign w:val="center"/>
          </w:tcPr>
          <w:p w14:paraId="398FEF1E">
            <w:pPr>
              <w:spacing w:before="10" w:after="10" w:line="240" w:lineRule="auto"/>
              <w:ind w:firstLine="0"/>
              <w:jc w:val="center"/>
            </w:pPr>
            <w:r>
              <w:rPr>
                <w:rFonts w:ascii="Times New Roman" w:hAnsi="Times New Roman" w:eastAsia="宋体"/>
                <w:b w:val="0"/>
                <w:i w:val="0"/>
                <w:sz w:val="16"/>
              </w:rPr>
              <w:t>177</w:t>
            </w:r>
          </w:p>
        </w:tc>
        <w:tc>
          <w:tcPr>
            <w:tcW w:w="1814" w:type="dxa"/>
            <w:tcBorders>
              <w:top w:val="nil"/>
              <w:left w:val="nil"/>
              <w:bottom w:val="nil"/>
              <w:right w:val="nil"/>
            </w:tcBorders>
            <w:tcMar>
              <w:top w:w="20" w:type="dxa"/>
              <w:left w:w="45" w:type="dxa"/>
              <w:bottom w:w="20" w:type="dxa"/>
              <w:right w:w="45" w:type="dxa"/>
            </w:tcMar>
            <w:vAlign w:val="center"/>
          </w:tcPr>
          <w:p w14:paraId="3F14FB1A">
            <w:pPr>
              <w:spacing w:before="10" w:after="10" w:line="240" w:lineRule="auto"/>
              <w:ind w:firstLine="0"/>
              <w:jc w:val="center"/>
            </w:pPr>
            <w:r>
              <w:rPr>
                <w:rFonts w:ascii="Times New Roman" w:hAnsi="Times New Roman" w:eastAsia="宋体"/>
                <w:b w:val="0"/>
                <w:i w:val="0"/>
                <w:sz w:val="16"/>
              </w:rPr>
              <w:t>-2.59</w:t>
            </w:r>
          </w:p>
        </w:tc>
        <w:tc>
          <w:tcPr>
            <w:tcW w:w="1814" w:type="dxa"/>
            <w:tcBorders>
              <w:top w:val="nil"/>
              <w:left w:val="nil"/>
              <w:bottom w:val="nil"/>
              <w:right w:val="nil"/>
            </w:tcBorders>
            <w:tcMar>
              <w:top w:w="20" w:type="dxa"/>
              <w:left w:w="45" w:type="dxa"/>
              <w:bottom w:w="20" w:type="dxa"/>
              <w:right w:w="45" w:type="dxa"/>
            </w:tcMar>
            <w:vAlign w:val="center"/>
          </w:tcPr>
          <w:p w14:paraId="136D1A0D">
            <w:pPr>
              <w:spacing w:before="10" w:after="10" w:line="240" w:lineRule="auto"/>
              <w:ind w:firstLine="0"/>
              <w:jc w:val="center"/>
            </w:pPr>
            <w:r>
              <w:rPr>
                <w:rFonts w:ascii="Times New Roman" w:hAnsi="Times New Roman" w:eastAsia="宋体"/>
                <w:b w:val="0"/>
                <w:i w:val="0"/>
                <w:sz w:val="16"/>
              </w:rPr>
              <w:t>-2.84</w:t>
            </w:r>
          </w:p>
        </w:tc>
      </w:tr>
      <w:tr w14:paraId="1E08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C7DE2D1">
            <w:pPr>
              <w:spacing w:before="10" w:after="10" w:line="240" w:lineRule="auto"/>
              <w:ind w:firstLine="0"/>
              <w:jc w:val="center"/>
            </w:pPr>
            <w:r>
              <w:rPr>
                <w:rFonts w:ascii="Times New Roman" w:hAnsi="Times New Roman" w:eastAsia="宋体"/>
                <w:b w:val="0"/>
                <w:i w:val="0"/>
                <w:sz w:val="16"/>
              </w:rPr>
              <w:t>2012</w:t>
            </w:r>
          </w:p>
        </w:tc>
        <w:tc>
          <w:tcPr>
            <w:tcW w:w="1247" w:type="dxa"/>
            <w:tcBorders>
              <w:top w:val="nil"/>
              <w:left w:val="nil"/>
              <w:bottom w:val="nil"/>
              <w:right w:val="nil"/>
            </w:tcBorders>
            <w:tcMar>
              <w:top w:w="20" w:type="dxa"/>
              <w:left w:w="45" w:type="dxa"/>
              <w:bottom w:w="20" w:type="dxa"/>
              <w:right w:w="45" w:type="dxa"/>
            </w:tcMar>
            <w:vAlign w:val="center"/>
          </w:tcPr>
          <w:p w14:paraId="45942236">
            <w:pPr>
              <w:spacing w:before="10" w:after="10" w:line="240" w:lineRule="auto"/>
              <w:ind w:firstLine="0"/>
              <w:jc w:val="center"/>
            </w:pPr>
            <w:r>
              <w:rPr>
                <w:rFonts w:ascii="Times New Roman" w:hAnsi="Times New Roman" w:eastAsia="宋体"/>
                <w:b w:val="0"/>
                <w:i w:val="0"/>
                <w:sz w:val="16"/>
              </w:rPr>
              <w:t>3</w:t>
            </w:r>
          </w:p>
        </w:tc>
        <w:tc>
          <w:tcPr>
            <w:tcW w:w="1701" w:type="dxa"/>
            <w:tcBorders>
              <w:top w:val="nil"/>
              <w:left w:val="nil"/>
              <w:bottom w:val="nil"/>
              <w:right w:val="nil"/>
            </w:tcBorders>
            <w:tcMar>
              <w:top w:w="20" w:type="dxa"/>
              <w:left w:w="45" w:type="dxa"/>
              <w:bottom w:w="20" w:type="dxa"/>
              <w:right w:w="45" w:type="dxa"/>
            </w:tcMar>
            <w:vAlign w:val="center"/>
          </w:tcPr>
          <w:p w14:paraId="48B3C016">
            <w:pPr>
              <w:spacing w:before="10" w:after="10" w:line="240" w:lineRule="auto"/>
              <w:ind w:firstLine="0"/>
              <w:jc w:val="center"/>
            </w:pPr>
            <w:r>
              <w:rPr>
                <w:rFonts w:ascii="Times New Roman" w:hAnsi="Times New Roman" w:eastAsia="宋体"/>
                <w:b w:val="0"/>
                <w:i w:val="0"/>
                <w:sz w:val="16"/>
              </w:rPr>
              <w:t>13.9</w:t>
            </w:r>
          </w:p>
        </w:tc>
        <w:tc>
          <w:tcPr>
            <w:tcW w:w="1814" w:type="dxa"/>
            <w:tcBorders>
              <w:top w:val="nil"/>
              <w:left w:val="nil"/>
              <w:bottom w:val="nil"/>
              <w:right w:val="nil"/>
            </w:tcBorders>
            <w:tcMar>
              <w:top w:w="20" w:type="dxa"/>
              <w:left w:w="45" w:type="dxa"/>
              <w:bottom w:w="20" w:type="dxa"/>
              <w:right w:w="45" w:type="dxa"/>
            </w:tcMar>
            <w:vAlign w:val="center"/>
          </w:tcPr>
          <w:p w14:paraId="4906FFC8">
            <w:pPr>
              <w:spacing w:before="10" w:after="10" w:line="240" w:lineRule="auto"/>
              <w:ind w:firstLine="0"/>
              <w:jc w:val="center"/>
            </w:pPr>
            <w:r>
              <w:rPr>
                <w:rFonts w:ascii="Times New Roman" w:hAnsi="Times New Roman" w:eastAsia="宋体"/>
                <w:b w:val="0"/>
                <w:i w:val="0"/>
                <w:sz w:val="16"/>
              </w:rPr>
              <w:t>354</w:t>
            </w:r>
          </w:p>
        </w:tc>
        <w:tc>
          <w:tcPr>
            <w:tcW w:w="1814" w:type="dxa"/>
            <w:tcBorders>
              <w:top w:val="nil"/>
              <w:left w:val="nil"/>
              <w:bottom w:val="nil"/>
              <w:right w:val="nil"/>
            </w:tcBorders>
            <w:tcMar>
              <w:top w:w="20" w:type="dxa"/>
              <w:left w:w="45" w:type="dxa"/>
              <w:bottom w:w="20" w:type="dxa"/>
              <w:right w:w="45" w:type="dxa"/>
            </w:tcMar>
            <w:vAlign w:val="center"/>
          </w:tcPr>
          <w:p w14:paraId="3A1F8435">
            <w:pPr>
              <w:spacing w:before="10" w:after="10" w:line="240" w:lineRule="auto"/>
              <w:ind w:firstLine="0"/>
              <w:jc w:val="center"/>
            </w:pPr>
            <w:r>
              <w:rPr>
                <w:rFonts w:ascii="Times New Roman" w:hAnsi="Times New Roman" w:eastAsia="宋体"/>
                <w:b w:val="0"/>
                <w:i w:val="0"/>
                <w:sz w:val="16"/>
              </w:rPr>
              <w:t>+0.09</w:t>
            </w:r>
          </w:p>
        </w:tc>
        <w:tc>
          <w:tcPr>
            <w:tcW w:w="1814" w:type="dxa"/>
            <w:tcBorders>
              <w:top w:val="nil"/>
              <w:left w:val="nil"/>
              <w:bottom w:val="nil"/>
              <w:right w:val="nil"/>
            </w:tcBorders>
            <w:tcMar>
              <w:top w:w="20" w:type="dxa"/>
              <w:left w:w="45" w:type="dxa"/>
              <w:bottom w:w="20" w:type="dxa"/>
              <w:right w:w="45" w:type="dxa"/>
            </w:tcMar>
            <w:vAlign w:val="center"/>
          </w:tcPr>
          <w:p w14:paraId="0E5338DE">
            <w:pPr>
              <w:spacing w:before="10" w:after="10" w:line="240" w:lineRule="auto"/>
              <w:ind w:firstLine="0"/>
              <w:jc w:val="center"/>
            </w:pPr>
            <w:r>
              <w:rPr>
                <w:rFonts w:ascii="Times New Roman" w:hAnsi="Times New Roman" w:eastAsia="宋体"/>
                <w:b w:val="0"/>
                <w:i w:val="0"/>
                <w:sz w:val="16"/>
              </w:rPr>
              <w:t>-0.16</w:t>
            </w:r>
          </w:p>
        </w:tc>
      </w:tr>
      <w:tr w14:paraId="10F1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33A1A375">
            <w:pPr>
              <w:spacing w:before="10" w:after="10" w:line="240" w:lineRule="auto"/>
              <w:ind w:firstLine="0"/>
              <w:jc w:val="center"/>
            </w:pPr>
            <w:r>
              <w:rPr>
                <w:rFonts w:ascii="Times New Roman" w:hAnsi="Times New Roman" w:eastAsia="宋体"/>
                <w:b w:val="0"/>
                <w:i w:val="0"/>
                <w:sz w:val="16"/>
              </w:rPr>
              <w:t>2013</w:t>
            </w:r>
          </w:p>
        </w:tc>
        <w:tc>
          <w:tcPr>
            <w:tcW w:w="1247" w:type="dxa"/>
            <w:tcBorders>
              <w:top w:val="nil"/>
              <w:left w:val="nil"/>
              <w:bottom w:val="nil"/>
              <w:right w:val="nil"/>
            </w:tcBorders>
            <w:tcMar>
              <w:top w:w="20" w:type="dxa"/>
              <w:left w:w="45" w:type="dxa"/>
              <w:bottom w:w="20" w:type="dxa"/>
              <w:right w:w="45" w:type="dxa"/>
            </w:tcMar>
            <w:vAlign w:val="center"/>
          </w:tcPr>
          <w:p w14:paraId="2A4B0D13">
            <w:pPr>
              <w:spacing w:before="10" w:after="10" w:line="240" w:lineRule="auto"/>
              <w:ind w:firstLine="0"/>
              <w:jc w:val="center"/>
            </w:pPr>
            <w:r>
              <w:rPr>
                <w:rFonts w:ascii="Times New Roman" w:hAnsi="Times New Roman" w:eastAsia="宋体"/>
                <w:b w:val="0"/>
                <w:i w:val="0"/>
                <w:sz w:val="16"/>
              </w:rPr>
              <w:t>6</w:t>
            </w:r>
          </w:p>
        </w:tc>
        <w:tc>
          <w:tcPr>
            <w:tcW w:w="1701" w:type="dxa"/>
            <w:tcBorders>
              <w:top w:val="nil"/>
              <w:left w:val="nil"/>
              <w:bottom w:val="nil"/>
              <w:right w:val="nil"/>
            </w:tcBorders>
            <w:tcMar>
              <w:top w:w="20" w:type="dxa"/>
              <w:left w:w="45" w:type="dxa"/>
              <w:bottom w:w="20" w:type="dxa"/>
              <w:right w:w="45" w:type="dxa"/>
            </w:tcMar>
            <w:vAlign w:val="center"/>
          </w:tcPr>
          <w:p w14:paraId="455AD908">
            <w:pPr>
              <w:spacing w:before="10" w:after="10" w:line="240" w:lineRule="auto"/>
              <w:ind w:firstLine="0"/>
              <w:jc w:val="center"/>
            </w:pPr>
            <w:r>
              <w:rPr>
                <w:rFonts w:ascii="Times New Roman" w:hAnsi="Times New Roman" w:eastAsia="宋体"/>
                <w:b w:val="0"/>
                <w:i w:val="0"/>
                <w:sz w:val="16"/>
              </w:rPr>
              <w:t>11.9</w:t>
            </w:r>
          </w:p>
        </w:tc>
        <w:tc>
          <w:tcPr>
            <w:tcW w:w="1814" w:type="dxa"/>
            <w:tcBorders>
              <w:top w:val="nil"/>
              <w:left w:val="nil"/>
              <w:bottom w:val="nil"/>
              <w:right w:val="nil"/>
            </w:tcBorders>
            <w:tcMar>
              <w:top w:w="20" w:type="dxa"/>
              <w:left w:w="45" w:type="dxa"/>
              <w:bottom w:w="20" w:type="dxa"/>
              <w:right w:w="45" w:type="dxa"/>
            </w:tcMar>
            <w:vAlign w:val="center"/>
          </w:tcPr>
          <w:p w14:paraId="4E1CFC08">
            <w:pPr>
              <w:spacing w:before="10" w:after="10" w:line="240" w:lineRule="auto"/>
              <w:ind w:firstLine="0"/>
              <w:jc w:val="center"/>
            </w:pPr>
            <w:r>
              <w:rPr>
                <w:rFonts w:ascii="Times New Roman" w:hAnsi="Times New Roman" w:eastAsia="宋体"/>
                <w:b w:val="0"/>
                <w:i w:val="0"/>
                <w:sz w:val="16"/>
              </w:rPr>
              <w:t>381</w:t>
            </w:r>
          </w:p>
        </w:tc>
        <w:tc>
          <w:tcPr>
            <w:tcW w:w="1814" w:type="dxa"/>
            <w:tcBorders>
              <w:top w:val="nil"/>
              <w:left w:val="nil"/>
              <w:bottom w:val="nil"/>
              <w:right w:val="nil"/>
            </w:tcBorders>
            <w:tcMar>
              <w:top w:w="20" w:type="dxa"/>
              <w:left w:w="45" w:type="dxa"/>
              <w:bottom w:w="20" w:type="dxa"/>
              <w:right w:w="45" w:type="dxa"/>
            </w:tcMar>
            <w:vAlign w:val="center"/>
          </w:tcPr>
          <w:p w14:paraId="76423905">
            <w:pPr>
              <w:spacing w:before="10" w:after="10" w:line="240" w:lineRule="auto"/>
              <w:ind w:firstLine="0"/>
              <w:jc w:val="center"/>
            </w:pPr>
            <w:r>
              <w:rPr>
                <w:rFonts w:ascii="Times New Roman" w:hAnsi="Times New Roman" w:eastAsia="宋体"/>
                <w:b w:val="0"/>
                <w:i w:val="0"/>
                <w:sz w:val="16"/>
              </w:rPr>
              <w:t>+3.00</w:t>
            </w:r>
          </w:p>
        </w:tc>
        <w:tc>
          <w:tcPr>
            <w:tcW w:w="1814" w:type="dxa"/>
            <w:tcBorders>
              <w:top w:val="nil"/>
              <w:left w:val="nil"/>
              <w:bottom w:val="nil"/>
              <w:right w:val="nil"/>
            </w:tcBorders>
            <w:tcMar>
              <w:top w:w="20" w:type="dxa"/>
              <w:left w:w="45" w:type="dxa"/>
              <w:bottom w:w="20" w:type="dxa"/>
              <w:right w:w="45" w:type="dxa"/>
            </w:tcMar>
            <w:vAlign w:val="center"/>
          </w:tcPr>
          <w:p w14:paraId="1C87F10C">
            <w:pPr>
              <w:spacing w:before="10" w:after="10" w:line="240" w:lineRule="auto"/>
              <w:ind w:firstLine="0"/>
              <w:jc w:val="center"/>
            </w:pPr>
            <w:r>
              <w:rPr>
                <w:rFonts w:ascii="Times New Roman" w:hAnsi="Times New Roman" w:eastAsia="宋体"/>
                <w:b w:val="0"/>
                <w:i w:val="0"/>
                <w:sz w:val="16"/>
              </w:rPr>
              <w:t>+2.75</w:t>
            </w:r>
          </w:p>
        </w:tc>
      </w:tr>
      <w:tr w14:paraId="3B5E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7BB1BE4">
            <w:pPr>
              <w:spacing w:before="10" w:after="10" w:line="240" w:lineRule="auto"/>
              <w:ind w:firstLine="0"/>
              <w:jc w:val="center"/>
            </w:pPr>
            <w:r>
              <w:rPr>
                <w:rFonts w:ascii="Times New Roman" w:hAnsi="Times New Roman" w:eastAsia="宋体"/>
                <w:b w:val="0"/>
                <w:i w:val="0"/>
                <w:sz w:val="16"/>
              </w:rPr>
              <w:t>2014</w:t>
            </w:r>
          </w:p>
        </w:tc>
        <w:tc>
          <w:tcPr>
            <w:tcW w:w="1247" w:type="dxa"/>
            <w:tcBorders>
              <w:top w:val="nil"/>
              <w:left w:val="nil"/>
              <w:bottom w:val="nil"/>
              <w:right w:val="nil"/>
            </w:tcBorders>
            <w:tcMar>
              <w:top w:w="20" w:type="dxa"/>
              <w:left w:w="45" w:type="dxa"/>
              <w:bottom w:w="20" w:type="dxa"/>
              <w:right w:w="45" w:type="dxa"/>
            </w:tcMar>
            <w:vAlign w:val="center"/>
          </w:tcPr>
          <w:p w14:paraId="34309866">
            <w:pPr>
              <w:spacing w:before="10" w:after="10" w:line="240" w:lineRule="auto"/>
              <w:ind w:firstLine="0"/>
              <w:jc w:val="center"/>
            </w:pPr>
            <w:r>
              <w:rPr>
                <w:rFonts w:ascii="Times New Roman" w:hAnsi="Times New Roman" w:eastAsia="宋体"/>
                <w:b w:val="0"/>
                <w:i w:val="0"/>
                <w:sz w:val="16"/>
              </w:rPr>
              <w:t>9</w:t>
            </w:r>
          </w:p>
        </w:tc>
        <w:tc>
          <w:tcPr>
            <w:tcW w:w="1701" w:type="dxa"/>
            <w:tcBorders>
              <w:top w:val="nil"/>
              <w:left w:val="nil"/>
              <w:bottom w:val="nil"/>
              <w:right w:val="nil"/>
            </w:tcBorders>
            <w:tcMar>
              <w:top w:w="20" w:type="dxa"/>
              <w:left w:w="45" w:type="dxa"/>
              <w:bottom w:w="20" w:type="dxa"/>
              <w:right w:w="45" w:type="dxa"/>
            </w:tcMar>
            <w:vAlign w:val="center"/>
          </w:tcPr>
          <w:p w14:paraId="23BA1A39">
            <w:pPr>
              <w:spacing w:before="10" w:after="10" w:line="240" w:lineRule="auto"/>
              <w:ind w:firstLine="0"/>
              <w:jc w:val="center"/>
            </w:pPr>
            <w:r>
              <w:rPr>
                <w:rFonts w:ascii="Times New Roman" w:hAnsi="Times New Roman" w:eastAsia="宋体"/>
                <w:b w:val="0"/>
                <w:i w:val="0"/>
                <w:sz w:val="16"/>
              </w:rPr>
              <w:t>14.2</w:t>
            </w:r>
          </w:p>
        </w:tc>
        <w:tc>
          <w:tcPr>
            <w:tcW w:w="1814" w:type="dxa"/>
            <w:tcBorders>
              <w:top w:val="nil"/>
              <w:left w:val="nil"/>
              <w:bottom w:val="nil"/>
              <w:right w:val="nil"/>
            </w:tcBorders>
            <w:tcMar>
              <w:top w:w="20" w:type="dxa"/>
              <w:left w:w="45" w:type="dxa"/>
              <w:bottom w:w="20" w:type="dxa"/>
              <w:right w:w="45" w:type="dxa"/>
            </w:tcMar>
            <w:vAlign w:val="center"/>
          </w:tcPr>
          <w:p w14:paraId="086FBB93">
            <w:pPr>
              <w:spacing w:before="10" w:after="10" w:line="240" w:lineRule="auto"/>
              <w:ind w:firstLine="0"/>
              <w:jc w:val="center"/>
            </w:pPr>
            <w:r>
              <w:rPr>
                <w:rFonts w:ascii="Times New Roman" w:hAnsi="Times New Roman" w:eastAsia="宋体"/>
                <w:b w:val="0"/>
                <w:i w:val="0"/>
                <w:sz w:val="16"/>
              </w:rPr>
              <w:t>527</w:t>
            </w:r>
          </w:p>
        </w:tc>
        <w:tc>
          <w:tcPr>
            <w:tcW w:w="1814" w:type="dxa"/>
            <w:tcBorders>
              <w:top w:val="nil"/>
              <w:left w:val="nil"/>
              <w:bottom w:val="nil"/>
              <w:right w:val="nil"/>
            </w:tcBorders>
            <w:tcMar>
              <w:top w:w="20" w:type="dxa"/>
              <w:left w:w="45" w:type="dxa"/>
              <w:bottom w:w="20" w:type="dxa"/>
              <w:right w:w="45" w:type="dxa"/>
            </w:tcMar>
            <w:vAlign w:val="center"/>
          </w:tcPr>
          <w:p w14:paraId="480FB5B2">
            <w:pPr>
              <w:spacing w:before="10" w:after="10" w:line="240" w:lineRule="auto"/>
              <w:ind w:firstLine="0"/>
              <w:jc w:val="center"/>
            </w:pPr>
            <w:r>
              <w:rPr>
                <w:rFonts w:ascii="Times New Roman" w:hAnsi="Times New Roman" w:eastAsia="宋体"/>
                <w:b w:val="0"/>
                <w:i w:val="0"/>
                <w:sz w:val="16"/>
              </w:rPr>
              <w:t>+3.80</w:t>
            </w:r>
          </w:p>
        </w:tc>
        <w:tc>
          <w:tcPr>
            <w:tcW w:w="1814" w:type="dxa"/>
            <w:tcBorders>
              <w:top w:val="nil"/>
              <w:left w:val="nil"/>
              <w:bottom w:val="nil"/>
              <w:right w:val="nil"/>
            </w:tcBorders>
            <w:tcMar>
              <w:top w:w="20" w:type="dxa"/>
              <w:left w:w="45" w:type="dxa"/>
              <w:bottom w:w="20" w:type="dxa"/>
              <w:right w:w="45" w:type="dxa"/>
            </w:tcMar>
            <w:vAlign w:val="center"/>
          </w:tcPr>
          <w:p w14:paraId="662B4677">
            <w:pPr>
              <w:spacing w:before="10" w:after="10" w:line="240" w:lineRule="auto"/>
              <w:ind w:firstLine="0"/>
              <w:jc w:val="center"/>
            </w:pPr>
            <w:r>
              <w:rPr>
                <w:rFonts w:ascii="Times New Roman" w:hAnsi="Times New Roman" w:eastAsia="宋体"/>
                <w:b w:val="0"/>
                <w:i w:val="0"/>
                <w:sz w:val="16"/>
              </w:rPr>
              <w:t>+3.55</w:t>
            </w:r>
          </w:p>
        </w:tc>
      </w:tr>
      <w:tr w14:paraId="537C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7F44B5C4">
            <w:pPr>
              <w:spacing w:before="10" w:after="10" w:line="240" w:lineRule="auto"/>
              <w:ind w:firstLine="0"/>
              <w:jc w:val="center"/>
            </w:pPr>
            <w:r>
              <w:rPr>
                <w:rFonts w:ascii="Times New Roman" w:hAnsi="Times New Roman" w:eastAsia="宋体"/>
                <w:b w:val="0"/>
                <w:i w:val="0"/>
                <w:sz w:val="16"/>
              </w:rPr>
              <w:t>2015</w:t>
            </w:r>
          </w:p>
        </w:tc>
        <w:tc>
          <w:tcPr>
            <w:tcW w:w="1247" w:type="dxa"/>
            <w:tcBorders>
              <w:top w:val="nil"/>
              <w:left w:val="nil"/>
              <w:bottom w:val="nil"/>
              <w:right w:val="nil"/>
            </w:tcBorders>
            <w:tcMar>
              <w:top w:w="20" w:type="dxa"/>
              <w:left w:w="45" w:type="dxa"/>
              <w:bottom w:w="20" w:type="dxa"/>
              <w:right w:w="45" w:type="dxa"/>
            </w:tcMar>
            <w:vAlign w:val="center"/>
          </w:tcPr>
          <w:p w14:paraId="0F359E8A">
            <w:pPr>
              <w:spacing w:before="10" w:after="10" w:line="240" w:lineRule="auto"/>
              <w:ind w:firstLine="0"/>
              <w:jc w:val="center"/>
            </w:pPr>
            <w:r>
              <w:rPr>
                <w:rFonts w:ascii="Times New Roman" w:hAnsi="Times New Roman" w:eastAsia="宋体"/>
                <w:b w:val="0"/>
                <w:i w:val="0"/>
                <w:sz w:val="16"/>
              </w:rPr>
              <w:t>28</w:t>
            </w:r>
          </w:p>
        </w:tc>
        <w:tc>
          <w:tcPr>
            <w:tcW w:w="1701" w:type="dxa"/>
            <w:tcBorders>
              <w:top w:val="nil"/>
              <w:left w:val="nil"/>
              <w:bottom w:val="nil"/>
              <w:right w:val="nil"/>
            </w:tcBorders>
            <w:tcMar>
              <w:top w:w="20" w:type="dxa"/>
              <w:left w:w="45" w:type="dxa"/>
              <w:bottom w:w="20" w:type="dxa"/>
              <w:right w:w="45" w:type="dxa"/>
            </w:tcMar>
            <w:vAlign w:val="center"/>
          </w:tcPr>
          <w:p w14:paraId="6C868BF4">
            <w:pPr>
              <w:spacing w:before="10" w:after="10" w:line="240" w:lineRule="auto"/>
              <w:ind w:firstLine="0"/>
              <w:jc w:val="center"/>
            </w:pPr>
            <w:r>
              <w:rPr>
                <w:rFonts w:ascii="Times New Roman" w:hAnsi="Times New Roman" w:eastAsia="宋体"/>
                <w:b w:val="0"/>
                <w:i w:val="0"/>
                <w:sz w:val="16"/>
              </w:rPr>
              <w:t>19.5</w:t>
            </w:r>
          </w:p>
        </w:tc>
        <w:tc>
          <w:tcPr>
            <w:tcW w:w="1814" w:type="dxa"/>
            <w:tcBorders>
              <w:top w:val="nil"/>
              <w:left w:val="nil"/>
              <w:bottom w:val="nil"/>
              <w:right w:val="nil"/>
            </w:tcBorders>
            <w:tcMar>
              <w:top w:w="20" w:type="dxa"/>
              <w:left w:w="45" w:type="dxa"/>
              <w:bottom w:w="20" w:type="dxa"/>
              <w:right w:w="45" w:type="dxa"/>
            </w:tcMar>
            <w:vAlign w:val="center"/>
          </w:tcPr>
          <w:p w14:paraId="26BE8548">
            <w:pPr>
              <w:spacing w:before="10" w:after="10" w:line="240" w:lineRule="auto"/>
              <w:ind w:firstLine="0"/>
              <w:jc w:val="center"/>
            </w:pPr>
            <w:r>
              <w:rPr>
                <w:rFonts w:ascii="Times New Roman" w:hAnsi="Times New Roman" w:eastAsia="宋体"/>
                <w:b w:val="0"/>
                <w:i w:val="0"/>
                <w:sz w:val="16"/>
              </w:rPr>
              <w:t>433</w:t>
            </w:r>
          </w:p>
        </w:tc>
        <w:tc>
          <w:tcPr>
            <w:tcW w:w="1814" w:type="dxa"/>
            <w:tcBorders>
              <w:top w:val="nil"/>
              <w:left w:val="nil"/>
              <w:bottom w:val="nil"/>
              <w:right w:val="nil"/>
            </w:tcBorders>
            <w:tcMar>
              <w:top w:w="20" w:type="dxa"/>
              <w:left w:w="45" w:type="dxa"/>
              <w:bottom w:w="20" w:type="dxa"/>
              <w:right w:w="45" w:type="dxa"/>
            </w:tcMar>
            <w:vAlign w:val="center"/>
          </w:tcPr>
          <w:p w14:paraId="549130D6">
            <w:pPr>
              <w:spacing w:before="10" w:after="10" w:line="240" w:lineRule="auto"/>
              <w:ind w:firstLine="0"/>
              <w:jc w:val="center"/>
            </w:pPr>
            <w:r>
              <w:rPr>
                <w:rFonts w:ascii="Times New Roman" w:hAnsi="Times New Roman" w:eastAsia="宋体"/>
                <w:b w:val="0"/>
                <w:i w:val="0"/>
                <w:sz w:val="16"/>
              </w:rPr>
              <w:t>+3.78</w:t>
            </w:r>
          </w:p>
        </w:tc>
        <w:tc>
          <w:tcPr>
            <w:tcW w:w="1814" w:type="dxa"/>
            <w:tcBorders>
              <w:top w:val="nil"/>
              <w:left w:val="nil"/>
              <w:bottom w:val="nil"/>
              <w:right w:val="nil"/>
            </w:tcBorders>
            <w:tcMar>
              <w:top w:w="20" w:type="dxa"/>
              <w:left w:w="45" w:type="dxa"/>
              <w:bottom w:w="20" w:type="dxa"/>
              <w:right w:w="45" w:type="dxa"/>
            </w:tcMar>
            <w:vAlign w:val="center"/>
          </w:tcPr>
          <w:p w14:paraId="51E83177">
            <w:pPr>
              <w:spacing w:before="10" w:after="10" w:line="240" w:lineRule="auto"/>
              <w:ind w:firstLine="0"/>
              <w:jc w:val="center"/>
            </w:pPr>
            <w:r>
              <w:rPr>
                <w:rFonts w:ascii="Times New Roman" w:hAnsi="Times New Roman" w:eastAsia="宋体"/>
                <w:b w:val="0"/>
                <w:i w:val="0"/>
                <w:sz w:val="16"/>
              </w:rPr>
              <w:t>+3.53</w:t>
            </w:r>
          </w:p>
        </w:tc>
      </w:tr>
      <w:tr w14:paraId="6C49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9C253B4">
            <w:pPr>
              <w:spacing w:before="10" w:after="10" w:line="240" w:lineRule="auto"/>
              <w:ind w:firstLine="0"/>
              <w:jc w:val="center"/>
            </w:pPr>
            <w:r>
              <w:rPr>
                <w:rFonts w:ascii="Times New Roman" w:hAnsi="Times New Roman" w:eastAsia="宋体"/>
                <w:b w:val="0"/>
                <w:i w:val="0"/>
                <w:sz w:val="16"/>
              </w:rPr>
              <w:t>2016</w:t>
            </w:r>
          </w:p>
        </w:tc>
        <w:tc>
          <w:tcPr>
            <w:tcW w:w="1247" w:type="dxa"/>
            <w:tcBorders>
              <w:top w:val="nil"/>
              <w:left w:val="nil"/>
              <w:bottom w:val="nil"/>
              <w:right w:val="nil"/>
            </w:tcBorders>
            <w:tcMar>
              <w:top w:w="20" w:type="dxa"/>
              <w:left w:w="45" w:type="dxa"/>
              <w:bottom w:w="20" w:type="dxa"/>
              <w:right w:w="45" w:type="dxa"/>
            </w:tcMar>
            <w:vAlign w:val="center"/>
          </w:tcPr>
          <w:p w14:paraId="5B192F35">
            <w:pPr>
              <w:spacing w:before="10" w:after="10" w:line="240" w:lineRule="auto"/>
              <w:ind w:firstLine="0"/>
              <w:jc w:val="center"/>
            </w:pPr>
            <w:r>
              <w:rPr>
                <w:rFonts w:ascii="Times New Roman" w:hAnsi="Times New Roman" w:eastAsia="宋体"/>
                <w:b w:val="0"/>
                <w:i w:val="0"/>
                <w:sz w:val="16"/>
              </w:rPr>
              <w:t>45</w:t>
            </w:r>
          </w:p>
        </w:tc>
        <w:tc>
          <w:tcPr>
            <w:tcW w:w="1701" w:type="dxa"/>
            <w:tcBorders>
              <w:top w:val="nil"/>
              <w:left w:val="nil"/>
              <w:bottom w:val="nil"/>
              <w:right w:val="nil"/>
            </w:tcBorders>
            <w:tcMar>
              <w:top w:w="20" w:type="dxa"/>
              <w:left w:w="45" w:type="dxa"/>
              <w:bottom w:w="20" w:type="dxa"/>
              <w:right w:w="45" w:type="dxa"/>
            </w:tcMar>
            <w:vAlign w:val="center"/>
          </w:tcPr>
          <w:p w14:paraId="7414AC04">
            <w:pPr>
              <w:spacing w:before="10" w:after="10" w:line="240" w:lineRule="auto"/>
              <w:ind w:firstLine="0"/>
              <w:jc w:val="center"/>
            </w:pPr>
            <w:r>
              <w:rPr>
                <w:rFonts w:ascii="Times New Roman" w:hAnsi="Times New Roman" w:eastAsia="宋体"/>
                <w:b w:val="0"/>
                <w:i w:val="0"/>
                <w:sz w:val="16"/>
              </w:rPr>
              <w:t>9.8</w:t>
            </w:r>
          </w:p>
        </w:tc>
        <w:tc>
          <w:tcPr>
            <w:tcW w:w="1814" w:type="dxa"/>
            <w:tcBorders>
              <w:top w:val="nil"/>
              <w:left w:val="nil"/>
              <w:bottom w:val="nil"/>
              <w:right w:val="nil"/>
            </w:tcBorders>
            <w:tcMar>
              <w:top w:w="20" w:type="dxa"/>
              <w:left w:w="45" w:type="dxa"/>
              <w:bottom w:w="20" w:type="dxa"/>
              <w:right w:w="45" w:type="dxa"/>
            </w:tcMar>
            <w:vAlign w:val="center"/>
          </w:tcPr>
          <w:p w14:paraId="3631628A">
            <w:pPr>
              <w:spacing w:before="10" w:after="10" w:line="240" w:lineRule="auto"/>
              <w:ind w:firstLine="0"/>
              <w:jc w:val="center"/>
            </w:pPr>
            <w:r>
              <w:rPr>
                <w:rFonts w:ascii="Times New Roman" w:hAnsi="Times New Roman" w:eastAsia="宋体"/>
                <w:b w:val="0"/>
                <w:i w:val="0"/>
                <w:sz w:val="16"/>
              </w:rPr>
              <w:t>285</w:t>
            </w:r>
          </w:p>
        </w:tc>
        <w:tc>
          <w:tcPr>
            <w:tcW w:w="1814" w:type="dxa"/>
            <w:tcBorders>
              <w:top w:val="nil"/>
              <w:left w:val="nil"/>
              <w:bottom w:val="nil"/>
              <w:right w:val="nil"/>
            </w:tcBorders>
            <w:tcMar>
              <w:top w:w="20" w:type="dxa"/>
              <w:left w:w="45" w:type="dxa"/>
              <w:bottom w:w="20" w:type="dxa"/>
              <w:right w:w="45" w:type="dxa"/>
            </w:tcMar>
            <w:vAlign w:val="center"/>
          </w:tcPr>
          <w:p w14:paraId="0BDC71FE">
            <w:pPr>
              <w:spacing w:before="10" w:after="10" w:line="240" w:lineRule="auto"/>
              <w:ind w:firstLine="0"/>
              <w:jc w:val="center"/>
            </w:pPr>
            <w:r>
              <w:rPr>
                <w:rFonts w:ascii="Times New Roman" w:hAnsi="Times New Roman" w:eastAsia="宋体"/>
                <w:b w:val="0"/>
                <w:i w:val="0"/>
                <w:sz w:val="16"/>
              </w:rPr>
              <w:t>-1.70</w:t>
            </w:r>
          </w:p>
        </w:tc>
        <w:tc>
          <w:tcPr>
            <w:tcW w:w="1814" w:type="dxa"/>
            <w:tcBorders>
              <w:top w:val="nil"/>
              <w:left w:val="nil"/>
              <w:bottom w:val="nil"/>
              <w:right w:val="nil"/>
            </w:tcBorders>
            <w:tcMar>
              <w:top w:w="20" w:type="dxa"/>
              <w:left w:w="45" w:type="dxa"/>
              <w:bottom w:w="20" w:type="dxa"/>
              <w:right w:w="45" w:type="dxa"/>
            </w:tcMar>
            <w:vAlign w:val="center"/>
          </w:tcPr>
          <w:p w14:paraId="3B584929">
            <w:pPr>
              <w:spacing w:before="10" w:after="10" w:line="240" w:lineRule="auto"/>
              <w:ind w:firstLine="0"/>
              <w:jc w:val="center"/>
            </w:pPr>
            <w:r>
              <w:rPr>
                <w:rFonts w:ascii="Times New Roman" w:hAnsi="Times New Roman" w:eastAsia="宋体"/>
                <w:b w:val="0"/>
                <w:i w:val="0"/>
                <w:sz w:val="16"/>
              </w:rPr>
              <w:t>-1.95</w:t>
            </w:r>
          </w:p>
        </w:tc>
      </w:tr>
      <w:tr w14:paraId="5FD8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A5E03DF">
            <w:pPr>
              <w:spacing w:before="10" w:after="10" w:line="240" w:lineRule="auto"/>
              <w:ind w:firstLine="0"/>
              <w:jc w:val="center"/>
            </w:pPr>
            <w:r>
              <w:rPr>
                <w:rFonts w:ascii="Times New Roman" w:hAnsi="Times New Roman" w:eastAsia="宋体"/>
                <w:b w:val="0"/>
                <w:i w:val="0"/>
                <w:sz w:val="16"/>
              </w:rPr>
              <w:t>2017</w:t>
            </w:r>
          </w:p>
        </w:tc>
        <w:tc>
          <w:tcPr>
            <w:tcW w:w="1247" w:type="dxa"/>
            <w:tcBorders>
              <w:top w:val="nil"/>
              <w:left w:val="nil"/>
              <w:bottom w:val="nil"/>
              <w:right w:val="nil"/>
            </w:tcBorders>
            <w:tcMar>
              <w:top w:w="20" w:type="dxa"/>
              <w:left w:w="45" w:type="dxa"/>
              <w:bottom w:w="20" w:type="dxa"/>
              <w:right w:w="45" w:type="dxa"/>
            </w:tcMar>
            <w:vAlign w:val="center"/>
          </w:tcPr>
          <w:p w14:paraId="1E228F86">
            <w:pPr>
              <w:spacing w:before="10" w:after="10" w:line="240" w:lineRule="auto"/>
              <w:ind w:firstLine="0"/>
              <w:jc w:val="center"/>
            </w:pPr>
            <w:r>
              <w:rPr>
                <w:rFonts w:ascii="Times New Roman" w:hAnsi="Times New Roman" w:eastAsia="宋体"/>
                <w:b w:val="0"/>
                <w:i w:val="0"/>
                <w:sz w:val="16"/>
              </w:rPr>
              <w:t>53</w:t>
            </w:r>
          </w:p>
        </w:tc>
        <w:tc>
          <w:tcPr>
            <w:tcW w:w="1701" w:type="dxa"/>
            <w:tcBorders>
              <w:top w:val="nil"/>
              <w:left w:val="nil"/>
              <w:bottom w:val="nil"/>
              <w:right w:val="nil"/>
            </w:tcBorders>
            <w:tcMar>
              <w:top w:w="20" w:type="dxa"/>
              <w:left w:w="45" w:type="dxa"/>
              <w:bottom w:w="20" w:type="dxa"/>
              <w:right w:w="45" w:type="dxa"/>
            </w:tcMar>
            <w:vAlign w:val="center"/>
          </w:tcPr>
          <w:p w14:paraId="35B5FB4F">
            <w:pPr>
              <w:spacing w:before="10" w:after="10" w:line="240" w:lineRule="auto"/>
              <w:ind w:firstLine="0"/>
              <w:jc w:val="center"/>
            </w:pPr>
            <w:r>
              <w:rPr>
                <w:rFonts w:ascii="Times New Roman" w:hAnsi="Times New Roman" w:eastAsia="宋体"/>
                <w:b w:val="0"/>
                <w:i w:val="0"/>
                <w:sz w:val="16"/>
              </w:rPr>
              <w:t>7.2</w:t>
            </w:r>
          </w:p>
        </w:tc>
        <w:tc>
          <w:tcPr>
            <w:tcW w:w="1814" w:type="dxa"/>
            <w:tcBorders>
              <w:top w:val="nil"/>
              <w:left w:val="nil"/>
              <w:bottom w:val="nil"/>
              <w:right w:val="nil"/>
            </w:tcBorders>
            <w:tcMar>
              <w:top w:w="20" w:type="dxa"/>
              <w:left w:w="45" w:type="dxa"/>
              <w:bottom w:w="20" w:type="dxa"/>
              <w:right w:w="45" w:type="dxa"/>
            </w:tcMar>
            <w:vAlign w:val="center"/>
          </w:tcPr>
          <w:p w14:paraId="572964C6">
            <w:pPr>
              <w:spacing w:before="10" w:after="10" w:line="240" w:lineRule="auto"/>
              <w:ind w:firstLine="0"/>
              <w:jc w:val="center"/>
            </w:pPr>
            <w:r>
              <w:rPr>
                <w:rFonts w:ascii="Times New Roman" w:hAnsi="Times New Roman" w:eastAsia="宋体"/>
                <w:b w:val="0"/>
                <w:i w:val="0"/>
                <w:sz w:val="16"/>
              </w:rPr>
              <w:t>314</w:t>
            </w:r>
          </w:p>
        </w:tc>
        <w:tc>
          <w:tcPr>
            <w:tcW w:w="1814" w:type="dxa"/>
            <w:tcBorders>
              <w:top w:val="nil"/>
              <w:left w:val="nil"/>
              <w:bottom w:val="nil"/>
              <w:right w:val="nil"/>
            </w:tcBorders>
            <w:tcMar>
              <w:top w:w="20" w:type="dxa"/>
              <w:left w:w="45" w:type="dxa"/>
              <w:bottom w:w="20" w:type="dxa"/>
              <w:right w:w="45" w:type="dxa"/>
            </w:tcMar>
            <w:vAlign w:val="center"/>
          </w:tcPr>
          <w:p w14:paraId="3A9223B3">
            <w:pPr>
              <w:spacing w:before="10" w:after="10" w:line="240" w:lineRule="auto"/>
              <w:ind w:firstLine="0"/>
              <w:jc w:val="center"/>
            </w:pPr>
            <w:r>
              <w:rPr>
                <w:rFonts w:ascii="Times New Roman" w:hAnsi="Times New Roman" w:eastAsia="宋体"/>
                <w:b w:val="0"/>
                <w:i w:val="0"/>
                <w:sz w:val="16"/>
              </w:rPr>
              <w:t>+2.46</w:t>
            </w:r>
          </w:p>
        </w:tc>
        <w:tc>
          <w:tcPr>
            <w:tcW w:w="1814" w:type="dxa"/>
            <w:tcBorders>
              <w:top w:val="nil"/>
              <w:left w:val="nil"/>
              <w:bottom w:val="nil"/>
              <w:right w:val="nil"/>
            </w:tcBorders>
            <w:tcMar>
              <w:top w:w="20" w:type="dxa"/>
              <w:left w:w="45" w:type="dxa"/>
              <w:bottom w:w="20" w:type="dxa"/>
              <w:right w:w="45" w:type="dxa"/>
            </w:tcMar>
            <w:vAlign w:val="center"/>
          </w:tcPr>
          <w:p w14:paraId="56021C6C">
            <w:pPr>
              <w:spacing w:before="10" w:after="10" w:line="240" w:lineRule="auto"/>
              <w:ind w:firstLine="0"/>
              <w:jc w:val="center"/>
            </w:pPr>
            <w:r>
              <w:rPr>
                <w:rFonts w:ascii="Times New Roman" w:hAnsi="Times New Roman" w:eastAsia="宋体"/>
                <w:b w:val="0"/>
                <w:i w:val="0"/>
                <w:sz w:val="16"/>
              </w:rPr>
              <w:t>+2.21</w:t>
            </w:r>
          </w:p>
        </w:tc>
      </w:tr>
      <w:tr w14:paraId="0E2C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00080364">
            <w:pPr>
              <w:spacing w:before="10" w:after="10" w:line="240" w:lineRule="auto"/>
              <w:ind w:firstLine="0"/>
              <w:jc w:val="center"/>
            </w:pPr>
            <w:r>
              <w:rPr>
                <w:rFonts w:ascii="Times New Roman" w:hAnsi="Times New Roman" w:eastAsia="宋体"/>
                <w:b w:val="0"/>
                <w:i w:val="0"/>
                <w:sz w:val="16"/>
              </w:rPr>
              <w:t>2018</w:t>
            </w:r>
          </w:p>
        </w:tc>
        <w:tc>
          <w:tcPr>
            <w:tcW w:w="1247" w:type="dxa"/>
            <w:tcBorders>
              <w:top w:val="nil"/>
              <w:left w:val="nil"/>
              <w:bottom w:val="nil"/>
              <w:right w:val="nil"/>
            </w:tcBorders>
            <w:tcMar>
              <w:top w:w="20" w:type="dxa"/>
              <w:left w:w="45" w:type="dxa"/>
              <w:bottom w:w="20" w:type="dxa"/>
              <w:right w:w="45" w:type="dxa"/>
            </w:tcMar>
            <w:vAlign w:val="center"/>
          </w:tcPr>
          <w:p w14:paraId="43330BD9">
            <w:pPr>
              <w:spacing w:before="10" w:after="10" w:line="240" w:lineRule="auto"/>
              <w:ind w:firstLine="0"/>
              <w:jc w:val="center"/>
            </w:pPr>
            <w:r>
              <w:rPr>
                <w:rFonts w:ascii="Times New Roman" w:hAnsi="Times New Roman" w:eastAsia="宋体"/>
                <w:b w:val="0"/>
                <w:i w:val="0"/>
                <w:sz w:val="16"/>
              </w:rPr>
              <w:t>58</w:t>
            </w:r>
          </w:p>
        </w:tc>
        <w:tc>
          <w:tcPr>
            <w:tcW w:w="1701" w:type="dxa"/>
            <w:tcBorders>
              <w:top w:val="nil"/>
              <w:left w:val="nil"/>
              <w:bottom w:val="nil"/>
              <w:right w:val="nil"/>
            </w:tcBorders>
            <w:tcMar>
              <w:top w:w="20" w:type="dxa"/>
              <w:left w:w="45" w:type="dxa"/>
              <w:bottom w:w="20" w:type="dxa"/>
              <w:right w:w="45" w:type="dxa"/>
            </w:tcMar>
            <w:vAlign w:val="center"/>
          </w:tcPr>
          <w:p w14:paraId="4863EE89">
            <w:pPr>
              <w:spacing w:before="10" w:after="10" w:line="240" w:lineRule="auto"/>
              <w:ind w:firstLine="0"/>
              <w:jc w:val="center"/>
            </w:pPr>
            <w:r>
              <w:rPr>
                <w:rFonts w:ascii="Times New Roman" w:hAnsi="Times New Roman" w:eastAsia="宋体"/>
                <w:b w:val="0"/>
                <w:i w:val="0"/>
                <w:sz w:val="16"/>
              </w:rPr>
              <w:t>4.9</w:t>
            </w:r>
          </w:p>
        </w:tc>
        <w:tc>
          <w:tcPr>
            <w:tcW w:w="1814" w:type="dxa"/>
            <w:tcBorders>
              <w:top w:val="nil"/>
              <w:left w:val="nil"/>
              <w:bottom w:val="nil"/>
              <w:right w:val="nil"/>
            </w:tcBorders>
            <w:tcMar>
              <w:top w:w="20" w:type="dxa"/>
              <w:left w:w="45" w:type="dxa"/>
              <w:bottom w:w="20" w:type="dxa"/>
              <w:right w:w="45" w:type="dxa"/>
            </w:tcMar>
            <w:vAlign w:val="center"/>
          </w:tcPr>
          <w:p w14:paraId="597A2561">
            <w:pPr>
              <w:spacing w:before="10" w:after="10" w:line="240" w:lineRule="auto"/>
              <w:ind w:firstLine="0"/>
              <w:jc w:val="center"/>
            </w:pPr>
            <w:r>
              <w:rPr>
                <w:rFonts w:ascii="Times New Roman" w:hAnsi="Times New Roman" w:eastAsia="宋体"/>
                <w:b w:val="0"/>
                <w:i w:val="0"/>
                <w:sz w:val="16"/>
              </w:rPr>
              <w:t>303</w:t>
            </w:r>
          </w:p>
        </w:tc>
        <w:tc>
          <w:tcPr>
            <w:tcW w:w="1814" w:type="dxa"/>
            <w:tcBorders>
              <w:top w:val="nil"/>
              <w:left w:val="nil"/>
              <w:bottom w:val="nil"/>
              <w:right w:val="nil"/>
            </w:tcBorders>
            <w:tcMar>
              <w:top w:w="20" w:type="dxa"/>
              <w:left w:w="45" w:type="dxa"/>
              <w:bottom w:w="20" w:type="dxa"/>
              <w:right w:w="45" w:type="dxa"/>
            </w:tcMar>
            <w:vAlign w:val="center"/>
          </w:tcPr>
          <w:p w14:paraId="4AF6CD24">
            <w:pPr>
              <w:spacing w:before="10" w:after="10" w:line="240" w:lineRule="auto"/>
              <w:ind w:firstLine="0"/>
              <w:jc w:val="center"/>
            </w:pPr>
            <w:r>
              <w:rPr>
                <w:rFonts w:ascii="Times New Roman" w:hAnsi="Times New Roman" w:eastAsia="宋体"/>
                <w:b w:val="0"/>
                <w:i w:val="0"/>
                <w:sz w:val="16"/>
              </w:rPr>
              <w:t>-5.22</w:t>
            </w:r>
          </w:p>
        </w:tc>
        <w:tc>
          <w:tcPr>
            <w:tcW w:w="1814" w:type="dxa"/>
            <w:tcBorders>
              <w:top w:val="nil"/>
              <w:left w:val="nil"/>
              <w:bottom w:val="nil"/>
              <w:right w:val="nil"/>
            </w:tcBorders>
            <w:tcMar>
              <w:top w:w="20" w:type="dxa"/>
              <w:left w:w="45" w:type="dxa"/>
              <w:bottom w:w="20" w:type="dxa"/>
              <w:right w:w="45" w:type="dxa"/>
            </w:tcMar>
            <w:vAlign w:val="center"/>
          </w:tcPr>
          <w:p w14:paraId="7020CF51">
            <w:pPr>
              <w:spacing w:before="10" w:after="10" w:line="240" w:lineRule="auto"/>
              <w:ind w:firstLine="0"/>
              <w:jc w:val="center"/>
            </w:pPr>
            <w:r>
              <w:rPr>
                <w:rFonts w:ascii="Times New Roman" w:hAnsi="Times New Roman" w:eastAsia="宋体"/>
                <w:b w:val="0"/>
                <w:i w:val="0"/>
                <w:sz w:val="16"/>
              </w:rPr>
              <w:t>-5.47</w:t>
            </w:r>
          </w:p>
        </w:tc>
      </w:tr>
      <w:tr w14:paraId="63F7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58B25B0">
            <w:pPr>
              <w:spacing w:before="10" w:after="10" w:line="240" w:lineRule="auto"/>
              <w:ind w:firstLine="0"/>
              <w:jc w:val="center"/>
            </w:pPr>
            <w:r>
              <w:rPr>
                <w:rFonts w:ascii="Times New Roman" w:hAnsi="Times New Roman" w:eastAsia="宋体"/>
                <w:b w:val="0"/>
                <w:i w:val="0"/>
                <w:sz w:val="16"/>
              </w:rPr>
              <w:t>2019</w:t>
            </w:r>
          </w:p>
        </w:tc>
        <w:tc>
          <w:tcPr>
            <w:tcW w:w="1247" w:type="dxa"/>
            <w:tcBorders>
              <w:top w:val="nil"/>
              <w:left w:val="nil"/>
              <w:bottom w:val="nil"/>
              <w:right w:val="nil"/>
            </w:tcBorders>
            <w:tcMar>
              <w:top w:w="20" w:type="dxa"/>
              <w:left w:w="45" w:type="dxa"/>
              <w:bottom w:w="20" w:type="dxa"/>
              <w:right w:w="45" w:type="dxa"/>
            </w:tcMar>
            <w:vAlign w:val="center"/>
          </w:tcPr>
          <w:p w14:paraId="474843A7">
            <w:pPr>
              <w:spacing w:before="10" w:after="10" w:line="240" w:lineRule="auto"/>
              <w:ind w:firstLine="0"/>
              <w:jc w:val="center"/>
            </w:pPr>
            <w:r>
              <w:rPr>
                <w:rFonts w:ascii="Times New Roman" w:hAnsi="Times New Roman" w:eastAsia="宋体"/>
                <w:b w:val="0"/>
                <w:i w:val="0"/>
                <w:sz w:val="16"/>
              </w:rPr>
              <w:t>61</w:t>
            </w:r>
          </w:p>
        </w:tc>
        <w:tc>
          <w:tcPr>
            <w:tcW w:w="1701" w:type="dxa"/>
            <w:tcBorders>
              <w:top w:val="nil"/>
              <w:left w:val="nil"/>
              <w:bottom w:val="nil"/>
              <w:right w:val="nil"/>
            </w:tcBorders>
            <w:tcMar>
              <w:top w:w="20" w:type="dxa"/>
              <w:left w:w="45" w:type="dxa"/>
              <w:bottom w:w="20" w:type="dxa"/>
              <w:right w:w="45" w:type="dxa"/>
            </w:tcMar>
            <w:vAlign w:val="center"/>
          </w:tcPr>
          <w:p w14:paraId="452865E5">
            <w:pPr>
              <w:spacing w:before="10" w:after="10" w:line="240" w:lineRule="auto"/>
              <w:ind w:firstLine="0"/>
              <w:jc w:val="center"/>
            </w:pPr>
            <w:r>
              <w:rPr>
                <w:rFonts w:ascii="Times New Roman" w:hAnsi="Times New Roman" w:eastAsia="宋体"/>
                <w:b w:val="0"/>
                <w:i w:val="0"/>
                <w:sz w:val="16"/>
              </w:rPr>
              <w:t>4.8</w:t>
            </w:r>
          </w:p>
        </w:tc>
        <w:tc>
          <w:tcPr>
            <w:tcW w:w="1814" w:type="dxa"/>
            <w:tcBorders>
              <w:top w:val="nil"/>
              <w:left w:val="nil"/>
              <w:bottom w:val="nil"/>
              <w:right w:val="nil"/>
            </w:tcBorders>
            <w:tcMar>
              <w:top w:w="20" w:type="dxa"/>
              <w:left w:w="45" w:type="dxa"/>
              <w:bottom w:w="20" w:type="dxa"/>
              <w:right w:w="45" w:type="dxa"/>
            </w:tcMar>
            <w:vAlign w:val="center"/>
          </w:tcPr>
          <w:p w14:paraId="2F94DACE">
            <w:pPr>
              <w:spacing w:before="10" w:after="10" w:line="240" w:lineRule="auto"/>
              <w:ind w:firstLine="0"/>
              <w:jc w:val="center"/>
            </w:pPr>
            <w:r>
              <w:rPr>
                <w:rFonts w:ascii="Times New Roman" w:hAnsi="Times New Roman" w:eastAsia="宋体"/>
                <w:b w:val="0"/>
                <w:i w:val="0"/>
                <w:sz w:val="16"/>
              </w:rPr>
              <w:t>220</w:t>
            </w:r>
          </w:p>
        </w:tc>
        <w:tc>
          <w:tcPr>
            <w:tcW w:w="1814" w:type="dxa"/>
            <w:tcBorders>
              <w:top w:val="nil"/>
              <w:left w:val="nil"/>
              <w:bottom w:val="nil"/>
              <w:right w:val="nil"/>
            </w:tcBorders>
            <w:tcMar>
              <w:top w:w="20" w:type="dxa"/>
              <w:left w:w="45" w:type="dxa"/>
              <w:bottom w:w="20" w:type="dxa"/>
              <w:right w:w="45" w:type="dxa"/>
            </w:tcMar>
            <w:vAlign w:val="center"/>
          </w:tcPr>
          <w:p w14:paraId="34410BAF">
            <w:pPr>
              <w:spacing w:before="10" w:after="10" w:line="240" w:lineRule="auto"/>
              <w:ind w:firstLine="0"/>
              <w:jc w:val="center"/>
            </w:pPr>
            <w:r>
              <w:rPr>
                <w:rFonts w:ascii="Times New Roman" w:hAnsi="Times New Roman" w:eastAsia="宋体"/>
                <w:b w:val="0"/>
                <w:i w:val="0"/>
                <w:sz w:val="16"/>
              </w:rPr>
              <w:t>+8.38</w:t>
            </w:r>
          </w:p>
        </w:tc>
        <w:tc>
          <w:tcPr>
            <w:tcW w:w="1814" w:type="dxa"/>
            <w:tcBorders>
              <w:top w:val="nil"/>
              <w:left w:val="nil"/>
              <w:bottom w:val="nil"/>
              <w:right w:val="nil"/>
            </w:tcBorders>
            <w:tcMar>
              <w:top w:w="20" w:type="dxa"/>
              <w:left w:w="45" w:type="dxa"/>
              <w:bottom w:w="20" w:type="dxa"/>
              <w:right w:w="45" w:type="dxa"/>
            </w:tcMar>
            <w:vAlign w:val="center"/>
          </w:tcPr>
          <w:p w14:paraId="21C01E63">
            <w:pPr>
              <w:spacing w:before="10" w:after="10" w:line="240" w:lineRule="auto"/>
              <w:ind w:firstLine="0"/>
              <w:jc w:val="center"/>
            </w:pPr>
            <w:r>
              <w:rPr>
                <w:rFonts w:ascii="Times New Roman" w:hAnsi="Times New Roman" w:eastAsia="宋体"/>
                <w:b w:val="0"/>
                <w:i w:val="0"/>
                <w:sz w:val="16"/>
              </w:rPr>
              <w:t>+8.13</w:t>
            </w:r>
          </w:p>
        </w:tc>
      </w:tr>
      <w:tr w14:paraId="05A1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1B56B12E">
            <w:pPr>
              <w:spacing w:before="10" w:after="10" w:line="240" w:lineRule="auto"/>
              <w:ind w:firstLine="0"/>
              <w:jc w:val="center"/>
            </w:pPr>
            <w:r>
              <w:rPr>
                <w:rFonts w:ascii="Times New Roman" w:hAnsi="Times New Roman" w:eastAsia="宋体"/>
                <w:b w:val="0"/>
                <w:i w:val="0"/>
                <w:sz w:val="16"/>
              </w:rPr>
              <w:t>2020</w:t>
            </w:r>
          </w:p>
        </w:tc>
        <w:tc>
          <w:tcPr>
            <w:tcW w:w="1247" w:type="dxa"/>
            <w:tcBorders>
              <w:top w:val="nil"/>
              <w:left w:val="nil"/>
              <w:bottom w:val="nil"/>
              <w:right w:val="nil"/>
            </w:tcBorders>
            <w:tcMar>
              <w:top w:w="20" w:type="dxa"/>
              <w:left w:w="45" w:type="dxa"/>
              <w:bottom w:w="20" w:type="dxa"/>
              <w:right w:w="45" w:type="dxa"/>
            </w:tcMar>
            <w:vAlign w:val="center"/>
          </w:tcPr>
          <w:p w14:paraId="1A6E42C3">
            <w:pPr>
              <w:spacing w:before="10" w:after="10" w:line="240" w:lineRule="auto"/>
              <w:ind w:firstLine="0"/>
              <w:jc w:val="center"/>
            </w:pPr>
            <w:r>
              <w:rPr>
                <w:rFonts w:ascii="Times New Roman" w:hAnsi="Times New Roman" w:eastAsia="宋体"/>
                <w:b w:val="0"/>
                <w:i w:val="0"/>
                <w:sz w:val="16"/>
              </w:rPr>
              <w:t>286</w:t>
            </w:r>
          </w:p>
        </w:tc>
        <w:tc>
          <w:tcPr>
            <w:tcW w:w="1701" w:type="dxa"/>
            <w:tcBorders>
              <w:top w:val="nil"/>
              <w:left w:val="nil"/>
              <w:bottom w:val="nil"/>
              <w:right w:val="nil"/>
            </w:tcBorders>
            <w:tcMar>
              <w:top w:w="20" w:type="dxa"/>
              <w:left w:w="45" w:type="dxa"/>
              <w:bottom w:w="20" w:type="dxa"/>
              <w:right w:w="45" w:type="dxa"/>
            </w:tcMar>
            <w:vAlign w:val="center"/>
          </w:tcPr>
          <w:p w14:paraId="0E80A138">
            <w:pPr>
              <w:spacing w:before="10" w:after="10" w:line="240" w:lineRule="auto"/>
              <w:ind w:firstLine="0"/>
              <w:jc w:val="center"/>
            </w:pPr>
            <w:r>
              <w:rPr>
                <w:rFonts w:ascii="Times New Roman" w:hAnsi="Times New Roman" w:eastAsia="宋体"/>
                <w:b w:val="0"/>
                <w:i w:val="0"/>
                <w:sz w:val="16"/>
              </w:rPr>
              <w:t>17.9</w:t>
            </w:r>
          </w:p>
        </w:tc>
        <w:tc>
          <w:tcPr>
            <w:tcW w:w="1814" w:type="dxa"/>
            <w:tcBorders>
              <w:top w:val="nil"/>
              <w:left w:val="nil"/>
              <w:bottom w:val="nil"/>
              <w:right w:val="nil"/>
            </w:tcBorders>
            <w:tcMar>
              <w:top w:w="20" w:type="dxa"/>
              <w:left w:w="45" w:type="dxa"/>
              <w:bottom w:w="20" w:type="dxa"/>
              <w:right w:w="45" w:type="dxa"/>
            </w:tcMar>
            <w:vAlign w:val="center"/>
          </w:tcPr>
          <w:p w14:paraId="687D9CD9">
            <w:pPr>
              <w:spacing w:before="10" w:after="10" w:line="240" w:lineRule="auto"/>
              <w:ind w:firstLine="0"/>
              <w:jc w:val="center"/>
            </w:pPr>
            <w:r>
              <w:rPr>
                <w:rFonts w:ascii="Times New Roman" w:hAnsi="Times New Roman" w:eastAsia="宋体"/>
                <w:b w:val="0"/>
                <w:i w:val="0"/>
                <w:sz w:val="16"/>
              </w:rPr>
              <w:t>217</w:t>
            </w:r>
          </w:p>
        </w:tc>
        <w:tc>
          <w:tcPr>
            <w:tcW w:w="1814" w:type="dxa"/>
            <w:tcBorders>
              <w:top w:val="nil"/>
              <w:left w:val="nil"/>
              <w:bottom w:val="nil"/>
              <w:right w:val="nil"/>
            </w:tcBorders>
            <w:tcMar>
              <w:top w:w="20" w:type="dxa"/>
              <w:left w:w="45" w:type="dxa"/>
              <w:bottom w:w="20" w:type="dxa"/>
              <w:right w:w="45" w:type="dxa"/>
            </w:tcMar>
            <w:vAlign w:val="center"/>
          </w:tcPr>
          <w:p w14:paraId="56D09FF3">
            <w:pPr>
              <w:spacing w:before="10" w:after="10" w:line="240" w:lineRule="auto"/>
              <w:ind w:firstLine="0"/>
              <w:jc w:val="center"/>
            </w:pPr>
            <w:r>
              <w:rPr>
                <w:rFonts w:ascii="Times New Roman" w:hAnsi="Times New Roman" w:eastAsia="宋体"/>
                <w:b w:val="0"/>
                <w:i w:val="0"/>
                <w:sz w:val="16"/>
              </w:rPr>
              <w:t>+12.19</w:t>
            </w:r>
          </w:p>
        </w:tc>
        <w:tc>
          <w:tcPr>
            <w:tcW w:w="1814" w:type="dxa"/>
            <w:tcBorders>
              <w:top w:val="nil"/>
              <w:left w:val="nil"/>
              <w:bottom w:val="nil"/>
              <w:right w:val="nil"/>
            </w:tcBorders>
            <w:tcMar>
              <w:top w:w="20" w:type="dxa"/>
              <w:left w:w="45" w:type="dxa"/>
              <w:bottom w:w="20" w:type="dxa"/>
              <w:right w:w="45" w:type="dxa"/>
            </w:tcMar>
            <w:vAlign w:val="center"/>
          </w:tcPr>
          <w:p w14:paraId="7F16F1B7">
            <w:pPr>
              <w:spacing w:before="10" w:after="10" w:line="240" w:lineRule="auto"/>
              <w:ind w:firstLine="0"/>
              <w:jc w:val="center"/>
            </w:pPr>
            <w:r>
              <w:rPr>
                <w:rFonts w:ascii="Times New Roman" w:hAnsi="Times New Roman" w:eastAsia="宋体"/>
                <w:b w:val="0"/>
                <w:i w:val="0"/>
                <w:sz w:val="16"/>
              </w:rPr>
              <w:t>+11.94</w:t>
            </w:r>
          </w:p>
        </w:tc>
      </w:tr>
      <w:tr w14:paraId="07E7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EF1B2E2">
            <w:pPr>
              <w:spacing w:before="10" w:after="10" w:line="240" w:lineRule="auto"/>
              <w:ind w:firstLine="0"/>
              <w:jc w:val="center"/>
            </w:pPr>
            <w:r>
              <w:rPr>
                <w:rFonts w:ascii="Times New Roman" w:hAnsi="Times New Roman" w:eastAsia="宋体"/>
                <w:b w:val="0"/>
                <w:i w:val="0"/>
                <w:sz w:val="16"/>
              </w:rPr>
              <w:t>2021</w:t>
            </w:r>
          </w:p>
        </w:tc>
        <w:tc>
          <w:tcPr>
            <w:tcW w:w="1247" w:type="dxa"/>
            <w:tcBorders>
              <w:top w:val="nil"/>
              <w:left w:val="nil"/>
              <w:bottom w:val="nil"/>
              <w:right w:val="nil"/>
            </w:tcBorders>
            <w:tcMar>
              <w:top w:w="20" w:type="dxa"/>
              <w:left w:w="45" w:type="dxa"/>
              <w:bottom w:w="20" w:type="dxa"/>
              <w:right w:w="45" w:type="dxa"/>
            </w:tcMar>
            <w:vAlign w:val="center"/>
          </w:tcPr>
          <w:p w14:paraId="4D33BC84">
            <w:pPr>
              <w:spacing w:before="10" w:after="10" w:line="240" w:lineRule="auto"/>
              <w:ind w:firstLine="0"/>
              <w:jc w:val="center"/>
            </w:pPr>
            <w:r>
              <w:rPr>
                <w:rFonts w:ascii="Times New Roman" w:hAnsi="Times New Roman" w:eastAsia="宋体"/>
                <w:b w:val="0"/>
                <w:i w:val="0"/>
                <w:sz w:val="16"/>
              </w:rPr>
              <w:t>320</w:t>
            </w:r>
          </w:p>
        </w:tc>
        <w:tc>
          <w:tcPr>
            <w:tcW w:w="1701" w:type="dxa"/>
            <w:tcBorders>
              <w:top w:val="nil"/>
              <w:left w:val="nil"/>
              <w:bottom w:val="nil"/>
              <w:right w:val="nil"/>
            </w:tcBorders>
            <w:tcMar>
              <w:top w:w="20" w:type="dxa"/>
              <w:left w:w="45" w:type="dxa"/>
              <w:bottom w:w="20" w:type="dxa"/>
              <w:right w:w="45" w:type="dxa"/>
            </w:tcMar>
            <w:vAlign w:val="center"/>
          </w:tcPr>
          <w:p w14:paraId="14A9DD7D">
            <w:pPr>
              <w:spacing w:before="10" w:after="10" w:line="240" w:lineRule="auto"/>
              <w:ind w:firstLine="0"/>
              <w:jc w:val="center"/>
            </w:pPr>
            <w:r>
              <w:rPr>
                <w:rFonts w:ascii="Times New Roman" w:hAnsi="Times New Roman" w:eastAsia="宋体"/>
                <w:b w:val="0"/>
                <w:i w:val="0"/>
                <w:sz w:val="16"/>
              </w:rPr>
              <w:t>20.0</w:t>
            </w:r>
          </w:p>
        </w:tc>
        <w:tc>
          <w:tcPr>
            <w:tcW w:w="1814" w:type="dxa"/>
            <w:tcBorders>
              <w:top w:val="nil"/>
              <w:left w:val="nil"/>
              <w:bottom w:val="nil"/>
              <w:right w:val="nil"/>
            </w:tcBorders>
            <w:tcMar>
              <w:top w:w="20" w:type="dxa"/>
              <w:left w:w="45" w:type="dxa"/>
              <w:bottom w:w="20" w:type="dxa"/>
              <w:right w:w="45" w:type="dxa"/>
            </w:tcMar>
            <w:vAlign w:val="center"/>
          </w:tcPr>
          <w:p w14:paraId="0F576931">
            <w:pPr>
              <w:spacing w:before="10" w:after="10" w:line="240" w:lineRule="auto"/>
              <w:ind w:firstLine="0"/>
              <w:jc w:val="center"/>
            </w:pPr>
            <w:r>
              <w:rPr>
                <w:rFonts w:ascii="Times New Roman" w:hAnsi="Times New Roman" w:eastAsia="宋体"/>
                <w:b w:val="0"/>
                <w:i w:val="0"/>
                <w:sz w:val="16"/>
              </w:rPr>
              <w:t>224</w:t>
            </w:r>
          </w:p>
        </w:tc>
        <w:tc>
          <w:tcPr>
            <w:tcW w:w="1814" w:type="dxa"/>
            <w:tcBorders>
              <w:top w:val="nil"/>
              <w:left w:val="nil"/>
              <w:bottom w:val="nil"/>
              <w:right w:val="nil"/>
            </w:tcBorders>
            <w:tcMar>
              <w:top w:w="20" w:type="dxa"/>
              <w:left w:w="45" w:type="dxa"/>
              <w:bottom w:w="20" w:type="dxa"/>
              <w:right w:w="45" w:type="dxa"/>
            </w:tcMar>
            <w:vAlign w:val="center"/>
          </w:tcPr>
          <w:p w14:paraId="344BB62A">
            <w:pPr>
              <w:spacing w:before="10" w:after="10" w:line="240" w:lineRule="auto"/>
              <w:ind w:firstLine="0"/>
              <w:jc w:val="center"/>
            </w:pPr>
            <w:r>
              <w:rPr>
                <w:rFonts w:ascii="Times New Roman" w:hAnsi="Times New Roman" w:eastAsia="宋体"/>
                <w:b w:val="0"/>
                <w:i w:val="0"/>
                <w:sz w:val="16"/>
              </w:rPr>
              <w:t>+3.42</w:t>
            </w:r>
          </w:p>
        </w:tc>
        <w:tc>
          <w:tcPr>
            <w:tcW w:w="1814" w:type="dxa"/>
            <w:tcBorders>
              <w:top w:val="nil"/>
              <w:left w:val="nil"/>
              <w:bottom w:val="nil"/>
              <w:right w:val="nil"/>
            </w:tcBorders>
            <w:tcMar>
              <w:top w:w="20" w:type="dxa"/>
              <w:left w:w="45" w:type="dxa"/>
              <w:bottom w:w="20" w:type="dxa"/>
              <w:right w:w="45" w:type="dxa"/>
            </w:tcMar>
            <w:vAlign w:val="center"/>
          </w:tcPr>
          <w:p w14:paraId="7C823028">
            <w:pPr>
              <w:spacing w:before="10" w:after="10" w:line="240" w:lineRule="auto"/>
              <w:ind w:firstLine="0"/>
              <w:jc w:val="center"/>
            </w:pPr>
            <w:r>
              <w:rPr>
                <w:rFonts w:ascii="Times New Roman" w:hAnsi="Times New Roman" w:eastAsia="宋体"/>
                <w:b w:val="0"/>
                <w:i w:val="0"/>
                <w:sz w:val="16"/>
              </w:rPr>
              <w:t>+3.17</w:t>
            </w:r>
          </w:p>
        </w:tc>
      </w:tr>
      <w:tr w14:paraId="67D9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1EB4F68A">
            <w:pPr>
              <w:spacing w:before="10" w:after="10" w:line="240" w:lineRule="auto"/>
              <w:ind w:firstLine="0"/>
              <w:jc w:val="center"/>
            </w:pPr>
            <w:r>
              <w:rPr>
                <w:rFonts w:ascii="Times New Roman" w:hAnsi="Times New Roman" w:eastAsia="宋体"/>
                <w:b w:val="0"/>
                <w:i w:val="0"/>
                <w:sz w:val="16"/>
              </w:rPr>
              <w:t>2022</w:t>
            </w:r>
          </w:p>
        </w:tc>
        <w:tc>
          <w:tcPr>
            <w:tcW w:w="1247" w:type="dxa"/>
            <w:tcBorders>
              <w:top w:val="nil"/>
              <w:left w:val="nil"/>
              <w:bottom w:val="nil"/>
              <w:right w:val="nil"/>
            </w:tcBorders>
            <w:tcMar>
              <w:top w:w="20" w:type="dxa"/>
              <w:left w:w="45" w:type="dxa"/>
              <w:bottom w:w="20" w:type="dxa"/>
              <w:right w:w="45" w:type="dxa"/>
            </w:tcMar>
            <w:vAlign w:val="center"/>
          </w:tcPr>
          <w:p w14:paraId="3076DF5A">
            <w:pPr>
              <w:spacing w:before="10" w:after="10" w:line="240" w:lineRule="auto"/>
              <w:ind w:firstLine="0"/>
              <w:jc w:val="center"/>
            </w:pPr>
            <w:r>
              <w:rPr>
                <w:rFonts w:ascii="Times New Roman" w:hAnsi="Times New Roman" w:eastAsia="宋体"/>
                <w:b w:val="0"/>
                <w:i w:val="0"/>
                <w:sz w:val="16"/>
              </w:rPr>
              <w:t>343</w:t>
            </w:r>
          </w:p>
        </w:tc>
        <w:tc>
          <w:tcPr>
            <w:tcW w:w="1701" w:type="dxa"/>
            <w:tcBorders>
              <w:top w:val="nil"/>
              <w:left w:val="nil"/>
              <w:bottom w:val="nil"/>
              <w:right w:val="nil"/>
            </w:tcBorders>
            <w:tcMar>
              <w:top w:w="20" w:type="dxa"/>
              <w:left w:w="45" w:type="dxa"/>
              <w:bottom w:w="20" w:type="dxa"/>
              <w:right w:w="45" w:type="dxa"/>
            </w:tcMar>
            <w:vAlign w:val="center"/>
          </w:tcPr>
          <w:p w14:paraId="35BC105B">
            <w:pPr>
              <w:spacing w:before="10" w:after="10" w:line="240" w:lineRule="auto"/>
              <w:ind w:firstLine="0"/>
              <w:jc w:val="center"/>
            </w:pPr>
            <w:r>
              <w:rPr>
                <w:rFonts w:ascii="Times New Roman" w:hAnsi="Times New Roman" w:eastAsia="宋体"/>
                <w:b w:val="0"/>
                <w:i w:val="0"/>
                <w:sz w:val="16"/>
              </w:rPr>
              <w:t>15.8</w:t>
            </w:r>
          </w:p>
        </w:tc>
        <w:tc>
          <w:tcPr>
            <w:tcW w:w="1814" w:type="dxa"/>
            <w:tcBorders>
              <w:top w:val="nil"/>
              <w:left w:val="nil"/>
              <w:bottom w:val="nil"/>
              <w:right w:val="nil"/>
            </w:tcBorders>
            <w:tcMar>
              <w:top w:w="20" w:type="dxa"/>
              <w:left w:w="45" w:type="dxa"/>
              <w:bottom w:w="20" w:type="dxa"/>
              <w:right w:w="45" w:type="dxa"/>
            </w:tcMar>
            <w:vAlign w:val="center"/>
          </w:tcPr>
          <w:p w14:paraId="643178C5">
            <w:pPr>
              <w:spacing w:before="10" w:after="10" w:line="240" w:lineRule="auto"/>
              <w:ind w:firstLine="0"/>
              <w:jc w:val="center"/>
            </w:pPr>
            <w:r>
              <w:rPr>
                <w:rFonts w:ascii="Times New Roman" w:hAnsi="Times New Roman" w:eastAsia="宋体"/>
                <w:b w:val="0"/>
                <w:i w:val="0"/>
                <w:sz w:val="16"/>
              </w:rPr>
              <w:t>234</w:t>
            </w:r>
          </w:p>
        </w:tc>
        <w:tc>
          <w:tcPr>
            <w:tcW w:w="1814" w:type="dxa"/>
            <w:tcBorders>
              <w:top w:val="nil"/>
              <w:left w:val="nil"/>
              <w:bottom w:val="nil"/>
              <w:right w:val="nil"/>
            </w:tcBorders>
            <w:tcMar>
              <w:top w:w="20" w:type="dxa"/>
              <w:left w:w="45" w:type="dxa"/>
              <w:bottom w:w="20" w:type="dxa"/>
              <w:right w:w="45" w:type="dxa"/>
            </w:tcMar>
            <w:vAlign w:val="center"/>
          </w:tcPr>
          <w:p w14:paraId="2408D77E">
            <w:pPr>
              <w:spacing w:before="10" w:after="10" w:line="240" w:lineRule="auto"/>
              <w:ind w:firstLine="0"/>
              <w:jc w:val="center"/>
            </w:pPr>
            <w:r>
              <w:rPr>
                <w:rFonts w:ascii="Times New Roman" w:hAnsi="Times New Roman" w:eastAsia="宋体"/>
                <w:b w:val="0"/>
                <w:i w:val="0"/>
                <w:sz w:val="16"/>
              </w:rPr>
              <w:t>-5.37</w:t>
            </w:r>
          </w:p>
        </w:tc>
        <w:tc>
          <w:tcPr>
            <w:tcW w:w="1814" w:type="dxa"/>
            <w:tcBorders>
              <w:top w:val="nil"/>
              <w:left w:val="nil"/>
              <w:bottom w:val="nil"/>
              <w:right w:val="nil"/>
            </w:tcBorders>
            <w:tcMar>
              <w:top w:w="20" w:type="dxa"/>
              <w:left w:w="45" w:type="dxa"/>
              <w:bottom w:w="20" w:type="dxa"/>
              <w:right w:w="45" w:type="dxa"/>
            </w:tcMar>
            <w:vAlign w:val="center"/>
          </w:tcPr>
          <w:p w14:paraId="32734FE8">
            <w:pPr>
              <w:spacing w:before="10" w:after="10" w:line="240" w:lineRule="auto"/>
              <w:ind w:firstLine="0"/>
              <w:jc w:val="center"/>
            </w:pPr>
            <w:r>
              <w:rPr>
                <w:rFonts w:ascii="Times New Roman" w:hAnsi="Times New Roman" w:eastAsia="宋体"/>
                <w:b w:val="0"/>
                <w:i w:val="0"/>
                <w:sz w:val="16"/>
              </w:rPr>
              <w:t>-5.62</w:t>
            </w:r>
          </w:p>
        </w:tc>
      </w:tr>
      <w:tr w14:paraId="5883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0D03AAFC">
            <w:pPr>
              <w:spacing w:before="10" w:after="10" w:line="240" w:lineRule="auto"/>
              <w:ind w:firstLine="0"/>
              <w:jc w:val="center"/>
            </w:pPr>
            <w:r>
              <w:rPr>
                <w:rFonts w:ascii="Times New Roman" w:hAnsi="Times New Roman" w:eastAsia="宋体"/>
                <w:b w:val="0"/>
                <w:i w:val="0"/>
                <w:sz w:val="16"/>
              </w:rPr>
              <w:t>2023</w:t>
            </w:r>
          </w:p>
        </w:tc>
        <w:tc>
          <w:tcPr>
            <w:tcW w:w="1247" w:type="dxa"/>
            <w:tcBorders>
              <w:top w:val="nil"/>
              <w:left w:val="nil"/>
              <w:bottom w:val="nil"/>
              <w:right w:val="nil"/>
            </w:tcBorders>
            <w:tcMar>
              <w:top w:w="20" w:type="dxa"/>
              <w:left w:w="45" w:type="dxa"/>
              <w:bottom w:w="20" w:type="dxa"/>
              <w:right w:w="45" w:type="dxa"/>
            </w:tcMar>
            <w:vAlign w:val="center"/>
          </w:tcPr>
          <w:p w14:paraId="59C45830">
            <w:pPr>
              <w:spacing w:before="10" w:after="10" w:line="240" w:lineRule="auto"/>
              <w:ind w:firstLine="0"/>
              <w:jc w:val="center"/>
            </w:pPr>
            <w:r>
              <w:rPr>
                <w:rFonts w:ascii="Times New Roman" w:hAnsi="Times New Roman" w:eastAsia="宋体"/>
                <w:b w:val="0"/>
                <w:i w:val="0"/>
                <w:sz w:val="16"/>
              </w:rPr>
              <w:t>362</w:t>
            </w:r>
          </w:p>
        </w:tc>
        <w:tc>
          <w:tcPr>
            <w:tcW w:w="1701" w:type="dxa"/>
            <w:tcBorders>
              <w:top w:val="nil"/>
              <w:left w:val="nil"/>
              <w:bottom w:val="nil"/>
              <w:right w:val="nil"/>
            </w:tcBorders>
            <w:tcMar>
              <w:top w:w="20" w:type="dxa"/>
              <w:left w:w="45" w:type="dxa"/>
              <w:bottom w:w="20" w:type="dxa"/>
              <w:right w:w="45" w:type="dxa"/>
            </w:tcMar>
            <w:vAlign w:val="center"/>
          </w:tcPr>
          <w:p w14:paraId="3F9F4DFA">
            <w:pPr>
              <w:spacing w:before="10" w:after="10" w:line="240" w:lineRule="auto"/>
              <w:ind w:firstLine="0"/>
              <w:jc w:val="center"/>
            </w:pPr>
            <w:r>
              <w:rPr>
                <w:rFonts w:ascii="Times New Roman" w:hAnsi="Times New Roman" w:eastAsia="宋体"/>
                <w:b w:val="0"/>
                <w:i w:val="0"/>
                <w:sz w:val="16"/>
              </w:rPr>
              <w:t>13.3</w:t>
            </w:r>
          </w:p>
        </w:tc>
        <w:tc>
          <w:tcPr>
            <w:tcW w:w="1814" w:type="dxa"/>
            <w:tcBorders>
              <w:top w:val="nil"/>
              <w:left w:val="nil"/>
              <w:bottom w:val="nil"/>
              <w:right w:val="nil"/>
            </w:tcBorders>
            <w:tcMar>
              <w:top w:w="20" w:type="dxa"/>
              <w:left w:w="45" w:type="dxa"/>
              <w:bottom w:w="20" w:type="dxa"/>
              <w:right w:w="45" w:type="dxa"/>
            </w:tcMar>
            <w:vAlign w:val="center"/>
          </w:tcPr>
          <w:p w14:paraId="28C390C4">
            <w:pPr>
              <w:spacing w:before="10" w:after="10" w:line="240" w:lineRule="auto"/>
              <w:ind w:firstLine="0"/>
              <w:jc w:val="center"/>
            </w:pPr>
            <w:r>
              <w:rPr>
                <w:rFonts w:ascii="Times New Roman" w:hAnsi="Times New Roman" w:eastAsia="宋体"/>
                <w:b w:val="0"/>
                <w:i w:val="0"/>
                <w:sz w:val="16"/>
              </w:rPr>
              <w:t>218</w:t>
            </w:r>
          </w:p>
        </w:tc>
        <w:tc>
          <w:tcPr>
            <w:tcW w:w="1814" w:type="dxa"/>
            <w:tcBorders>
              <w:top w:val="nil"/>
              <w:left w:val="nil"/>
              <w:bottom w:val="nil"/>
              <w:right w:val="nil"/>
            </w:tcBorders>
            <w:tcMar>
              <w:top w:w="20" w:type="dxa"/>
              <w:left w:w="45" w:type="dxa"/>
              <w:bottom w:w="20" w:type="dxa"/>
              <w:right w:w="45" w:type="dxa"/>
            </w:tcMar>
            <w:vAlign w:val="center"/>
          </w:tcPr>
          <w:p w14:paraId="64728572">
            <w:pPr>
              <w:spacing w:before="10" w:after="10" w:line="240" w:lineRule="auto"/>
              <w:ind w:firstLine="0"/>
              <w:jc w:val="center"/>
            </w:pPr>
            <w:r>
              <w:rPr>
                <w:rFonts w:ascii="Times New Roman" w:hAnsi="Times New Roman" w:eastAsia="宋体"/>
                <w:b w:val="0"/>
                <w:i w:val="0"/>
                <w:sz w:val="16"/>
              </w:rPr>
              <w:t>-3.14</w:t>
            </w:r>
          </w:p>
        </w:tc>
        <w:tc>
          <w:tcPr>
            <w:tcW w:w="1814" w:type="dxa"/>
            <w:tcBorders>
              <w:top w:val="nil"/>
              <w:left w:val="nil"/>
              <w:bottom w:val="nil"/>
              <w:right w:val="nil"/>
            </w:tcBorders>
            <w:tcMar>
              <w:top w:w="20" w:type="dxa"/>
              <w:left w:w="45" w:type="dxa"/>
              <w:bottom w:w="20" w:type="dxa"/>
              <w:right w:w="45" w:type="dxa"/>
            </w:tcMar>
            <w:vAlign w:val="center"/>
          </w:tcPr>
          <w:p w14:paraId="0BCB1821">
            <w:pPr>
              <w:spacing w:before="10" w:after="10" w:line="240" w:lineRule="auto"/>
              <w:ind w:firstLine="0"/>
              <w:jc w:val="center"/>
            </w:pPr>
            <w:r>
              <w:rPr>
                <w:rFonts w:ascii="Times New Roman" w:hAnsi="Times New Roman" w:eastAsia="宋体"/>
                <w:b w:val="0"/>
                <w:i w:val="0"/>
                <w:sz w:val="16"/>
              </w:rPr>
              <w:t>-3.39</w:t>
            </w:r>
          </w:p>
        </w:tc>
      </w:tr>
      <w:tr w14:paraId="4956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F4813C5">
            <w:pPr>
              <w:spacing w:before="10" w:after="10" w:line="240" w:lineRule="auto"/>
              <w:ind w:firstLine="0"/>
              <w:jc w:val="center"/>
            </w:pPr>
            <w:r>
              <w:rPr>
                <w:rFonts w:ascii="Times New Roman" w:hAnsi="Times New Roman" w:eastAsia="宋体"/>
                <w:b w:val="0"/>
                <w:i w:val="0"/>
                <w:sz w:val="16"/>
              </w:rPr>
              <w:t>2024</w:t>
            </w:r>
          </w:p>
        </w:tc>
        <w:tc>
          <w:tcPr>
            <w:tcW w:w="1247" w:type="dxa"/>
            <w:tcBorders>
              <w:top w:val="nil"/>
              <w:left w:val="nil"/>
              <w:bottom w:val="nil"/>
              <w:right w:val="nil"/>
            </w:tcBorders>
            <w:tcMar>
              <w:top w:w="20" w:type="dxa"/>
              <w:left w:w="45" w:type="dxa"/>
              <w:bottom w:w="20" w:type="dxa"/>
              <w:right w:w="45" w:type="dxa"/>
            </w:tcMar>
            <w:vAlign w:val="center"/>
          </w:tcPr>
          <w:p w14:paraId="7CD6D993">
            <w:pPr>
              <w:spacing w:before="10" w:after="10" w:line="240" w:lineRule="auto"/>
              <w:ind w:firstLine="0"/>
              <w:jc w:val="center"/>
            </w:pPr>
            <w:r>
              <w:rPr>
                <w:rFonts w:ascii="Times New Roman" w:hAnsi="Times New Roman" w:eastAsia="宋体"/>
                <w:b w:val="0"/>
                <w:i w:val="0"/>
                <w:sz w:val="16"/>
              </w:rPr>
              <w:t>390</w:t>
            </w:r>
          </w:p>
        </w:tc>
        <w:tc>
          <w:tcPr>
            <w:tcW w:w="1701" w:type="dxa"/>
            <w:tcBorders>
              <w:top w:val="nil"/>
              <w:left w:val="nil"/>
              <w:bottom w:val="nil"/>
              <w:right w:val="nil"/>
            </w:tcBorders>
            <w:tcMar>
              <w:top w:w="20" w:type="dxa"/>
              <w:left w:w="45" w:type="dxa"/>
              <w:bottom w:w="20" w:type="dxa"/>
              <w:right w:w="45" w:type="dxa"/>
            </w:tcMar>
            <w:vAlign w:val="center"/>
          </w:tcPr>
          <w:p w14:paraId="437EC392">
            <w:pPr>
              <w:spacing w:before="10" w:after="10" w:line="240" w:lineRule="auto"/>
              <w:ind w:firstLine="0"/>
              <w:jc w:val="center"/>
            </w:pPr>
            <w:r>
              <w:rPr>
                <w:rFonts w:ascii="Times New Roman" w:hAnsi="Times New Roman" w:eastAsia="宋体"/>
                <w:b w:val="0"/>
                <w:i w:val="0"/>
                <w:sz w:val="16"/>
              </w:rPr>
              <w:t>10.3</w:t>
            </w:r>
          </w:p>
        </w:tc>
        <w:tc>
          <w:tcPr>
            <w:tcW w:w="1814" w:type="dxa"/>
            <w:tcBorders>
              <w:top w:val="nil"/>
              <w:left w:val="nil"/>
              <w:bottom w:val="nil"/>
              <w:right w:val="nil"/>
            </w:tcBorders>
            <w:tcMar>
              <w:top w:w="20" w:type="dxa"/>
              <w:left w:w="45" w:type="dxa"/>
              <w:bottom w:w="20" w:type="dxa"/>
              <w:right w:w="45" w:type="dxa"/>
            </w:tcMar>
            <w:vAlign w:val="center"/>
          </w:tcPr>
          <w:p w14:paraId="4C74BD56">
            <w:pPr>
              <w:spacing w:before="10" w:after="10" w:line="240" w:lineRule="auto"/>
              <w:ind w:firstLine="0"/>
              <w:jc w:val="center"/>
            </w:pPr>
            <w:r>
              <w:rPr>
                <w:rFonts w:ascii="Times New Roman" w:hAnsi="Times New Roman" w:eastAsia="宋体"/>
                <w:b w:val="0"/>
                <w:i w:val="0"/>
                <w:sz w:val="16"/>
              </w:rPr>
              <w:t>238</w:t>
            </w:r>
          </w:p>
        </w:tc>
        <w:tc>
          <w:tcPr>
            <w:tcW w:w="1814" w:type="dxa"/>
            <w:tcBorders>
              <w:top w:val="nil"/>
              <w:left w:val="nil"/>
              <w:bottom w:val="nil"/>
              <w:right w:val="nil"/>
            </w:tcBorders>
            <w:tcMar>
              <w:top w:w="20" w:type="dxa"/>
              <w:left w:w="45" w:type="dxa"/>
              <w:bottom w:w="20" w:type="dxa"/>
              <w:right w:w="45" w:type="dxa"/>
            </w:tcMar>
            <w:vAlign w:val="center"/>
          </w:tcPr>
          <w:p w14:paraId="4D4E1CFC">
            <w:pPr>
              <w:spacing w:before="10" w:after="10" w:line="240" w:lineRule="auto"/>
              <w:ind w:firstLine="0"/>
              <w:jc w:val="center"/>
            </w:pPr>
            <w:r>
              <w:rPr>
                <w:rFonts w:ascii="Times New Roman" w:hAnsi="Times New Roman" w:eastAsia="宋体"/>
                <w:b w:val="0"/>
                <w:i w:val="0"/>
                <w:sz w:val="16"/>
              </w:rPr>
              <w:t>+2.16</w:t>
            </w:r>
          </w:p>
        </w:tc>
        <w:tc>
          <w:tcPr>
            <w:tcW w:w="1814" w:type="dxa"/>
            <w:tcBorders>
              <w:top w:val="nil"/>
              <w:left w:val="nil"/>
              <w:bottom w:val="nil"/>
              <w:right w:val="nil"/>
            </w:tcBorders>
            <w:tcMar>
              <w:top w:w="20" w:type="dxa"/>
              <w:left w:w="45" w:type="dxa"/>
              <w:bottom w:w="20" w:type="dxa"/>
              <w:right w:w="45" w:type="dxa"/>
            </w:tcMar>
            <w:vAlign w:val="center"/>
          </w:tcPr>
          <w:p w14:paraId="2EEA0CA3">
            <w:pPr>
              <w:spacing w:before="10" w:after="10" w:line="240" w:lineRule="auto"/>
              <w:ind w:firstLine="0"/>
              <w:jc w:val="center"/>
            </w:pPr>
            <w:r>
              <w:rPr>
                <w:rFonts w:ascii="Times New Roman" w:hAnsi="Times New Roman" w:eastAsia="宋体"/>
                <w:b w:val="0"/>
                <w:i w:val="0"/>
                <w:sz w:val="16"/>
              </w:rPr>
              <w:t>+1.91</w:t>
            </w:r>
          </w:p>
        </w:tc>
      </w:tr>
      <w:tr w14:paraId="5A01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334A8C5E">
            <w:pPr>
              <w:spacing w:before="10" w:after="10" w:line="240" w:lineRule="auto"/>
              <w:ind w:firstLine="0"/>
              <w:jc w:val="center"/>
            </w:pPr>
            <w:r>
              <w:rPr>
                <w:rFonts w:ascii="Times New Roman" w:hAnsi="Times New Roman" w:eastAsia="宋体"/>
                <w:b w:val="0"/>
                <w:i w:val="0"/>
                <w:sz w:val="16"/>
              </w:rPr>
              <w:t>2025</w:t>
            </w:r>
          </w:p>
        </w:tc>
        <w:tc>
          <w:tcPr>
            <w:tcW w:w="1247" w:type="dxa"/>
            <w:tcBorders>
              <w:top w:val="nil"/>
              <w:left w:val="nil"/>
              <w:bottom w:val="nil"/>
              <w:right w:val="nil"/>
            </w:tcBorders>
            <w:tcMar>
              <w:top w:w="20" w:type="dxa"/>
              <w:left w:w="45" w:type="dxa"/>
              <w:bottom w:w="20" w:type="dxa"/>
              <w:right w:w="45" w:type="dxa"/>
            </w:tcMar>
            <w:vAlign w:val="center"/>
          </w:tcPr>
          <w:p w14:paraId="4CDBDE08">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nil"/>
              <w:right w:val="nil"/>
            </w:tcBorders>
            <w:tcMar>
              <w:top w:w="20" w:type="dxa"/>
              <w:left w:w="45" w:type="dxa"/>
              <w:bottom w:w="20" w:type="dxa"/>
              <w:right w:w="45" w:type="dxa"/>
            </w:tcMar>
            <w:vAlign w:val="center"/>
          </w:tcPr>
          <w:p w14:paraId="5BAE2741">
            <w:pPr>
              <w:spacing w:before="10" w:after="10" w:line="240" w:lineRule="auto"/>
              <w:ind w:firstLine="0"/>
              <w:jc w:val="center"/>
            </w:pPr>
            <w:r>
              <w:t>10.9</w:t>
            </w:r>
          </w:p>
        </w:tc>
        <w:tc>
          <w:tcPr>
            <w:tcW w:w="1814" w:type="dxa"/>
            <w:tcBorders>
              <w:top w:val="nil"/>
              <w:left w:val="nil"/>
              <w:bottom w:val="nil"/>
              <w:right w:val="nil"/>
            </w:tcBorders>
            <w:tcMar>
              <w:top w:w="20" w:type="dxa"/>
              <w:left w:w="45" w:type="dxa"/>
              <w:bottom w:w="20" w:type="dxa"/>
              <w:right w:w="45" w:type="dxa"/>
            </w:tcMar>
            <w:vAlign w:val="center"/>
          </w:tcPr>
          <w:p w14:paraId="14AE8A9D">
            <w:pPr>
              <w:spacing w:before="10" w:after="10" w:line="240" w:lineRule="auto"/>
              <w:ind w:firstLine="0"/>
              <w:jc w:val="center"/>
            </w:pPr>
            <w:r>
              <w:t>254</w:t>
            </w:r>
          </w:p>
        </w:tc>
        <w:tc>
          <w:tcPr>
            <w:tcW w:w="1814" w:type="dxa"/>
            <w:tcBorders>
              <w:top w:val="nil"/>
              <w:left w:val="nil"/>
              <w:bottom w:val="nil"/>
              <w:right w:val="nil"/>
            </w:tcBorders>
            <w:tcMar>
              <w:top w:w="20" w:type="dxa"/>
              <w:left w:w="45" w:type="dxa"/>
              <w:bottom w:w="20" w:type="dxa"/>
              <w:right w:w="45" w:type="dxa"/>
            </w:tcMar>
            <w:vAlign w:val="center"/>
          </w:tcPr>
          <w:p w14:paraId="500E777D">
            <w:pPr>
              <w:spacing w:before="10" w:after="10" w:line="240" w:lineRule="auto"/>
              <w:ind w:firstLine="0"/>
              <w:jc w:val="center"/>
            </w:pPr>
            <w:r>
              <w:t>+3.39</w:t>
            </w:r>
          </w:p>
        </w:tc>
        <w:tc>
          <w:tcPr>
            <w:tcW w:w="1814" w:type="dxa"/>
            <w:tcBorders>
              <w:top w:val="nil"/>
              <w:left w:val="nil"/>
              <w:bottom w:val="nil"/>
              <w:right w:val="nil"/>
            </w:tcBorders>
            <w:tcMar>
              <w:top w:w="20" w:type="dxa"/>
              <w:left w:w="45" w:type="dxa"/>
              <w:bottom w:w="20" w:type="dxa"/>
              <w:right w:w="45" w:type="dxa"/>
            </w:tcMar>
            <w:vAlign w:val="center"/>
          </w:tcPr>
          <w:p w14:paraId="22BB549C">
            <w:pPr>
              <w:spacing w:before="10" w:after="10" w:line="240" w:lineRule="auto"/>
              <w:ind w:firstLine="0"/>
              <w:jc w:val="center"/>
            </w:pPr>
            <w:r>
              <w:t>+3.14</w:t>
            </w:r>
          </w:p>
        </w:tc>
      </w:tr>
      <w:tr w14:paraId="7020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single" w:color="CBD5E1" w:sz="4" w:space="0"/>
              <w:right w:val="nil"/>
            </w:tcBorders>
            <w:tcMar>
              <w:top w:w="20" w:type="dxa"/>
              <w:left w:w="45" w:type="dxa"/>
              <w:bottom w:w="20" w:type="dxa"/>
              <w:right w:w="45" w:type="dxa"/>
            </w:tcMar>
            <w:vAlign w:val="center"/>
          </w:tcPr>
          <w:p w14:paraId="3B3C9662">
            <w:pPr>
              <w:spacing w:before="10" w:after="10" w:line="240" w:lineRule="auto"/>
              <w:ind w:firstLine="0"/>
              <w:jc w:val="center"/>
            </w:pPr>
            <w:r>
              <w:rPr>
                <w:rFonts w:ascii="Times New Roman" w:hAnsi="Times New Roman" w:eastAsia="宋体"/>
                <w:b w:val="0"/>
                <w:i w:val="0"/>
                <w:sz w:val="16"/>
              </w:rPr>
              <w:t>2026</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7130295">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single" w:color="CBD5E1" w:sz="4" w:space="0"/>
              <w:right w:val="nil"/>
            </w:tcBorders>
            <w:tcMar>
              <w:top w:w="20" w:type="dxa"/>
              <w:left w:w="45" w:type="dxa"/>
              <w:bottom w:w="20" w:type="dxa"/>
              <w:right w:w="45" w:type="dxa"/>
            </w:tcMar>
            <w:vAlign w:val="center"/>
          </w:tcPr>
          <w:p w14:paraId="56511F80">
            <w:pPr>
              <w:spacing w:before="10" w:after="10" w:line="240" w:lineRule="auto"/>
              <w:ind w:firstLine="0"/>
              <w:jc w:val="center"/>
            </w:pPr>
            <w:r>
              <w:t>14.8</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1479C40C">
            <w:pPr>
              <w:spacing w:before="10" w:after="10" w:line="240" w:lineRule="auto"/>
              <w:ind w:firstLine="0"/>
              <w:jc w:val="center"/>
            </w:pPr>
            <w:r>
              <w:rPr>
                <w:rFonts w:ascii="Times New Roman" w:hAnsi="Times New Roman" w:eastAsia="宋体"/>
                <w:b w:val="0"/>
                <w:i w:val="0"/>
                <w:sz w:val="16"/>
              </w:rPr>
              <w:t>—</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1EE6412">
            <w:pPr>
              <w:spacing w:before="10" w:after="10" w:line="240" w:lineRule="auto"/>
              <w:ind w:firstLine="0"/>
              <w:jc w:val="center"/>
            </w:pPr>
            <w:r>
              <w:t>+3.87</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2928AEE5">
            <w:pPr>
              <w:spacing w:before="10" w:after="10" w:line="240" w:lineRule="auto"/>
              <w:ind w:firstLine="0"/>
              <w:jc w:val="center"/>
            </w:pPr>
            <w:r>
              <w:rPr>
                <w:rFonts w:ascii="Times New Roman" w:hAnsi="Times New Roman" w:eastAsia="宋体"/>
                <w:b w:val="0"/>
                <w:i w:val="0"/>
                <w:sz w:val="16"/>
              </w:rPr>
              <w:t>+3.62</w:t>
            </w:r>
          </w:p>
        </w:tc>
      </w:tr>
      <w:tr w14:paraId="5BE6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single" w:color="000000" w:sz="12" w:space="0"/>
              <w:right w:val="nil"/>
            </w:tcBorders>
            <w:tcMar>
              <w:top w:w="20" w:type="dxa"/>
              <w:left w:w="45" w:type="dxa"/>
              <w:bottom w:w="20" w:type="dxa"/>
              <w:right w:w="45" w:type="dxa"/>
            </w:tcMar>
            <w:vAlign w:val="center"/>
          </w:tcPr>
          <w:p w14:paraId="256A88DC">
            <w:pPr>
              <w:spacing w:before="10" w:after="10" w:line="240" w:lineRule="auto"/>
              <w:ind w:firstLine="0"/>
              <w:jc w:val="center"/>
            </w:pPr>
            <w:r>
              <w:rPr>
                <w:rFonts w:ascii="Times New Roman" w:hAnsi="Times New Roman" w:eastAsia="宋体"/>
                <w:b w:val="0"/>
                <w:i w:val="0"/>
                <w:sz w:val="16"/>
              </w:rPr>
              <w:t>全样本</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76FD970B">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0A1F5523">
            <w:pPr>
              <w:spacing w:before="10" w:after="10" w:line="240" w:lineRule="auto"/>
              <w:ind w:firstLine="0"/>
              <w:jc w:val="center"/>
            </w:pPr>
            <w:r>
              <w:t>13.3</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1F9D752">
            <w:pPr>
              <w:spacing w:before="10" w:after="10" w:line="240" w:lineRule="auto"/>
              <w:ind w:firstLine="0"/>
              <w:jc w:val="center"/>
            </w:pPr>
            <w:r>
              <w:t>236</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7AC0E7DD">
            <w:pPr>
              <w:spacing w:before="10" w:after="10" w:line="240" w:lineRule="auto"/>
              <w:ind w:firstLine="0"/>
              <w:jc w:val="center"/>
            </w:pPr>
            <w:r>
              <w:t>+1.96</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682A26A">
            <w:pPr>
              <w:spacing w:before="10" w:after="10" w:line="240" w:lineRule="auto"/>
              <w:ind w:firstLine="0"/>
              <w:jc w:val="center"/>
            </w:pPr>
            <w:r>
              <w:t>+1.71</w:t>
            </w:r>
          </w:p>
        </w:tc>
      </w:tr>
    </w:tbl>
    <w:p w14:paraId="5927E81D">
      <w:pPr>
        <w:spacing w:before="40" w:after="120" w:line="276" w:lineRule="auto"/>
      </w:pPr>
      <w:r>
        <w:t>注：规模、收益与超额均为等权年均；换手率为 Wind 单边年化，1%/99% 缩尾，未更新记「—」；超额收益＝季度收益减季度无风险利率（rf，缺失按0.25%/季补；非沪深300超额，以此为准）。2015 年前基金较少仅供参照；2026年原仅含前两季；数据重估版已剔除 2025Q3 与 2026Q2（全市场复权拼接失真季，800个基金—季）：2025为3季度均值、2026仅Q1、全样本9174观测（原9974），超额口径仍为减rf、留待后续以真实沪深300重算。</w:t>
      </w:r>
    </w:p>
    <w:p w14:paraId="646DD5B9">
      <w:pPr>
        <w:keepNext/>
        <w:spacing w:before="180" w:after="80" w:line="324" w:lineRule="auto"/>
      </w:pPr>
      <w:r>
        <w:rPr>
          <w:rFonts w:ascii="Times New Roman" w:hAnsi="Times New Roman" w:eastAsia="黑体"/>
          <w:b/>
          <w:i w:val="0"/>
          <w:sz w:val="24"/>
        </w:rPr>
        <w:t>（二）检验结果</w:t>
      </w:r>
    </w:p>
    <w:p w14:paraId="46358001">
      <w:pPr>
        <w:spacing w:after="80" w:line="324" w:lineRule="auto"/>
        <w:ind w:firstLine="480"/>
      </w:pPr>
      <w:r>
        <w:rPr>
          <w:rFonts w:ascii="Times New Roman" w:hAnsi="Times New Roman" w:eastAsia="宋体"/>
          <w:b w:val="0"/>
          <w:i w:val="0"/>
          <w:sz w:val="24"/>
        </w:rPr>
        <w:t>先用最朴素的单变量回归：基金层面横截面看“行为越好、业绩越高”是否成立。模型方程为：</w:t>
      </w:r>
    </w:p>
    <w:p w14:paraId="060412BD">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sSub>
            <m:sSubPr/>
            <m:e>
              <m:r>
                <m:rPr/>
                <m:t>β</m:t>
              </m:r>
            </m:e>
            <m:sub>
              <m:r>
                <m:rPr/>
                <m:t>k</m:t>
              </m:r>
            </m:sub>
          </m:sSub>
          <m:r>
            <m:rPr>
              <m:sty m:val="p"/>
            </m:rPr>
            <m:t xml:space="preserve"> · </m:t>
          </m:r>
          <m:sSub>
            <m:sSubPr/>
            <m:e>
              <m:r>
                <m:rPr/>
                <m:t>X</m:t>
              </m:r>
            </m:e>
            <m:sub>
              <m:r>
                <m:rPr/>
                <m:t>k,i</m:t>
              </m:r>
            </m:sub>
          </m:sSub>
          <m:r>
            <m:rPr>
              <m:sty m:val="p"/>
            </m:rPr>
            <m:t xml:space="preserve"> + </m:t>
          </m:r>
          <m:sSub>
            <m:sSubPr/>
            <m:e>
              <m:r>
                <m:rPr/>
                <m:t>u</m:t>
              </m:r>
            </m:e>
            <m:sub>
              <m:r>
                <m:rPr/>
                <m:t>i</m:t>
              </m:r>
            </m:sub>
          </m:sSub>
          <m:r>
            <m:rPr>
              <m:sty m:val="p"/>
            </m:rPr>
            <m:t>，  k = 1, 2, …</m:t>
          </m:r>
        </m:oMath>
      </m:oMathPara>
    </w:p>
    <w:p w14:paraId="0285B165">
      <w:pPr>
        <w:spacing w:after="80" w:line="324" w:lineRule="auto"/>
        <w:ind w:firstLine="480"/>
      </w:pPr>
      <w:r>
        <w:rPr>
          <w:rFonts w:ascii="Times New Roman" w:hAnsi="Times New Roman" w:eastAsia="宋体"/>
          <w:b w:val="0"/>
          <w:i w:val="0"/>
          <w:sz w:val="24"/>
        </w:rPr>
        <w:t>其中 Y 为基金全样本期 FF5 alpha，X_k 为候选指标时序均值（1%/99% 缩尾，业绩类滞后一期），β_k 以 HC1 稳健标准误检验。单变量回归不加控制变量，背景变量同台受检。</w:t>
      </w:r>
    </w:p>
    <w:p w14:paraId="7F27F6D9">
      <w:pPr>
        <w:spacing w:after="80" w:line="324" w:lineRule="auto"/>
        <w:ind w:firstLine="480"/>
      </w:pPr>
      <w:r>
        <w:rPr>
          <w:rFonts w:ascii="Times New Roman" w:hAnsi="Times New Roman" w:eastAsia="宋体"/>
          <w:b w:val="0"/>
          <w:i w:val="0"/>
          <w:sz w:val="24"/>
        </w:rPr>
        <w:t>进一步建立多变量联立模型，将全部连续型候选指标纳入同一方程，剥离共线性检验独立净效应：</w:t>
      </w:r>
    </w:p>
    <w:p w14:paraId="6404AD23">
      <w:pPr>
        <w:sectPr>
          <w:footerReference r:id="rId5" w:type="default"/>
          <w:type w:val="continuous"/>
          <w:pgSz w:w="11906" w:h="16838"/>
          <w:pgMar w:top="1361" w:right="1134" w:bottom="1361" w:left="1134" w:header="720" w:footer="720" w:gutter="0"/>
          <w:cols w:space="720" w:num="1"/>
          <w:docGrid w:linePitch="360" w:charSpace="0"/>
        </w:sectPr>
      </w:pPr>
    </w:p>
    <w:p w14:paraId="2BB57376">
      <w:pPr>
        <w:keepNext/>
        <w:spacing w:before="160" w:after="80" w:line="276" w:lineRule="auto"/>
        <w:jc w:val="center"/>
      </w:pPr>
      <w:r>
        <w:rPr>
          <w:b/>
          <w:sz w:val="21"/>
        </w:rPr>
        <w:t>表 4  全部候选指标的单变量与联立回归结果</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1814"/>
        <w:gridCol w:w="1531"/>
        <w:gridCol w:w="1247"/>
        <w:gridCol w:w="1247"/>
        <w:gridCol w:w="2154"/>
      </w:tblGrid>
      <w:tr w14:paraId="646709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cantSplit/>
          <w:tblHeader/>
          <w:jc w:val="center"/>
        </w:trPr>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DA17186">
            <w:pPr>
              <w:spacing w:before="10" w:after="10" w:line="240" w:lineRule="auto"/>
              <w:jc w:val="center"/>
            </w:pPr>
            <w:r>
              <w:rPr>
                <w:rFonts w:ascii="Times New Roman" w:hAnsi="Times New Roman" w:eastAsia="宋体"/>
                <w:b/>
                <w:sz w:val="17"/>
              </w:rPr>
              <w:t>层级</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EB773B">
            <w:pPr>
              <w:spacing w:before="10" w:after="10" w:line="240" w:lineRule="auto"/>
              <w:jc w:val="center"/>
            </w:pPr>
            <w:r>
              <w:rPr>
                <w:rFonts w:ascii="Times New Roman" w:hAnsi="Times New Roman" w:eastAsia="宋体"/>
                <w:b/>
                <w:sz w:val="17"/>
              </w:rPr>
              <w:t>候选指标</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4F84C08">
            <w:pPr>
              <w:spacing w:before="10" w:after="10" w:line="240" w:lineRule="auto"/>
              <w:jc w:val="center"/>
            </w:pPr>
            <w:r>
              <w:rPr>
                <w:rFonts w:ascii="Times New Roman" w:hAnsi="Times New Roman" w:eastAsia="宋体"/>
                <w:b/>
                <w:sz w:val="17"/>
              </w:rPr>
              <w:t>单变量系数 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740EBDD">
            <w:pPr>
              <w:spacing w:before="10" w:after="10" w:line="240" w:lineRule="auto"/>
              <w:jc w:val="center"/>
            </w:pPr>
            <w:r>
              <w:rPr>
                <w:rFonts w:ascii="Times New Roman" w:hAnsi="Times New Roman" w:eastAsia="宋体"/>
                <w:b/>
                <w:sz w:val="17"/>
              </w:rPr>
              <w:t>单变量 R²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C37DD63">
            <w:pPr>
              <w:spacing w:before="10" w:after="10" w:line="240" w:lineRule="auto"/>
              <w:jc w:val="center"/>
            </w:pPr>
            <w:r>
              <w:rPr>
                <w:rFonts w:ascii="Times New Roman" w:hAnsi="Times New Roman" w:eastAsia="宋体"/>
                <w:b/>
                <w:sz w:val="17"/>
              </w:rPr>
              <w:t>样本量 N</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DBBD34D">
            <w:pPr>
              <w:spacing w:before="10" w:after="10" w:line="240" w:lineRule="auto"/>
              <w:jc w:val="center"/>
            </w:pPr>
            <w:r>
              <w:rPr>
                <w:rFonts w:ascii="Times New Roman" w:hAnsi="Times New Roman" w:eastAsia="宋体"/>
                <w:b/>
                <w:sz w:val="17"/>
              </w:rPr>
              <w:t>联立全模型净效应 t</w:t>
            </w:r>
          </w:p>
        </w:tc>
      </w:tr>
      <w:tr w14:paraId="3E8E99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7B23905E">
            <w:pPr>
              <w:spacing w:before="10" w:after="10" w:line="240" w:lineRule="auto"/>
              <w:jc w:val="center"/>
            </w:pPr>
            <w:r>
              <w:rPr>
                <w:rFonts w:ascii="Times New Roman" w:hAnsi="Times New Roman" w:eastAsia="宋体"/>
                <w:b/>
                <w:sz w:val="17"/>
              </w:rPr>
              <w:t>L1 基本面</w:t>
            </w:r>
          </w:p>
        </w:tc>
        <w:tc>
          <w:tcPr>
            <w:tcW w:w="1814" w:type="dxa"/>
            <w:tcBorders>
              <w:top w:val="nil"/>
              <w:left w:val="nil"/>
              <w:bottom w:val="nil"/>
              <w:right w:val="nil"/>
            </w:tcBorders>
            <w:tcMar>
              <w:top w:w="20" w:type="dxa"/>
              <w:left w:w="45" w:type="dxa"/>
              <w:bottom w:w="20" w:type="dxa"/>
              <w:right w:w="45" w:type="dxa"/>
            </w:tcMar>
            <w:vAlign w:val="center"/>
          </w:tcPr>
          <w:p w14:paraId="404A8941">
            <w:pPr>
              <w:spacing w:before="10" w:after="10" w:line="240" w:lineRule="auto"/>
              <w:jc w:val="center"/>
            </w:pPr>
            <w:r>
              <w:rPr>
                <w:rFonts w:ascii="Times New Roman" w:hAnsi="Times New Roman" w:eastAsia="宋体"/>
                <w:b w:val="0"/>
                <w:sz w:val="17"/>
              </w:rPr>
              <w:t>任职年限</w:t>
            </w:r>
          </w:p>
        </w:tc>
        <w:tc>
          <w:tcPr>
            <w:tcW w:w="1531" w:type="dxa"/>
            <w:tcBorders>
              <w:top w:val="nil"/>
              <w:left w:val="nil"/>
              <w:bottom w:val="nil"/>
              <w:right w:val="nil"/>
            </w:tcBorders>
            <w:tcMar>
              <w:top w:w="20" w:type="dxa"/>
              <w:left w:w="45" w:type="dxa"/>
              <w:bottom w:w="20" w:type="dxa"/>
              <w:right w:w="45" w:type="dxa"/>
            </w:tcMar>
            <w:vAlign w:val="center"/>
          </w:tcPr>
          <w:p w14:paraId="04BC2455">
            <w:pPr>
              <w:spacing w:before="10" w:after="10" w:line="240" w:lineRule="auto"/>
              <w:jc w:val="center"/>
            </w:pPr>
            <w:r>
              <w:rPr>
                <w:rFonts w:ascii="Times New Roman" w:hAnsi="Times New Roman" w:eastAsia="宋体"/>
                <w:b w:val="0"/>
                <w:sz w:val="17"/>
              </w:rPr>
              <w:t>-0.000*</w:t>
            </w:r>
          </w:p>
        </w:tc>
        <w:tc>
          <w:tcPr>
            <w:tcW w:w="1247" w:type="dxa"/>
            <w:tcBorders>
              <w:top w:val="nil"/>
              <w:left w:val="nil"/>
              <w:bottom w:val="nil"/>
              <w:right w:val="nil"/>
            </w:tcBorders>
            <w:tcMar>
              <w:top w:w="20" w:type="dxa"/>
              <w:left w:w="45" w:type="dxa"/>
              <w:bottom w:w="20" w:type="dxa"/>
              <w:right w:w="45" w:type="dxa"/>
            </w:tcMar>
            <w:vAlign w:val="center"/>
          </w:tcPr>
          <w:p w14:paraId="0A020BC7">
            <w:pPr>
              <w:spacing w:before="10" w:after="10" w:line="240" w:lineRule="auto"/>
              <w:jc w:val="center"/>
            </w:pPr>
            <w:r>
              <w:rPr>
                <w:rFonts w:ascii="Times New Roman" w:hAnsi="Times New Roman" w:eastAsia="宋体"/>
                <w:b w:val="0"/>
                <w:sz w:val="17"/>
              </w:rPr>
              <w:t>0.005</w:t>
            </w:r>
          </w:p>
        </w:tc>
        <w:tc>
          <w:tcPr>
            <w:tcW w:w="1247" w:type="dxa"/>
            <w:tcBorders>
              <w:top w:val="nil"/>
              <w:left w:val="nil"/>
              <w:bottom w:val="nil"/>
              <w:right w:val="nil"/>
            </w:tcBorders>
            <w:tcMar>
              <w:top w:w="20" w:type="dxa"/>
              <w:left w:w="45" w:type="dxa"/>
              <w:bottom w:w="20" w:type="dxa"/>
              <w:right w:w="45" w:type="dxa"/>
            </w:tcMar>
            <w:vAlign w:val="center"/>
          </w:tcPr>
          <w:p w14:paraId="2886108A">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2340BF4B">
            <w:pPr>
              <w:spacing w:before="10" w:after="10" w:line="240" w:lineRule="auto"/>
              <w:jc w:val="center"/>
            </w:pPr>
            <w:r>
              <w:rPr>
                <w:rFonts w:ascii="Times New Roman" w:hAnsi="Times New Roman" w:eastAsia="宋体"/>
                <w:b w:val="0"/>
                <w:sz w:val="17"/>
              </w:rPr>
              <w:t>-2.3**</w:t>
            </w:r>
          </w:p>
        </w:tc>
      </w:tr>
      <w:tr w14:paraId="18ADB8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1C4418E">
            <w:pPr>
              <w:jc w:val="center"/>
            </w:pPr>
          </w:p>
        </w:tc>
        <w:tc>
          <w:tcPr>
            <w:tcW w:w="1814" w:type="dxa"/>
            <w:tcBorders>
              <w:top w:val="nil"/>
              <w:left w:val="nil"/>
              <w:bottom w:val="nil"/>
              <w:right w:val="nil"/>
            </w:tcBorders>
            <w:tcMar>
              <w:top w:w="20" w:type="dxa"/>
              <w:left w:w="45" w:type="dxa"/>
              <w:bottom w:w="20" w:type="dxa"/>
              <w:right w:w="45" w:type="dxa"/>
            </w:tcMar>
            <w:vAlign w:val="center"/>
          </w:tcPr>
          <w:p w14:paraId="2A1B7999">
            <w:pPr>
              <w:spacing w:before="10" w:after="10" w:line="240" w:lineRule="auto"/>
              <w:jc w:val="center"/>
            </w:pPr>
            <w:r>
              <w:rPr>
                <w:rFonts w:ascii="Times New Roman" w:hAnsi="Times New Roman" w:eastAsia="宋体"/>
                <w:b w:val="0"/>
                <w:sz w:val="17"/>
              </w:rPr>
              <w:t>基金年龄</w:t>
            </w:r>
          </w:p>
        </w:tc>
        <w:tc>
          <w:tcPr>
            <w:tcW w:w="1531" w:type="dxa"/>
            <w:tcBorders>
              <w:top w:val="nil"/>
              <w:left w:val="nil"/>
              <w:bottom w:val="nil"/>
              <w:right w:val="nil"/>
            </w:tcBorders>
            <w:tcMar>
              <w:top w:w="20" w:type="dxa"/>
              <w:left w:w="45" w:type="dxa"/>
              <w:bottom w:w="20" w:type="dxa"/>
              <w:right w:w="45" w:type="dxa"/>
            </w:tcMar>
            <w:vAlign w:val="center"/>
          </w:tcPr>
          <w:p w14:paraId="7348BEEE">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689FEC12">
            <w:pPr>
              <w:spacing w:before="10" w:after="10" w:line="240" w:lineRule="auto"/>
              <w:jc w:val="center"/>
            </w:pPr>
            <w:r>
              <w:rPr>
                <w:rFonts w:ascii="Times New Roman" w:hAnsi="Times New Roman" w:eastAsia="宋体"/>
                <w:b w:val="0"/>
                <w:sz w:val="17"/>
              </w:rPr>
              <w:t>0.059</w:t>
            </w:r>
          </w:p>
        </w:tc>
        <w:tc>
          <w:tcPr>
            <w:tcW w:w="1247" w:type="dxa"/>
            <w:tcBorders>
              <w:top w:val="nil"/>
              <w:left w:val="nil"/>
              <w:bottom w:val="nil"/>
              <w:right w:val="nil"/>
            </w:tcBorders>
            <w:tcMar>
              <w:top w:w="20" w:type="dxa"/>
              <w:left w:w="45" w:type="dxa"/>
              <w:bottom w:w="20" w:type="dxa"/>
              <w:right w:w="45" w:type="dxa"/>
            </w:tcMar>
            <w:vAlign w:val="center"/>
          </w:tcPr>
          <w:p w14:paraId="64AB56EA">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A356F84">
            <w:pPr>
              <w:spacing w:before="10" w:after="10" w:line="240" w:lineRule="auto"/>
              <w:jc w:val="center"/>
            </w:pPr>
            <w:r>
              <w:rPr>
                <w:rFonts w:ascii="Times New Roman" w:hAnsi="Times New Roman" w:eastAsia="宋体"/>
                <w:b w:val="0"/>
                <w:sz w:val="17"/>
              </w:rPr>
              <w:t>+1.1</w:t>
            </w:r>
          </w:p>
        </w:tc>
      </w:tr>
      <w:tr w14:paraId="591A71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85BFB06">
            <w:pPr>
              <w:jc w:val="center"/>
            </w:pPr>
          </w:p>
        </w:tc>
        <w:tc>
          <w:tcPr>
            <w:tcW w:w="1814" w:type="dxa"/>
            <w:tcBorders>
              <w:top w:val="nil"/>
              <w:left w:val="nil"/>
              <w:bottom w:val="nil"/>
              <w:right w:val="nil"/>
            </w:tcBorders>
            <w:tcMar>
              <w:top w:w="20" w:type="dxa"/>
              <w:left w:w="45" w:type="dxa"/>
              <w:bottom w:w="20" w:type="dxa"/>
              <w:right w:w="45" w:type="dxa"/>
            </w:tcMar>
            <w:vAlign w:val="center"/>
          </w:tcPr>
          <w:p w14:paraId="299E0A3A">
            <w:pPr>
              <w:spacing w:before="10" w:after="10" w:line="240" w:lineRule="auto"/>
              <w:jc w:val="center"/>
            </w:pPr>
            <w:r>
              <w:rPr>
                <w:rFonts w:ascii="Times New Roman" w:hAnsi="Times New Roman" w:eastAsia="宋体"/>
                <w:b w:val="0"/>
                <w:sz w:val="17"/>
              </w:rPr>
              <w:t>基金规模</w:t>
            </w:r>
          </w:p>
        </w:tc>
        <w:tc>
          <w:tcPr>
            <w:tcW w:w="1531" w:type="dxa"/>
            <w:tcBorders>
              <w:top w:val="nil"/>
              <w:left w:val="nil"/>
              <w:bottom w:val="nil"/>
              <w:right w:val="nil"/>
            </w:tcBorders>
            <w:tcMar>
              <w:top w:w="20" w:type="dxa"/>
              <w:left w:w="45" w:type="dxa"/>
              <w:bottom w:w="20" w:type="dxa"/>
              <w:right w:w="45" w:type="dxa"/>
            </w:tcMar>
            <w:vAlign w:val="center"/>
          </w:tcPr>
          <w:p w14:paraId="13271596">
            <w:pPr>
              <w:spacing w:before="10" w:after="10" w:line="240" w:lineRule="auto"/>
              <w:jc w:val="center"/>
            </w:pPr>
            <w:r>
              <w:rPr>
                <w:rFonts w:ascii="Times New Roman" w:hAnsi="Times New Roman" w:eastAsia="宋体"/>
                <w:b w:val="0"/>
                <w:sz w:val="17"/>
              </w:rPr>
              <w:t>-0.001</w:t>
            </w:r>
          </w:p>
        </w:tc>
        <w:tc>
          <w:tcPr>
            <w:tcW w:w="1247" w:type="dxa"/>
            <w:tcBorders>
              <w:top w:val="nil"/>
              <w:left w:val="nil"/>
              <w:bottom w:val="nil"/>
              <w:right w:val="nil"/>
            </w:tcBorders>
            <w:tcMar>
              <w:top w:w="20" w:type="dxa"/>
              <w:left w:w="45" w:type="dxa"/>
              <w:bottom w:w="20" w:type="dxa"/>
              <w:right w:w="45" w:type="dxa"/>
            </w:tcMar>
            <w:vAlign w:val="center"/>
          </w:tcPr>
          <w:p w14:paraId="0E1B0E70">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7B3AD3CD">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0A1D0A3">
            <w:pPr>
              <w:spacing w:before="10" w:after="10" w:line="240" w:lineRule="auto"/>
              <w:jc w:val="center"/>
            </w:pPr>
            <w:r>
              <w:rPr>
                <w:rFonts w:ascii="Times New Roman" w:hAnsi="Times New Roman" w:eastAsia="宋体"/>
                <w:b w:val="0"/>
                <w:sz w:val="17"/>
              </w:rPr>
              <w:t>+1.4</w:t>
            </w:r>
          </w:p>
        </w:tc>
      </w:tr>
      <w:tr w14:paraId="3AA2D0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5AA2C8DB">
            <w:pPr>
              <w:jc w:val="center"/>
            </w:pPr>
          </w:p>
        </w:tc>
        <w:tc>
          <w:tcPr>
            <w:tcW w:w="1814" w:type="dxa"/>
            <w:tcBorders>
              <w:top w:val="nil"/>
              <w:left w:val="nil"/>
              <w:bottom w:val="nil"/>
              <w:right w:val="nil"/>
            </w:tcBorders>
            <w:tcMar>
              <w:top w:w="20" w:type="dxa"/>
              <w:left w:w="45" w:type="dxa"/>
              <w:bottom w:w="20" w:type="dxa"/>
              <w:right w:w="45" w:type="dxa"/>
            </w:tcMar>
            <w:vAlign w:val="center"/>
          </w:tcPr>
          <w:p w14:paraId="799A3E6E">
            <w:pPr>
              <w:spacing w:before="10" w:after="10" w:line="240" w:lineRule="auto"/>
              <w:jc w:val="center"/>
            </w:pPr>
            <w:r>
              <w:rPr>
                <w:rFonts w:ascii="Times New Roman" w:hAnsi="Times New Roman" w:eastAsia="宋体"/>
                <w:b w:val="0"/>
                <w:sz w:val="17"/>
              </w:rPr>
              <w:t>性别(男=1)</w:t>
            </w:r>
          </w:p>
        </w:tc>
        <w:tc>
          <w:tcPr>
            <w:tcW w:w="1531" w:type="dxa"/>
            <w:tcBorders>
              <w:top w:val="nil"/>
              <w:left w:val="nil"/>
              <w:bottom w:val="nil"/>
              <w:right w:val="nil"/>
            </w:tcBorders>
            <w:tcMar>
              <w:top w:w="20" w:type="dxa"/>
              <w:left w:w="45" w:type="dxa"/>
              <w:bottom w:w="20" w:type="dxa"/>
              <w:right w:w="45" w:type="dxa"/>
            </w:tcMar>
            <w:vAlign w:val="center"/>
          </w:tcPr>
          <w:p w14:paraId="3C4EEC14">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7F43D02C">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6E6AD01F">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38E0C62F">
            <w:pPr>
              <w:spacing w:before="10" w:after="10" w:line="240" w:lineRule="auto"/>
              <w:jc w:val="center"/>
            </w:pPr>
            <w:r>
              <w:rPr>
                <w:rFonts w:ascii="Times New Roman" w:hAnsi="Times New Roman" w:eastAsia="宋体"/>
                <w:b w:val="0"/>
                <w:sz w:val="17"/>
              </w:rPr>
              <w:t>—</w:t>
            </w:r>
          </w:p>
        </w:tc>
      </w:tr>
      <w:tr w14:paraId="778C05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55C6713">
            <w:pPr>
              <w:jc w:val="center"/>
            </w:pPr>
          </w:p>
        </w:tc>
        <w:tc>
          <w:tcPr>
            <w:tcW w:w="1814" w:type="dxa"/>
            <w:tcBorders>
              <w:top w:val="nil"/>
              <w:left w:val="nil"/>
              <w:bottom w:val="nil"/>
              <w:right w:val="nil"/>
            </w:tcBorders>
            <w:tcMar>
              <w:top w:w="20" w:type="dxa"/>
              <w:left w:w="45" w:type="dxa"/>
              <w:bottom w:w="20" w:type="dxa"/>
              <w:right w:w="45" w:type="dxa"/>
            </w:tcMar>
            <w:vAlign w:val="center"/>
          </w:tcPr>
          <w:p w14:paraId="31FF9F77">
            <w:pPr>
              <w:spacing w:before="10" w:after="10" w:line="240" w:lineRule="auto"/>
              <w:jc w:val="center"/>
            </w:pPr>
            <w:r>
              <w:rPr>
                <w:rFonts w:ascii="Times New Roman" w:hAnsi="Times New Roman" w:eastAsia="宋体"/>
                <w:b w:val="0"/>
                <w:sz w:val="17"/>
              </w:rPr>
              <w:t>CFA持证</w:t>
            </w:r>
          </w:p>
        </w:tc>
        <w:tc>
          <w:tcPr>
            <w:tcW w:w="1531" w:type="dxa"/>
            <w:tcBorders>
              <w:top w:val="nil"/>
              <w:left w:val="nil"/>
              <w:bottom w:val="nil"/>
              <w:right w:val="nil"/>
            </w:tcBorders>
            <w:tcMar>
              <w:top w:w="20" w:type="dxa"/>
              <w:left w:w="45" w:type="dxa"/>
              <w:bottom w:w="20" w:type="dxa"/>
              <w:right w:w="45" w:type="dxa"/>
            </w:tcMar>
            <w:vAlign w:val="center"/>
          </w:tcPr>
          <w:p w14:paraId="5D28BB3E">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4CBA4ECA">
            <w:pPr>
              <w:spacing w:before="10" w:after="10" w:line="240" w:lineRule="auto"/>
              <w:jc w:val="center"/>
            </w:pPr>
            <w:r>
              <w:rPr>
                <w:rFonts w:ascii="Times New Roman" w:hAnsi="Times New Roman" w:eastAsia="宋体"/>
                <w:b w:val="0"/>
                <w:sz w:val="17"/>
              </w:rPr>
              <w:t>0.023</w:t>
            </w:r>
          </w:p>
        </w:tc>
        <w:tc>
          <w:tcPr>
            <w:tcW w:w="1247" w:type="dxa"/>
            <w:tcBorders>
              <w:top w:val="nil"/>
              <w:left w:val="nil"/>
              <w:bottom w:val="nil"/>
              <w:right w:val="nil"/>
            </w:tcBorders>
            <w:tcMar>
              <w:top w:w="20" w:type="dxa"/>
              <w:left w:w="45" w:type="dxa"/>
              <w:bottom w:w="20" w:type="dxa"/>
              <w:right w:w="45" w:type="dxa"/>
            </w:tcMar>
            <w:vAlign w:val="center"/>
          </w:tcPr>
          <w:p w14:paraId="4CBBC1F3">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307151DD">
            <w:pPr>
              <w:spacing w:before="10" w:after="10" w:line="240" w:lineRule="auto"/>
              <w:jc w:val="center"/>
            </w:pPr>
            <w:r>
              <w:rPr>
                <w:rFonts w:ascii="Times New Roman" w:hAnsi="Times New Roman" w:eastAsia="宋体"/>
                <w:b w:val="0"/>
                <w:sz w:val="17"/>
              </w:rPr>
              <w:t>—</w:t>
            </w:r>
          </w:p>
        </w:tc>
      </w:tr>
      <w:tr w14:paraId="202E65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AA67BEB">
            <w:pPr>
              <w:jc w:val="center"/>
            </w:pPr>
          </w:p>
        </w:tc>
        <w:tc>
          <w:tcPr>
            <w:tcW w:w="1814" w:type="dxa"/>
            <w:tcBorders>
              <w:top w:val="nil"/>
              <w:left w:val="nil"/>
              <w:bottom w:val="nil"/>
              <w:right w:val="nil"/>
            </w:tcBorders>
            <w:tcMar>
              <w:top w:w="20" w:type="dxa"/>
              <w:left w:w="45" w:type="dxa"/>
              <w:bottom w:w="20" w:type="dxa"/>
              <w:right w:w="45" w:type="dxa"/>
            </w:tcMar>
            <w:vAlign w:val="center"/>
          </w:tcPr>
          <w:p w14:paraId="74D0C8D0">
            <w:pPr>
              <w:spacing w:before="10" w:after="10" w:line="240" w:lineRule="auto"/>
              <w:jc w:val="center"/>
            </w:pPr>
            <w:r>
              <w:rPr>
                <w:rFonts w:ascii="Times New Roman" w:hAnsi="Times New Roman" w:eastAsia="宋体"/>
                <w:b w:val="0"/>
                <w:sz w:val="17"/>
              </w:rPr>
              <w:t>硕士及以上</w:t>
            </w:r>
          </w:p>
        </w:tc>
        <w:tc>
          <w:tcPr>
            <w:tcW w:w="1531" w:type="dxa"/>
            <w:tcBorders>
              <w:top w:val="nil"/>
              <w:left w:val="nil"/>
              <w:bottom w:val="nil"/>
              <w:right w:val="nil"/>
            </w:tcBorders>
            <w:tcMar>
              <w:top w:w="20" w:type="dxa"/>
              <w:left w:w="45" w:type="dxa"/>
              <w:bottom w:w="20" w:type="dxa"/>
              <w:right w:w="45" w:type="dxa"/>
            </w:tcMar>
            <w:vAlign w:val="center"/>
          </w:tcPr>
          <w:p w14:paraId="7CF7D606">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65776E6B">
            <w:pPr>
              <w:spacing w:before="10" w:after="10" w:line="240" w:lineRule="auto"/>
              <w:jc w:val="center"/>
            </w:pPr>
            <w:r>
              <w:rPr>
                <w:rFonts w:ascii="Times New Roman" w:hAnsi="Times New Roman" w:eastAsia="宋体"/>
                <w:b w:val="0"/>
                <w:sz w:val="17"/>
              </w:rPr>
              <w:t>0.001</w:t>
            </w:r>
          </w:p>
        </w:tc>
        <w:tc>
          <w:tcPr>
            <w:tcW w:w="1247" w:type="dxa"/>
            <w:tcBorders>
              <w:top w:val="nil"/>
              <w:left w:val="nil"/>
              <w:bottom w:val="nil"/>
              <w:right w:val="nil"/>
            </w:tcBorders>
            <w:tcMar>
              <w:top w:w="20" w:type="dxa"/>
              <w:left w:w="45" w:type="dxa"/>
              <w:bottom w:w="20" w:type="dxa"/>
              <w:right w:w="45" w:type="dxa"/>
            </w:tcMar>
            <w:vAlign w:val="center"/>
          </w:tcPr>
          <w:p w14:paraId="4B324E7B">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41C0DEAA">
            <w:pPr>
              <w:spacing w:before="10" w:after="10" w:line="240" w:lineRule="auto"/>
              <w:jc w:val="center"/>
            </w:pPr>
            <w:r>
              <w:rPr>
                <w:rFonts w:ascii="Times New Roman" w:hAnsi="Times New Roman" w:eastAsia="宋体"/>
                <w:b w:val="0"/>
                <w:sz w:val="17"/>
              </w:rPr>
              <w:t>—</w:t>
            </w:r>
          </w:p>
        </w:tc>
      </w:tr>
      <w:tr w14:paraId="09F269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147CE3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6011ECBD">
            <w:pPr>
              <w:spacing w:before="10" w:after="10" w:line="240" w:lineRule="auto"/>
              <w:jc w:val="center"/>
            </w:pPr>
            <w:r>
              <w:rPr>
                <w:rFonts w:ascii="Times New Roman" w:hAnsi="Times New Roman" w:eastAsia="宋体"/>
                <w:b w:val="0"/>
                <w:sz w:val="17"/>
              </w:rPr>
              <w:t>名校毕业</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42F0C91">
            <w:pPr>
              <w:spacing w:before="10" w:after="10" w:line="240" w:lineRule="auto"/>
              <w:jc w:val="center"/>
            </w:pPr>
            <w:r>
              <w:rPr>
                <w:rFonts w:ascii="Times New Roman" w:hAnsi="Times New Roman" w:eastAsia="宋体"/>
                <w:b w:val="0"/>
                <w:sz w:val="17"/>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4CFCD10">
            <w:pPr>
              <w:spacing w:before="10" w:after="10" w:line="240" w:lineRule="auto"/>
              <w:jc w:val="center"/>
            </w:pPr>
            <w:r>
              <w:rPr>
                <w:rFonts w:ascii="Times New Roman" w:hAnsi="Times New Roman" w:eastAsia="宋体"/>
                <w:b w:val="0"/>
                <w:sz w:val="17"/>
              </w:rPr>
              <w:t>0.005</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E784A6">
            <w:pPr>
              <w:spacing w:before="10" w:after="10" w:line="240" w:lineRule="auto"/>
              <w:jc w:val="center"/>
            </w:pPr>
            <w:r>
              <w:rPr>
                <w:rFonts w:ascii="Times New Roman" w:hAnsi="Times New Roman" w:eastAsia="宋体"/>
                <w:b w:val="0"/>
                <w:sz w:val="17"/>
              </w:rPr>
              <w:t>148</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5053F0EC">
            <w:pPr>
              <w:spacing w:before="10" w:after="10" w:line="240" w:lineRule="auto"/>
              <w:jc w:val="center"/>
            </w:pPr>
            <w:r>
              <w:rPr>
                <w:rFonts w:ascii="Times New Roman" w:hAnsi="Times New Roman" w:eastAsia="宋体"/>
                <w:b w:val="0"/>
                <w:sz w:val="17"/>
              </w:rPr>
              <w:t>—</w:t>
            </w:r>
          </w:p>
        </w:tc>
      </w:tr>
      <w:tr w14:paraId="207F4E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453B1B1">
            <w:pPr>
              <w:spacing w:before="10" w:after="10" w:line="240" w:lineRule="auto"/>
              <w:jc w:val="center"/>
            </w:pPr>
            <w:r>
              <w:rPr>
                <w:rFonts w:ascii="Times New Roman" w:hAnsi="Times New Roman" w:eastAsia="宋体"/>
                <w:b/>
                <w:sz w:val="17"/>
              </w:rPr>
              <w:t>L2 认知偏差</w:t>
            </w:r>
          </w:p>
        </w:tc>
        <w:tc>
          <w:tcPr>
            <w:tcW w:w="1814" w:type="dxa"/>
            <w:tcBorders>
              <w:top w:val="nil"/>
              <w:left w:val="nil"/>
              <w:bottom w:val="nil"/>
              <w:right w:val="nil"/>
            </w:tcBorders>
            <w:tcMar>
              <w:top w:w="20" w:type="dxa"/>
              <w:left w:w="45" w:type="dxa"/>
              <w:bottom w:w="20" w:type="dxa"/>
              <w:right w:w="45" w:type="dxa"/>
            </w:tcMar>
            <w:vAlign w:val="center"/>
          </w:tcPr>
          <w:p w14:paraId="7203B0E5">
            <w:pPr>
              <w:spacing w:before="10" w:after="10" w:line="240" w:lineRule="auto"/>
              <w:jc w:val="center"/>
            </w:pPr>
            <w:r>
              <w:rPr>
                <w:rFonts w:ascii="Times New Roman" w:hAnsi="Times New Roman" w:eastAsia="宋体"/>
                <w:b w:val="0"/>
                <w:sz w:val="17"/>
              </w:rPr>
              <w:t>风险不对称</w:t>
            </w:r>
          </w:p>
        </w:tc>
        <w:tc>
          <w:tcPr>
            <w:tcW w:w="1531" w:type="dxa"/>
            <w:tcBorders>
              <w:top w:val="nil"/>
              <w:left w:val="nil"/>
              <w:bottom w:val="nil"/>
              <w:right w:val="nil"/>
            </w:tcBorders>
            <w:tcMar>
              <w:top w:w="20" w:type="dxa"/>
              <w:left w:w="45" w:type="dxa"/>
              <w:bottom w:w="20" w:type="dxa"/>
              <w:right w:w="45" w:type="dxa"/>
            </w:tcMar>
            <w:vAlign w:val="center"/>
          </w:tcPr>
          <w:p w14:paraId="6FDA3784">
            <w:pPr>
              <w:spacing w:before="10" w:after="10" w:line="240" w:lineRule="auto"/>
              <w:jc w:val="center"/>
            </w:pPr>
            <w:r>
              <w:rPr>
                <w:rFonts w:ascii="Times New Roman" w:hAnsi="Times New Roman" w:eastAsia="宋体"/>
                <w:b w:val="0"/>
                <w:sz w:val="17"/>
              </w:rPr>
              <w:t>+0.17***</w:t>
            </w:r>
          </w:p>
        </w:tc>
        <w:tc>
          <w:tcPr>
            <w:tcW w:w="1247" w:type="dxa"/>
            <w:tcBorders>
              <w:top w:val="nil"/>
              <w:left w:val="nil"/>
              <w:bottom w:val="nil"/>
              <w:right w:val="nil"/>
            </w:tcBorders>
            <w:tcMar>
              <w:top w:w="20" w:type="dxa"/>
              <w:left w:w="45" w:type="dxa"/>
              <w:bottom w:w="20" w:type="dxa"/>
              <w:right w:w="45" w:type="dxa"/>
            </w:tcMar>
            <w:vAlign w:val="center"/>
          </w:tcPr>
          <w:p w14:paraId="4AFE62CF">
            <w:pPr>
              <w:spacing w:before="10" w:after="10" w:line="240" w:lineRule="auto"/>
              <w:jc w:val="center"/>
            </w:pPr>
            <w:r>
              <w:rPr>
                <w:rFonts w:ascii="Times New Roman" w:hAnsi="Times New Roman" w:eastAsia="宋体"/>
                <w:b w:val="0"/>
                <w:sz w:val="17"/>
              </w:rPr>
              <w:t>0.063</w:t>
            </w:r>
          </w:p>
        </w:tc>
        <w:tc>
          <w:tcPr>
            <w:tcW w:w="1247" w:type="dxa"/>
            <w:tcBorders>
              <w:top w:val="nil"/>
              <w:left w:val="nil"/>
              <w:bottom w:val="nil"/>
              <w:right w:val="nil"/>
            </w:tcBorders>
            <w:tcMar>
              <w:top w:w="20" w:type="dxa"/>
              <w:left w:w="45" w:type="dxa"/>
              <w:bottom w:w="20" w:type="dxa"/>
              <w:right w:w="45" w:type="dxa"/>
            </w:tcMar>
            <w:vAlign w:val="center"/>
          </w:tcPr>
          <w:p w14:paraId="2D6EC70C">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3D3161E">
            <w:pPr>
              <w:spacing w:before="10" w:after="10" w:line="240" w:lineRule="auto"/>
              <w:jc w:val="center"/>
            </w:pPr>
            <w:r>
              <w:rPr>
                <w:rFonts w:ascii="Times New Roman" w:hAnsi="Times New Roman" w:eastAsia="宋体"/>
                <w:b w:val="0"/>
                <w:sz w:val="17"/>
              </w:rPr>
              <w:t>+2.9***</w:t>
            </w:r>
          </w:p>
        </w:tc>
      </w:tr>
      <w:tr w14:paraId="25390E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02808DA3">
            <w:pPr>
              <w:jc w:val="center"/>
            </w:pPr>
          </w:p>
        </w:tc>
        <w:tc>
          <w:tcPr>
            <w:tcW w:w="1814" w:type="dxa"/>
            <w:tcBorders>
              <w:top w:val="nil"/>
              <w:left w:val="nil"/>
              <w:bottom w:val="nil"/>
              <w:right w:val="nil"/>
            </w:tcBorders>
            <w:tcMar>
              <w:top w:w="20" w:type="dxa"/>
              <w:left w:w="45" w:type="dxa"/>
              <w:bottom w:w="20" w:type="dxa"/>
              <w:right w:w="45" w:type="dxa"/>
            </w:tcMar>
            <w:vAlign w:val="center"/>
          </w:tcPr>
          <w:p w14:paraId="328859B6">
            <w:pPr>
              <w:spacing w:before="10" w:after="10" w:line="240" w:lineRule="auto"/>
              <w:jc w:val="center"/>
            </w:pPr>
            <w:r>
              <w:rPr>
                <w:rFonts w:ascii="Times New Roman" w:hAnsi="Times New Roman" w:eastAsia="宋体"/>
                <w:b w:val="0"/>
                <w:sz w:val="17"/>
              </w:rPr>
              <w:t>处置效应</w:t>
            </w:r>
          </w:p>
        </w:tc>
        <w:tc>
          <w:tcPr>
            <w:tcW w:w="1531" w:type="dxa"/>
            <w:tcBorders>
              <w:top w:val="nil"/>
              <w:left w:val="nil"/>
              <w:bottom w:val="nil"/>
              <w:right w:val="nil"/>
            </w:tcBorders>
            <w:tcMar>
              <w:top w:w="20" w:type="dxa"/>
              <w:left w:w="45" w:type="dxa"/>
              <w:bottom w:w="20" w:type="dxa"/>
              <w:right w:w="45" w:type="dxa"/>
            </w:tcMar>
            <w:vAlign w:val="center"/>
          </w:tcPr>
          <w:p w14:paraId="3E76517B">
            <w:pPr>
              <w:spacing w:before="10" w:after="10" w:line="240" w:lineRule="auto"/>
              <w:jc w:val="center"/>
            </w:pPr>
            <w:r>
              <w:rPr>
                <w:rFonts w:ascii="Times New Roman" w:hAnsi="Times New Roman" w:eastAsia="宋体"/>
                <w:b w:val="0"/>
                <w:sz w:val="17"/>
              </w:rPr>
              <w:t>-0.07***</w:t>
            </w:r>
          </w:p>
        </w:tc>
        <w:tc>
          <w:tcPr>
            <w:tcW w:w="1247" w:type="dxa"/>
            <w:tcBorders>
              <w:top w:val="nil"/>
              <w:left w:val="nil"/>
              <w:bottom w:val="nil"/>
              <w:right w:val="nil"/>
            </w:tcBorders>
            <w:tcMar>
              <w:top w:w="20" w:type="dxa"/>
              <w:left w:w="45" w:type="dxa"/>
              <w:bottom w:w="20" w:type="dxa"/>
              <w:right w:w="45" w:type="dxa"/>
            </w:tcMar>
            <w:vAlign w:val="center"/>
          </w:tcPr>
          <w:p w14:paraId="503BC685">
            <w:pPr>
              <w:spacing w:before="10" w:after="10" w:line="240" w:lineRule="auto"/>
              <w:jc w:val="center"/>
            </w:pPr>
            <w:r>
              <w:rPr>
                <w:rFonts w:ascii="Times New Roman" w:hAnsi="Times New Roman" w:eastAsia="宋体"/>
                <w:b w:val="0"/>
                <w:sz w:val="17"/>
              </w:rPr>
              <w:t>0.052</w:t>
            </w:r>
          </w:p>
        </w:tc>
        <w:tc>
          <w:tcPr>
            <w:tcW w:w="1247" w:type="dxa"/>
            <w:tcBorders>
              <w:top w:val="nil"/>
              <w:left w:val="nil"/>
              <w:bottom w:val="nil"/>
              <w:right w:val="nil"/>
            </w:tcBorders>
            <w:tcMar>
              <w:top w:w="20" w:type="dxa"/>
              <w:left w:w="45" w:type="dxa"/>
              <w:bottom w:w="20" w:type="dxa"/>
              <w:right w:w="45" w:type="dxa"/>
            </w:tcMar>
            <w:vAlign w:val="center"/>
          </w:tcPr>
          <w:p w14:paraId="2E180269">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E124656">
            <w:pPr>
              <w:spacing w:before="10" w:after="10" w:line="240" w:lineRule="auto"/>
              <w:jc w:val="center"/>
            </w:pPr>
            <w:r>
              <w:rPr>
                <w:rFonts w:ascii="Times New Roman" w:hAnsi="Times New Roman" w:eastAsia="宋体"/>
                <w:b w:val="0"/>
                <w:sz w:val="17"/>
              </w:rPr>
              <w:t>-2.3**</w:t>
            </w:r>
          </w:p>
        </w:tc>
      </w:tr>
      <w:tr w14:paraId="3AEA65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98F5A52">
            <w:pPr>
              <w:jc w:val="center"/>
            </w:pPr>
          </w:p>
        </w:tc>
        <w:tc>
          <w:tcPr>
            <w:tcW w:w="1814" w:type="dxa"/>
            <w:tcBorders>
              <w:top w:val="nil"/>
              <w:left w:val="nil"/>
              <w:bottom w:val="nil"/>
              <w:right w:val="nil"/>
            </w:tcBorders>
            <w:tcMar>
              <w:top w:w="20" w:type="dxa"/>
              <w:left w:w="45" w:type="dxa"/>
              <w:bottom w:w="20" w:type="dxa"/>
              <w:right w:w="45" w:type="dxa"/>
            </w:tcMar>
            <w:vAlign w:val="center"/>
          </w:tcPr>
          <w:p w14:paraId="53D256EA">
            <w:pPr>
              <w:spacing w:before="10" w:after="10" w:line="240" w:lineRule="auto"/>
              <w:jc w:val="center"/>
            </w:pPr>
            <w:r>
              <w:rPr>
                <w:rFonts w:ascii="Times New Roman" w:hAnsi="Times New Roman" w:eastAsia="宋体"/>
                <w:b w:val="0"/>
                <w:sz w:val="17"/>
              </w:rPr>
              <w:t>过度自信</w:t>
            </w:r>
          </w:p>
        </w:tc>
        <w:tc>
          <w:tcPr>
            <w:tcW w:w="1531" w:type="dxa"/>
            <w:tcBorders>
              <w:top w:val="nil"/>
              <w:left w:val="nil"/>
              <w:bottom w:val="nil"/>
              <w:right w:val="nil"/>
            </w:tcBorders>
            <w:tcMar>
              <w:top w:w="20" w:type="dxa"/>
              <w:left w:w="45" w:type="dxa"/>
              <w:bottom w:w="20" w:type="dxa"/>
              <w:right w:w="45" w:type="dxa"/>
            </w:tcMar>
            <w:vAlign w:val="center"/>
          </w:tcPr>
          <w:p w14:paraId="1988A950">
            <w:pPr>
              <w:spacing w:before="10" w:after="10" w:line="240" w:lineRule="auto"/>
              <w:jc w:val="center"/>
            </w:pPr>
            <w:r>
              <w:rPr>
                <w:rFonts w:ascii="Times New Roman" w:hAnsi="Times New Roman" w:eastAsia="宋体"/>
                <w:b w:val="0"/>
                <w:sz w:val="17"/>
              </w:rPr>
              <w:t>-0.000***</w:t>
            </w:r>
          </w:p>
        </w:tc>
        <w:tc>
          <w:tcPr>
            <w:tcW w:w="1247" w:type="dxa"/>
            <w:tcBorders>
              <w:top w:val="nil"/>
              <w:left w:val="nil"/>
              <w:bottom w:val="nil"/>
              <w:right w:val="nil"/>
            </w:tcBorders>
            <w:tcMar>
              <w:top w:w="20" w:type="dxa"/>
              <w:left w:w="45" w:type="dxa"/>
              <w:bottom w:w="20" w:type="dxa"/>
              <w:right w:w="45" w:type="dxa"/>
            </w:tcMar>
            <w:vAlign w:val="center"/>
          </w:tcPr>
          <w:p w14:paraId="56112547">
            <w:pPr>
              <w:spacing w:before="10" w:after="10" w:line="240" w:lineRule="auto"/>
              <w:jc w:val="center"/>
            </w:pPr>
            <w:r>
              <w:rPr>
                <w:rFonts w:ascii="Times New Roman" w:hAnsi="Times New Roman" w:eastAsia="宋体"/>
                <w:b w:val="0"/>
                <w:sz w:val="17"/>
              </w:rPr>
              <w:t>0.041</w:t>
            </w:r>
          </w:p>
        </w:tc>
        <w:tc>
          <w:tcPr>
            <w:tcW w:w="1247" w:type="dxa"/>
            <w:tcBorders>
              <w:top w:val="nil"/>
              <w:left w:val="nil"/>
              <w:bottom w:val="nil"/>
              <w:right w:val="nil"/>
            </w:tcBorders>
            <w:tcMar>
              <w:top w:w="20" w:type="dxa"/>
              <w:left w:w="45" w:type="dxa"/>
              <w:bottom w:w="20" w:type="dxa"/>
              <w:right w:w="45" w:type="dxa"/>
            </w:tcMar>
            <w:vAlign w:val="center"/>
          </w:tcPr>
          <w:p w14:paraId="71AEEF0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7F08AA83">
            <w:pPr>
              <w:spacing w:before="10" w:after="10" w:line="240" w:lineRule="auto"/>
              <w:jc w:val="center"/>
            </w:pPr>
            <w:r>
              <w:rPr>
                <w:rFonts w:ascii="Times New Roman" w:hAnsi="Times New Roman" w:eastAsia="宋体"/>
                <w:b w:val="0"/>
                <w:sz w:val="17"/>
              </w:rPr>
              <w:t>-0.7</w:t>
            </w:r>
          </w:p>
        </w:tc>
      </w:tr>
      <w:tr w14:paraId="73CAEF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455A098">
            <w:pPr>
              <w:jc w:val="center"/>
            </w:pPr>
          </w:p>
        </w:tc>
        <w:tc>
          <w:tcPr>
            <w:tcW w:w="1814" w:type="dxa"/>
            <w:tcBorders>
              <w:top w:val="nil"/>
              <w:left w:val="nil"/>
              <w:bottom w:val="nil"/>
              <w:right w:val="nil"/>
            </w:tcBorders>
            <w:tcMar>
              <w:top w:w="20" w:type="dxa"/>
              <w:left w:w="45" w:type="dxa"/>
              <w:bottom w:w="20" w:type="dxa"/>
              <w:right w:w="45" w:type="dxa"/>
            </w:tcMar>
            <w:vAlign w:val="center"/>
          </w:tcPr>
          <w:p w14:paraId="0104EAF6">
            <w:pPr>
              <w:spacing w:before="10" w:after="10" w:line="240" w:lineRule="auto"/>
              <w:jc w:val="center"/>
            </w:pPr>
            <w:r>
              <w:rPr>
                <w:rFonts w:ascii="Times New Roman" w:hAnsi="Times New Roman" w:eastAsia="宋体"/>
                <w:b w:val="0"/>
                <w:sz w:val="17"/>
              </w:rPr>
              <w:t>追涨杀跌</w:t>
            </w:r>
          </w:p>
        </w:tc>
        <w:tc>
          <w:tcPr>
            <w:tcW w:w="1531" w:type="dxa"/>
            <w:tcBorders>
              <w:top w:val="nil"/>
              <w:left w:val="nil"/>
              <w:bottom w:val="nil"/>
              <w:right w:val="nil"/>
            </w:tcBorders>
            <w:tcMar>
              <w:top w:w="20" w:type="dxa"/>
              <w:left w:w="45" w:type="dxa"/>
              <w:bottom w:w="20" w:type="dxa"/>
              <w:right w:w="45" w:type="dxa"/>
            </w:tcMar>
            <w:vAlign w:val="center"/>
          </w:tcPr>
          <w:p w14:paraId="4746E1C5">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22FA3BA9">
            <w:pPr>
              <w:spacing w:before="10" w:after="10" w:line="240" w:lineRule="auto"/>
              <w:jc w:val="center"/>
            </w:pPr>
            <w:r>
              <w:rPr>
                <w:rFonts w:ascii="Times New Roman" w:hAnsi="Times New Roman" w:eastAsia="宋体"/>
                <w:b w:val="0"/>
                <w:sz w:val="17"/>
              </w:rPr>
              <w:t>0.009</w:t>
            </w:r>
          </w:p>
        </w:tc>
        <w:tc>
          <w:tcPr>
            <w:tcW w:w="1247" w:type="dxa"/>
            <w:tcBorders>
              <w:top w:val="nil"/>
              <w:left w:val="nil"/>
              <w:bottom w:val="nil"/>
              <w:right w:val="nil"/>
            </w:tcBorders>
            <w:tcMar>
              <w:top w:w="20" w:type="dxa"/>
              <w:left w:w="45" w:type="dxa"/>
              <w:bottom w:w="20" w:type="dxa"/>
              <w:right w:w="45" w:type="dxa"/>
            </w:tcMar>
            <w:vAlign w:val="center"/>
          </w:tcPr>
          <w:p w14:paraId="0A662F24">
            <w:pPr>
              <w:spacing w:before="10" w:after="10" w:line="240" w:lineRule="auto"/>
              <w:jc w:val="center"/>
            </w:pPr>
            <w:r>
              <w:rPr>
                <w:rFonts w:ascii="Times New Roman" w:hAnsi="Times New Roman" w:eastAsia="宋体"/>
                <w:b w:val="0"/>
                <w:sz w:val="17"/>
              </w:rPr>
              <w:t>360</w:t>
            </w:r>
          </w:p>
        </w:tc>
        <w:tc>
          <w:tcPr>
            <w:tcW w:w="2154" w:type="dxa"/>
            <w:tcBorders>
              <w:top w:val="nil"/>
              <w:left w:val="nil"/>
              <w:bottom w:val="nil"/>
              <w:right w:val="nil"/>
            </w:tcBorders>
            <w:tcMar>
              <w:top w:w="20" w:type="dxa"/>
              <w:left w:w="45" w:type="dxa"/>
              <w:bottom w:w="20" w:type="dxa"/>
              <w:right w:w="45" w:type="dxa"/>
            </w:tcMar>
            <w:vAlign w:val="center"/>
          </w:tcPr>
          <w:p w14:paraId="7DFAD7FF">
            <w:pPr>
              <w:spacing w:before="10" w:after="10" w:line="240" w:lineRule="auto"/>
              <w:jc w:val="center"/>
            </w:pPr>
            <w:r>
              <w:rPr>
                <w:rFonts w:ascii="Times New Roman" w:hAnsi="Times New Roman" w:eastAsia="宋体"/>
                <w:b w:val="0"/>
                <w:sz w:val="17"/>
              </w:rPr>
              <w:t>+2.6***</w:t>
            </w:r>
          </w:p>
        </w:tc>
      </w:tr>
      <w:tr w14:paraId="57AA2E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30270FB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3BFB0096">
            <w:pPr>
              <w:spacing w:before="10" w:after="10" w:line="240" w:lineRule="auto"/>
              <w:jc w:val="center"/>
            </w:pPr>
            <w:r>
              <w:rPr>
                <w:rFonts w:ascii="Times New Roman" w:hAnsi="Times New Roman" w:eastAsia="宋体"/>
                <w:b w:val="0"/>
                <w:sz w:val="17"/>
              </w:rPr>
              <w:t>锚定效应</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C33817E">
            <w:pPr>
              <w:spacing w:before="10" w:after="10" w:line="240" w:lineRule="auto"/>
              <w:jc w:val="center"/>
            </w:pPr>
            <w:r>
              <w:rPr>
                <w:rFonts w:ascii="Times New Roman" w:hAnsi="Times New Roman" w:eastAsia="宋体"/>
                <w:b w:val="0"/>
                <w:sz w:val="17"/>
              </w:rPr>
              <w:t>+0.09***</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9BB3C49">
            <w:pPr>
              <w:spacing w:before="10" w:after="10" w:line="240" w:lineRule="auto"/>
              <w:jc w:val="center"/>
            </w:pPr>
            <w:r>
              <w:rPr>
                <w:rFonts w:ascii="Times New Roman" w:hAnsi="Times New Roman" w:eastAsia="宋体"/>
                <w:b w:val="0"/>
                <w:sz w:val="17"/>
              </w:rPr>
              <w:t>0.030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1234095">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7CD9FC2">
            <w:pPr>
              <w:spacing w:before="10" w:after="10" w:line="240" w:lineRule="auto"/>
              <w:jc w:val="center"/>
            </w:pPr>
            <w:r>
              <w:rPr>
                <w:rFonts w:ascii="Times New Roman" w:hAnsi="Times New Roman" w:eastAsia="宋体"/>
                <w:b w:val="0"/>
                <w:sz w:val="17"/>
              </w:rPr>
              <w:t>+1.3</w:t>
            </w:r>
          </w:p>
        </w:tc>
      </w:tr>
      <w:tr w14:paraId="1CC245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47366FF8">
            <w:pPr>
              <w:spacing w:before="10" w:after="10" w:line="240" w:lineRule="auto"/>
              <w:jc w:val="center"/>
            </w:pPr>
            <w:r>
              <w:rPr>
                <w:rFonts w:ascii="Times New Roman" w:hAnsi="Times New Roman" w:eastAsia="宋体"/>
                <w:b/>
                <w:sz w:val="17"/>
              </w:rPr>
              <w:t>L3 配置选择</w:t>
            </w:r>
          </w:p>
        </w:tc>
        <w:tc>
          <w:tcPr>
            <w:tcW w:w="1814" w:type="dxa"/>
            <w:tcBorders>
              <w:top w:val="nil"/>
              <w:left w:val="nil"/>
              <w:bottom w:val="nil"/>
              <w:right w:val="nil"/>
            </w:tcBorders>
            <w:tcMar>
              <w:top w:w="20" w:type="dxa"/>
              <w:left w:w="45" w:type="dxa"/>
              <w:bottom w:w="20" w:type="dxa"/>
              <w:right w:w="45" w:type="dxa"/>
            </w:tcMar>
            <w:vAlign w:val="center"/>
          </w:tcPr>
          <w:p w14:paraId="21D3090E">
            <w:pPr>
              <w:spacing w:before="10" w:after="10" w:line="240" w:lineRule="auto"/>
              <w:jc w:val="center"/>
            </w:pPr>
            <w:r>
              <w:rPr>
                <w:rFonts w:ascii="Times New Roman" w:hAnsi="Times New Roman" w:eastAsia="宋体"/>
                <w:b w:val="0"/>
                <w:sz w:val="17"/>
              </w:rPr>
              <w:t>行业集中度</w:t>
            </w:r>
          </w:p>
        </w:tc>
        <w:tc>
          <w:tcPr>
            <w:tcW w:w="1531" w:type="dxa"/>
            <w:tcBorders>
              <w:top w:val="nil"/>
              <w:left w:val="nil"/>
              <w:bottom w:val="nil"/>
              <w:right w:val="nil"/>
            </w:tcBorders>
            <w:tcMar>
              <w:top w:w="20" w:type="dxa"/>
              <w:left w:w="45" w:type="dxa"/>
              <w:bottom w:w="20" w:type="dxa"/>
              <w:right w:w="45" w:type="dxa"/>
            </w:tcMar>
            <w:vAlign w:val="center"/>
          </w:tcPr>
          <w:p w14:paraId="39ED1931">
            <w:pPr>
              <w:spacing w:before="10" w:after="10" w:line="240" w:lineRule="auto"/>
              <w:jc w:val="center"/>
            </w:pPr>
            <w:r>
              <w:rPr>
                <w:rFonts w:ascii="Times New Roman" w:hAnsi="Times New Roman" w:eastAsia="宋体"/>
                <w:b w:val="0"/>
                <w:sz w:val="17"/>
              </w:rPr>
              <w:t>+0.05***</w:t>
            </w:r>
          </w:p>
        </w:tc>
        <w:tc>
          <w:tcPr>
            <w:tcW w:w="1247" w:type="dxa"/>
            <w:tcBorders>
              <w:top w:val="nil"/>
              <w:left w:val="nil"/>
              <w:bottom w:val="nil"/>
              <w:right w:val="nil"/>
            </w:tcBorders>
            <w:tcMar>
              <w:top w:w="20" w:type="dxa"/>
              <w:left w:w="45" w:type="dxa"/>
              <w:bottom w:w="20" w:type="dxa"/>
              <w:right w:w="45" w:type="dxa"/>
            </w:tcMar>
            <w:vAlign w:val="center"/>
          </w:tcPr>
          <w:p w14:paraId="346F41A5">
            <w:pPr>
              <w:spacing w:before="10" w:after="10" w:line="240" w:lineRule="auto"/>
              <w:jc w:val="center"/>
            </w:pPr>
            <w:r>
              <w:rPr>
                <w:rFonts w:ascii="Times New Roman" w:hAnsi="Times New Roman" w:eastAsia="宋体"/>
                <w:b w:val="0"/>
                <w:sz w:val="17"/>
              </w:rPr>
              <w:t>0.101</w:t>
            </w:r>
          </w:p>
        </w:tc>
        <w:tc>
          <w:tcPr>
            <w:tcW w:w="1247" w:type="dxa"/>
            <w:tcBorders>
              <w:top w:val="nil"/>
              <w:left w:val="nil"/>
              <w:bottom w:val="nil"/>
              <w:right w:val="nil"/>
            </w:tcBorders>
            <w:tcMar>
              <w:top w:w="20" w:type="dxa"/>
              <w:left w:w="45" w:type="dxa"/>
              <w:bottom w:w="20" w:type="dxa"/>
              <w:right w:w="45" w:type="dxa"/>
            </w:tcMar>
            <w:vAlign w:val="center"/>
          </w:tcPr>
          <w:p w14:paraId="465CAE7C">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2B88878A">
            <w:pPr>
              <w:spacing w:before="10" w:after="10" w:line="240" w:lineRule="auto"/>
              <w:jc w:val="center"/>
            </w:pPr>
            <w:r>
              <w:rPr>
                <w:rFonts w:ascii="Times New Roman" w:hAnsi="Times New Roman" w:eastAsia="宋体"/>
                <w:b w:val="0"/>
                <w:sz w:val="17"/>
              </w:rPr>
              <w:t>+4.3***</w:t>
            </w:r>
          </w:p>
        </w:tc>
      </w:tr>
      <w:tr w14:paraId="435D04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93346F1">
            <w:pPr>
              <w:jc w:val="center"/>
            </w:pPr>
          </w:p>
        </w:tc>
        <w:tc>
          <w:tcPr>
            <w:tcW w:w="1814" w:type="dxa"/>
            <w:tcBorders>
              <w:top w:val="nil"/>
              <w:left w:val="nil"/>
              <w:bottom w:val="nil"/>
              <w:right w:val="nil"/>
            </w:tcBorders>
            <w:tcMar>
              <w:top w:w="20" w:type="dxa"/>
              <w:left w:w="45" w:type="dxa"/>
              <w:bottom w:w="20" w:type="dxa"/>
              <w:right w:w="45" w:type="dxa"/>
            </w:tcMar>
            <w:vAlign w:val="center"/>
          </w:tcPr>
          <w:p w14:paraId="6D574B50">
            <w:pPr>
              <w:spacing w:before="10" w:after="10" w:line="240" w:lineRule="auto"/>
              <w:jc w:val="center"/>
            </w:pPr>
            <w:r>
              <w:rPr>
                <w:rFonts w:ascii="Times New Roman" w:hAnsi="Times New Roman" w:eastAsia="宋体"/>
                <w:b w:val="0"/>
                <w:sz w:val="17"/>
              </w:rPr>
              <w:t>行业风格漂移</w:t>
            </w:r>
          </w:p>
        </w:tc>
        <w:tc>
          <w:tcPr>
            <w:tcW w:w="1531" w:type="dxa"/>
            <w:tcBorders>
              <w:top w:val="nil"/>
              <w:left w:val="nil"/>
              <w:bottom w:val="nil"/>
              <w:right w:val="nil"/>
            </w:tcBorders>
            <w:tcMar>
              <w:top w:w="20" w:type="dxa"/>
              <w:left w:w="45" w:type="dxa"/>
              <w:bottom w:w="20" w:type="dxa"/>
              <w:right w:w="45" w:type="dxa"/>
            </w:tcMar>
            <w:vAlign w:val="center"/>
          </w:tcPr>
          <w:p w14:paraId="7C783D23">
            <w:pPr>
              <w:spacing w:before="10" w:after="10" w:line="240" w:lineRule="auto"/>
              <w:jc w:val="center"/>
            </w:pPr>
            <w:r>
              <w:rPr>
                <w:rFonts w:ascii="Times New Roman" w:hAnsi="Times New Roman" w:eastAsia="宋体"/>
                <w:b w:val="0"/>
                <w:sz w:val="17"/>
              </w:rPr>
              <w:t>-0.04***</w:t>
            </w:r>
          </w:p>
        </w:tc>
        <w:tc>
          <w:tcPr>
            <w:tcW w:w="1247" w:type="dxa"/>
            <w:tcBorders>
              <w:top w:val="nil"/>
              <w:left w:val="nil"/>
              <w:bottom w:val="nil"/>
              <w:right w:val="nil"/>
            </w:tcBorders>
            <w:tcMar>
              <w:top w:w="20" w:type="dxa"/>
              <w:left w:w="45" w:type="dxa"/>
              <w:bottom w:w="20" w:type="dxa"/>
              <w:right w:w="45" w:type="dxa"/>
            </w:tcMar>
            <w:vAlign w:val="center"/>
          </w:tcPr>
          <w:p w14:paraId="285CAC7A">
            <w:pPr>
              <w:spacing w:before="10" w:after="10" w:line="240" w:lineRule="auto"/>
              <w:jc w:val="center"/>
            </w:pPr>
            <w:r>
              <w:rPr>
                <w:rFonts w:ascii="Times New Roman" w:hAnsi="Times New Roman" w:eastAsia="宋体"/>
                <w:b w:val="0"/>
                <w:sz w:val="17"/>
              </w:rPr>
              <w:t>0.061</w:t>
            </w:r>
          </w:p>
        </w:tc>
        <w:tc>
          <w:tcPr>
            <w:tcW w:w="1247" w:type="dxa"/>
            <w:tcBorders>
              <w:top w:val="nil"/>
              <w:left w:val="nil"/>
              <w:bottom w:val="nil"/>
              <w:right w:val="nil"/>
            </w:tcBorders>
            <w:tcMar>
              <w:top w:w="20" w:type="dxa"/>
              <w:left w:w="45" w:type="dxa"/>
              <w:bottom w:w="20" w:type="dxa"/>
              <w:right w:w="45" w:type="dxa"/>
            </w:tcMar>
            <w:vAlign w:val="center"/>
          </w:tcPr>
          <w:p w14:paraId="5CEF3A8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AEF3E20">
            <w:pPr>
              <w:spacing w:before="10" w:after="10" w:line="240" w:lineRule="auto"/>
              <w:jc w:val="center"/>
            </w:pPr>
            <w:r>
              <w:rPr>
                <w:rFonts w:ascii="Times New Roman" w:hAnsi="Times New Roman" w:eastAsia="宋体"/>
                <w:b w:val="0"/>
                <w:sz w:val="17"/>
              </w:rPr>
              <w:t>-0.7</w:t>
            </w:r>
          </w:p>
        </w:tc>
      </w:tr>
      <w:tr w14:paraId="2EFAB8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695399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26C69C27">
            <w:pPr>
              <w:spacing w:before="10" w:after="10" w:line="240" w:lineRule="auto"/>
              <w:jc w:val="center"/>
            </w:pPr>
            <w:r>
              <w:rPr>
                <w:rFonts w:ascii="Times New Roman" w:hAnsi="Times New Roman" w:eastAsia="宋体"/>
                <w:b w:val="0"/>
                <w:sz w:val="17"/>
              </w:rPr>
              <w:t>改进主动份额</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470CBA49">
            <w:pPr>
              <w:spacing w:before="10" w:after="10" w:line="240" w:lineRule="auto"/>
              <w:jc w:val="center"/>
            </w:pPr>
            <w:r>
              <w:rPr>
                <w:rFonts w:ascii="Times New Roman" w:hAnsi="Times New Roman" w:eastAsia="宋体"/>
                <w:b w:val="0"/>
                <w:sz w:val="17"/>
              </w:rPr>
              <w:t>-0.004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DB486F5">
            <w:pPr>
              <w:spacing w:before="10" w:after="10" w:line="240" w:lineRule="auto"/>
              <w:jc w:val="center"/>
            </w:pPr>
            <w:r>
              <w:rPr>
                <w:rFonts w:ascii="Times New Roman" w:hAnsi="Times New Roman" w:eastAsia="宋体"/>
                <w:b w:val="0"/>
                <w:sz w:val="17"/>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5502A8C2">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1ADD1C6B">
            <w:pPr>
              <w:spacing w:before="10" w:after="10" w:line="240" w:lineRule="auto"/>
              <w:jc w:val="center"/>
            </w:pPr>
            <w:r>
              <w:rPr>
                <w:rFonts w:ascii="Times New Roman" w:hAnsi="Times New Roman" w:eastAsia="宋体"/>
                <w:b w:val="0"/>
                <w:sz w:val="17"/>
              </w:rPr>
              <w:t>-3.8***</w:t>
            </w:r>
          </w:p>
        </w:tc>
      </w:tr>
      <w:tr w14:paraId="374B79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250C2F2">
            <w:pPr>
              <w:spacing w:before="10" w:after="10" w:line="240" w:lineRule="auto"/>
              <w:jc w:val="center"/>
            </w:pPr>
            <w:r>
              <w:rPr>
                <w:rFonts w:ascii="Times New Roman" w:hAnsi="Times New Roman" w:eastAsia="宋体"/>
                <w:b/>
                <w:sz w:val="17"/>
              </w:rPr>
              <w:t>L4 风险应对</w:t>
            </w:r>
          </w:p>
        </w:tc>
        <w:tc>
          <w:tcPr>
            <w:tcW w:w="1814" w:type="dxa"/>
            <w:tcBorders>
              <w:top w:val="nil"/>
              <w:left w:val="nil"/>
              <w:bottom w:val="nil"/>
              <w:right w:val="nil"/>
            </w:tcBorders>
            <w:tcMar>
              <w:top w:w="20" w:type="dxa"/>
              <w:left w:w="45" w:type="dxa"/>
              <w:bottom w:w="20" w:type="dxa"/>
              <w:right w:w="45" w:type="dxa"/>
            </w:tcMar>
            <w:vAlign w:val="center"/>
          </w:tcPr>
          <w:p w14:paraId="305B6E35">
            <w:pPr>
              <w:spacing w:before="10" w:after="10" w:line="240" w:lineRule="auto"/>
              <w:jc w:val="center"/>
            </w:pPr>
            <w:r>
              <w:rPr>
                <w:rFonts w:ascii="Times New Roman" w:hAnsi="Times New Roman" w:eastAsia="宋体"/>
                <w:b w:val="0"/>
                <w:sz w:val="17"/>
              </w:rPr>
              <w:t>调仓幅度</w:t>
            </w:r>
          </w:p>
        </w:tc>
        <w:tc>
          <w:tcPr>
            <w:tcW w:w="1531" w:type="dxa"/>
            <w:tcBorders>
              <w:top w:val="nil"/>
              <w:left w:val="nil"/>
              <w:bottom w:val="nil"/>
              <w:right w:val="nil"/>
            </w:tcBorders>
            <w:tcMar>
              <w:top w:w="20" w:type="dxa"/>
              <w:left w:w="45" w:type="dxa"/>
              <w:bottom w:w="20" w:type="dxa"/>
              <w:right w:w="45" w:type="dxa"/>
            </w:tcMar>
            <w:vAlign w:val="center"/>
          </w:tcPr>
          <w:p w14:paraId="6420E730">
            <w:pPr>
              <w:spacing w:before="10" w:after="10" w:line="240" w:lineRule="auto"/>
              <w:jc w:val="center"/>
            </w:pPr>
            <w:r>
              <w:rPr>
                <w:rFonts w:ascii="Times New Roman" w:hAnsi="Times New Roman" w:eastAsia="宋体"/>
                <w:b w:val="0"/>
                <w:sz w:val="17"/>
              </w:rPr>
              <w:t>+0.06***</w:t>
            </w:r>
          </w:p>
        </w:tc>
        <w:tc>
          <w:tcPr>
            <w:tcW w:w="1247" w:type="dxa"/>
            <w:tcBorders>
              <w:top w:val="nil"/>
              <w:left w:val="nil"/>
              <w:bottom w:val="nil"/>
              <w:right w:val="nil"/>
            </w:tcBorders>
            <w:tcMar>
              <w:top w:w="20" w:type="dxa"/>
              <w:left w:w="45" w:type="dxa"/>
              <w:bottom w:w="20" w:type="dxa"/>
              <w:right w:w="45" w:type="dxa"/>
            </w:tcMar>
            <w:vAlign w:val="center"/>
          </w:tcPr>
          <w:p w14:paraId="524B436F">
            <w:pPr>
              <w:spacing w:before="10" w:after="10" w:line="240" w:lineRule="auto"/>
              <w:jc w:val="center"/>
            </w:pPr>
            <w:r>
              <w:rPr>
                <w:rFonts w:ascii="Times New Roman" w:hAnsi="Times New Roman" w:eastAsia="宋体"/>
                <w:b w:val="0"/>
                <w:sz w:val="17"/>
              </w:rPr>
              <w:t>0.079</w:t>
            </w:r>
          </w:p>
        </w:tc>
        <w:tc>
          <w:tcPr>
            <w:tcW w:w="1247" w:type="dxa"/>
            <w:tcBorders>
              <w:top w:val="nil"/>
              <w:left w:val="nil"/>
              <w:bottom w:val="nil"/>
              <w:right w:val="nil"/>
            </w:tcBorders>
            <w:tcMar>
              <w:top w:w="20" w:type="dxa"/>
              <w:left w:w="45" w:type="dxa"/>
              <w:bottom w:w="20" w:type="dxa"/>
              <w:right w:w="45" w:type="dxa"/>
            </w:tcMar>
            <w:vAlign w:val="center"/>
          </w:tcPr>
          <w:p w14:paraId="5C297BF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66C24B2">
            <w:pPr>
              <w:spacing w:before="10" w:after="10" w:line="240" w:lineRule="auto"/>
              <w:jc w:val="center"/>
            </w:pPr>
            <w:r>
              <w:rPr>
                <w:rFonts w:ascii="Times New Roman" w:hAnsi="Times New Roman" w:eastAsia="宋体"/>
                <w:b w:val="0"/>
                <w:sz w:val="17"/>
              </w:rPr>
              <w:t>+4.9***</w:t>
            </w:r>
          </w:p>
        </w:tc>
      </w:tr>
      <w:tr w14:paraId="05AABE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12FBE38">
            <w:pPr>
              <w:jc w:val="center"/>
            </w:pPr>
          </w:p>
        </w:tc>
        <w:tc>
          <w:tcPr>
            <w:tcW w:w="1814" w:type="dxa"/>
            <w:tcBorders>
              <w:top w:val="nil"/>
              <w:left w:val="nil"/>
              <w:bottom w:val="nil"/>
              <w:right w:val="nil"/>
            </w:tcBorders>
            <w:tcMar>
              <w:top w:w="20" w:type="dxa"/>
              <w:left w:w="45" w:type="dxa"/>
              <w:bottom w:w="20" w:type="dxa"/>
              <w:right w:w="45" w:type="dxa"/>
            </w:tcMar>
            <w:vAlign w:val="center"/>
          </w:tcPr>
          <w:p w14:paraId="1391F31F">
            <w:pPr>
              <w:spacing w:before="10" w:after="10" w:line="240" w:lineRule="auto"/>
              <w:jc w:val="center"/>
            </w:pPr>
            <w:r>
              <w:rPr>
                <w:rFonts w:ascii="Times New Roman" w:hAnsi="Times New Roman" w:eastAsia="宋体"/>
                <w:b w:val="0"/>
                <w:sz w:val="17"/>
              </w:rPr>
              <w:t>下行保护</w:t>
            </w:r>
          </w:p>
        </w:tc>
        <w:tc>
          <w:tcPr>
            <w:tcW w:w="1531" w:type="dxa"/>
            <w:tcBorders>
              <w:top w:val="nil"/>
              <w:left w:val="nil"/>
              <w:bottom w:val="nil"/>
              <w:right w:val="nil"/>
            </w:tcBorders>
            <w:tcMar>
              <w:top w:w="20" w:type="dxa"/>
              <w:left w:w="45" w:type="dxa"/>
              <w:bottom w:w="20" w:type="dxa"/>
              <w:right w:w="45" w:type="dxa"/>
            </w:tcMar>
            <w:vAlign w:val="center"/>
          </w:tcPr>
          <w:p w14:paraId="0E8DF250">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72AD42B4">
            <w:pPr>
              <w:spacing w:before="10" w:after="10" w:line="240" w:lineRule="auto"/>
              <w:jc w:val="center"/>
            </w:pPr>
            <w:r>
              <w:rPr>
                <w:rFonts w:ascii="Times New Roman" w:hAnsi="Times New Roman" w:eastAsia="宋体"/>
                <w:b w:val="0"/>
                <w:sz w:val="17"/>
              </w:rPr>
              <w:t>0.112</w:t>
            </w:r>
          </w:p>
        </w:tc>
        <w:tc>
          <w:tcPr>
            <w:tcW w:w="1247" w:type="dxa"/>
            <w:tcBorders>
              <w:top w:val="nil"/>
              <w:left w:val="nil"/>
              <w:bottom w:val="nil"/>
              <w:right w:val="nil"/>
            </w:tcBorders>
            <w:tcMar>
              <w:top w:w="20" w:type="dxa"/>
              <w:left w:w="45" w:type="dxa"/>
              <w:bottom w:w="20" w:type="dxa"/>
              <w:right w:w="45" w:type="dxa"/>
            </w:tcMar>
            <w:vAlign w:val="center"/>
          </w:tcPr>
          <w:p w14:paraId="71E9CD56">
            <w:pPr>
              <w:spacing w:before="10" w:after="10" w:line="240" w:lineRule="auto"/>
              <w:jc w:val="center"/>
            </w:pPr>
            <w:r>
              <w:rPr>
                <w:rFonts w:ascii="Times New Roman" w:hAnsi="Times New Roman" w:eastAsia="宋体"/>
                <w:b w:val="0"/>
                <w:sz w:val="17"/>
              </w:rPr>
              <w:t>355</w:t>
            </w:r>
          </w:p>
        </w:tc>
        <w:tc>
          <w:tcPr>
            <w:tcW w:w="2154" w:type="dxa"/>
            <w:tcBorders>
              <w:top w:val="nil"/>
              <w:left w:val="nil"/>
              <w:bottom w:val="nil"/>
              <w:right w:val="nil"/>
            </w:tcBorders>
            <w:tcMar>
              <w:top w:w="20" w:type="dxa"/>
              <w:left w:w="45" w:type="dxa"/>
              <w:bottom w:w="20" w:type="dxa"/>
              <w:right w:w="45" w:type="dxa"/>
            </w:tcMar>
            <w:vAlign w:val="center"/>
          </w:tcPr>
          <w:p w14:paraId="4A41FC9C">
            <w:pPr>
              <w:spacing w:before="10" w:after="10" w:line="240" w:lineRule="auto"/>
              <w:jc w:val="center"/>
            </w:pPr>
            <w:r>
              <w:rPr>
                <w:rFonts w:ascii="Times New Roman" w:hAnsi="Times New Roman" w:eastAsia="宋体"/>
                <w:b w:val="0"/>
                <w:sz w:val="17"/>
              </w:rPr>
              <w:t>+6.9***</w:t>
            </w:r>
          </w:p>
        </w:tc>
      </w:tr>
      <w:tr w14:paraId="0268B8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C4ACA59">
            <w:pPr>
              <w:jc w:val="center"/>
            </w:pPr>
          </w:p>
        </w:tc>
        <w:tc>
          <w:tcPr>
            <w:tcW w:w="1814" w:type="dxa"/>
            <w:tcBorders>
              <w:top w:val="nil"/>
              <w:left w:val="nil"/>
              <w:bottom w:val="nil"/>
              <w:right w:val="nil"/>
            </w:tcBorders>
            <w:tcMar>
              <w:top w:w="20" w:type="dxa"/>
              <w:left w:w="45" w:type="dxa"/>
              <w:bottom w:w="20" w:type="dxa"/>
              <w:right w:w="45" w:type="dxa"/>
            </w:tcMar>
            <w:vAlign w:val="center"/>
          </w:tcPr>
          <w:p w14:paraId="74C60EC5">
            <w:pPr>
              <w:spacing w:before="10" w:after="10" w:line="240" w:lineRule="auto"/>
              <w:jc w:val="center"/>
            </w:pPr>
            <w:r>
              <w:rPr>
                <w:rFonts w:ascii="Times New Roman" w:hAnsi="Times New Roman" w:eastAsia="宋体"/>
                <w:b w:val="0"/>
                <w:sz w:val="17"/>
              </w:rPr>
              <w:t>收益波动率</w:t>
            </w:r>
          </w:p>
        </w:tc>
        <w:tc>
          <w:tcPr>
            <w:tcW w:w="1531" w:type="dxa"/>
            <w:tcBorders>
              <w:top w:val="nil"/>
              <w:left w:val="nil"/>
              <w:bottom w:val="nil"/>
              <w:right w:val="nil"/>
            </w:tcBorders>
            <w:tcMar>
              <w:top w:w="20" w:type="dxa"/>
              <w:left w:w="45" w:type="dxa"/>
              <w:bottom w:w="20" w:type="dxa"/>
              <w:right w:w="45" w:type="dxa"/>
            </w:tcMar>
            <w:vAlign w:val="center"/>
          </w:tcPr>
          <w:p w14:paraId="62DC4232">
            <w:pPr>
              <w:spacing w:before="10" w:after="10" w:line="240" w:lineRule="auto"/>
              <w:jc w:val="center"/>
            </w:pPr>
            <w:r>
              <w:rPr>
                <w:rFonts w:ascii="Times New Roman" w:hAnsi="Times New Roman" w:eastAsia="宋体"/>
                <w:b w:val="0"/>
                <w:sz w:val="17"/>
              </w:rPr>
              <w:t>+0.17***</w:t>
            </w:r>
          </w:p>
        </w:tc>
        <w:tc>
          <w:tcPr>
            <w:tcW w:w="1247" w:type="dxa"/>
            <w:tcBorders>
              <w:top w:val="nil"/>
              <w:left w:val="nil"/>
              <w:bottom w:val="nil"/>
              <w:right w:val="nil"/>
            </w:tcBorders>
            <w:tcMar>
              <w:top w:w="20" w:type="dxa"/>
              <w:left w:w="45" w:type="dxa"/>
              <w:bottom w:w="20" w:type="dxa"/>
              <w:right w:w="45" w:type="dxa"/>
            </w:tcMar>
            <w:vAlign w:val="center"/>
          </w:tcPr>
          <w:p w14:paraId="13865286">
            <w:pPr>
              <w:spacing w:before="10" w:after="10" w:line="240" w:lineRule="auto"/>
              <w:jc w:val="center"/>
            </w:pPr>
            <w:r>
              <w:rPr>
                <w:rFonts w:ascii="Times New Roman" w:hAnsi="Times New Roman" w:eastAsia="宋体"/>
                <w:b w:val="0"/>
                <w:sz w:val="17"/>
              </w:rPr>
              <w:t>0.058</w:t>
            </w:r>
          </w:p>
        </w:tc>
        <w:tc>
          <w:tcPr>
            <w:tcW w:w="1247" w:type="dxa"/>
            <w:tcBorders>
              <w:top w:val="nil"/>
              <w:left w:val="nil"/>
              <w:bottom w:val="nil"/>
              <w:right w:val="nil"/>
            </w:tcBorders>
            <w:tcMar>
              <w:top w:w="20" w:type="dxa"/>
              <w:left w:w="45" w:type="dxa"/>
              <w:bottom w:w="20" w:type="dxa"/>
              <w:right w:w="45" w:type="dxa"/>
            </w:tcMar>
            <w:vAlign w:val="center"/>
          </w:tcPr>
          <w:p w14:paraId="13A95299">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88EF46C">
            <w:pPr>
              <w:spacing w:before="10" w:after="10" w:line="240" w:lineRule="auto"/>
              <w:jc w:val="center"/>
            </w:pPr>
            <w:r>
              <w:rPr>
                <w:rFonts w:ascii="Times New Roman" w:hAnsi="Times New Roman" w:eastAsia="宋体"/>
                <w:b w:val="0"/>
                <w:sz w:val="17"/>
              </w:rPr>
              <w:t>+3.0***</w:t>
            </w:r>
          </w:p>
        </w:tc>
      </w:tr>
      <w:tr w14:paraId="22F5B9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B21E4AF">
            <w:pPr>
              <w:jc w:val="center"/>
            </w:pPr>
          </w:p>
        </w:tc>
        <w:tc>
          <w:tcPr>
            <w:tcW w:w="1814" w:type="dxa"/>
            <w:tcBorders>
              <w:top w:val="nil"/>
              <w:left w:val="nil"/>
              <w:bottom w:val="nil"/>
              <w:right w:val="nil"/>
            </w:tcBorders>
            <w:tcMar>
              <w:top w:w="20" w:type="dxa"/>
              <w:left w:w="45" w:type="dxa"/>
              <w:bottom w:w="20" w:type="dxa"/>
              <w:right w:w="45" w:type="dxa"/>
            </w:tcMar>
            <w:vAlign w:val="center"/>
          </w:tcPr>
          <w:p w14:paraId="5FE14417">
            <w:pPr>
              <w:spacing w:before="10" w:after="10" w:line="240" w:lineRule="auto"/>
              <w:jc w:val="center"/>
            </w:pPr>
            <w:r>
              <w:rPr>
                <w:rFonts w:ascii="Times New Roman" w:hAnsi="Times New Roman" w:eastAsia="宋体"/>
                <w:b w:val="0"/>
                <w:sz w:val="17"/>
              </w:rPr>
              <w:t>风险稳定性</w:t>
            </w:r>
          </w:p>
        </w:tc>
        <w:tc>
          <w:tcPr>
            <w:tcW w:w="1531" w:type="dxa"/>
            <w:tcBorders>
              <w:top w:val="nil"/>
              <w:left w:val="nil"/>
              <w:bottom w:val="nil"/>
              <w:right w:val="nil"/>
            </w:tcBorders>
            <w:tcMar>
              <w:top w:w="20" w:type="dxa"/>
              <w:left w:w="45" w:type="dxa"/>
              <w:bottom w:w="20" w:type="dxa"/>
              <w:right w:w="45" w:type="dxa"/>
            </w:tcMar>
            <w:vAlign w:val="center"/>
          </w:tcPr>
          <w:p w14:paraId="74D6337D">
            <w:pPr>
              <w:spacing w:before="10" w:after="10" w:line="240" w:lineRule="auto"/>
              <w:jc w:val="center"/>
            </w:pPr>
            <w:r>
              <w:rPr>
                <w:rFonts w:ascii="Times New Roman" w:hAnsi="Times New Roman" w:eastAsia="宋体"/>
                <w:b w:val="0"/>
                <w:sz w:val="17"/>
              </w:rPr>
              <w:t>-0.80***</w:t>
            </w:r>
          </w:p>
        </w:tc>
        <w:tc>
          <w:tcPr>
            <w:tcW w:w="1247" w:type="dxa"/>
            <w:tcBorders>
              <w:top w:val="nil"/>
              <w:left w:val="nil"/>
              <w:bottom w:val="nil"/>
              <w:right w:val="nil"/>
            </w:tcBorders>
            <w:tcMar>
              <w:top w:w="20" w:type="dxa"/>
              <w:left w:w="45" w:type="dxa"/>
              <w:bottom w:w="20" w:type="dxa"/>
              <w:right w:w="45" w:type="dxa"/>
            </w:tcMar>
            <w:vAlign w:val="center"/>
          </w:tcPr>
          <w:p w14:paraId="3AA893AF">
            <w:pPr>
              <w:spacing w:before="10" w:after="10" w:line="240" w:lineRule="auto"/>
              <w:jc w:val="center"/>
            </w:pPr>
            <w:r>
              <w:rPr>
                <w:rFonts w:ascii="Times New Roman" w:hAnsi="Times New Roman" w:eastAsia="宋体"/>
                <w:b w:val="0"/>
                <w:sz w:val="17"/>
              </w:rPr>
              <w:t>0.099</w:t>
            </w:r>
          </w:p>
        </w:tc>
        <w:tc>
          <w:tcPr>
            <w:tcW w:w="1247" w:type="dxa"/>
            <w:tcBorders>
              <w:top w:val="nil"/>
              <w:left w:val="nil"/>
              <w:bottom w:val="nil"/>
              <w:right w:val="nil"/>
            </w:tcBorders>
            <w:tcMar>
              <w:top w:w="20" w:type="dxa"/>
              <w:left w:w="45" w:type="dxa"/>
              <w:bottom w:w="20" w:type="dxa"/>
              <w:right w:w="45" w:type="dxa"/>
            </w:tcMar>
            <w:vAlign w:val="center"/>
          </w:tcPr>
          <w:p w14:paraId="450C9DA3">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60AF2621">
            <w:pPr>
              <w:spacing w:before="10" w:after="10" w:line="240" w:lineRule="auto"/>
              <w:jc w:val="center"/>
            </w:pPr>
            <w:r>
              <w:rPr>
                <w:rFonts w:ascii="Times New Roman" w:hAnsi="Times New Roman" w:eastAsia="宋体"/>
                <w:b w:val="0"/>
                <w:sz w:val="17"/>
              </w:rPr>
              <w:t>-1.1</w:t>
            </w:r>
          </w:p>
        </w:tc>
      </w:tr>
      <w:tr w14:paraId="5AE486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772CD45">
            <w:pPr>
              <w:jc w:val="center"/>
            </w:pPr>
          </w:p>
        </w:tc>
        <w:tc>
          <w:tcPr>
            <w:tcW w:w="1814" w:type="dxa"/>
            <w:tcBorders>
              <w:top w:val="nil"/>
              <w:left w:val="nil"/>
              <w:bottom w:val="nil"/>
              <w:right w:val="nil"/>
            </w:tcBorders>
            <w:tcMar>
              <w:top w:w="20" w:type="dxa"/>
              <w:left w:w="45" w:type="dxa"/>
              <w:bottom w:w="20" w:type="dxa"/>
              <w:right w:w="45" w:type="dxa"/>
            </w:tcMar>
            <w:vAlign w:val="center"/>
          </w:tcPr>
          <w:p w14:paraId="5C95965E">
            <w:pPr>
              <w:spacing w:before="10" w:after="10" w:line="240" w:lineRule="auto"/>
              <w:jc w:val="center"/>
            </w:pPr>
            <w:r>
              <w:rPr>
                <w:rFonts w:ascii="Times New Roman" w:hAnsi="Times New Roman" w:eastAsia="宋体"/>
                <w:b w:val="0"/>
                <w:sz w:val="17"/>
              </w:rPr>
              <w:t>Sharpe比率</w:t>
            </w:r>
          </w:p>
        </w:tc>
        <w:tc>
          <w:tcPr>
            <w:tcW w:w="1531" w:type="dxa"/>
            <w:tcBorders>
              <w:top w:val="nil"/>
              <w:left w:val="nil"/>
              <w:bottom w:val="nil"/>
              <w:right w:val="nil"/>
            </w:tcBorders>
            <w:tcMar>
              <w:top w:w="20" w:type="dxa"/>
              <w:left w:w="45" w:type="dxa"/>
              <w:bottom w:w="20" w:type="dxa"/>
              <w:right w:w="45" w:type="dxa"/>
            </w:tcMar>
            <w:vAlign w:val="center"/>
          </w:tcPr>
          <w:p w14:paraId="371ACDC4">
            <w:pPr>
              <w:spacing w:before="10" w:after="10" w:line="240" w:lineRule="auto"/>
              <w:jc w:val="center"/>
            </w:pPr>
            <w:r>
              <w:rPr>
                <w:rFonts w:ascii="Times New Roman" w:hAnsi="Times New Roman" w:eastAsia="宋体"/>
                <w:b w:val="0"/>
                <w:sz w:val="17"/>
              </w:rPr>
              <w:t>+0.04***</w:t>
            </w:r>
          </w:p>
        </w:tc>
        <w:tc>
          <w:tcPr>
            <w:tcW w:w="1247" w:type="dxa"/>
            <w:tcBorders>
              <w:top w:val="nil"/>
              <w:left w:val="nil"/>
              <w:bottom w:val="nil"/>
              <w:right w:val="nil"/>
            </w:tcBorders>
            <w:tcMar>
              <w:top w:w="20" w:type="dxa"/>
              <w:left w:w="45" w:type="dxa"/>
              <w:bottom w:w="20" w:type="dxa"/>
              <w:right w:w="45" w:type="dxa"/>
            </w:tcMar>
            <w:vAlign w:val="center"/>
          </w:tcPr>
          <w:p w14:paraId="1C997266">
            <w:pPr>
              <w:spacing w:before="10" w:after="10" w:line="240" w:lineRule="auto"/>
              <w:jc w:val="center"/>
            </w:pPr>
            <w:r>
              <w:rPr>
                <w:rFonts w:ascii="Times New Roman" w:hAnsi="Times New Roman" w:eastAsia="宋体"/>
                <w:b w:val="0"/>
                <w:sz w:val="17"/>
              </w:rPr>
              <w:t>0.173</w:t>
            </w:r>
          </w:p>
        </w:tc>
        <w:tc>
          <w:tcPr>
            <w:tcW w:w="1247" w:type="dxa"/>
            <w:tcBorders>
              <w:top w:val="nil"/>
              <w:left w:val="nil"/>
              <w:bottom w:val="nil"/>
              <w:right w:val="nil"/>
            </w:tcBorders>
            <w:tcMar>
              <w:top w:w="20" w:type="dxa"/>
              <w:left w:w="45" w:type="dxa"/>
              <w:bottom w:w="20" w:type="dxa"/>
              <w:right w:w="45" w:type="dxa"/>
            </w:tcMar>
            <w:vAlign w:val="center"/>
          </w:tcPr>
          <w:p w14:paraId="4FA1AC84">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663441B0">
            <w:pPr>
              <w:spacing w:before="10" w:after="10" w:line="240" w:lineRule="auto"/>
              <w:jc w:val="center"/>
            </w:pPr>
            <w:r>
              <w:rPr>
                <w:rFonts w:ascii="Times New Roman" w:hAnsi="Times New Roman" w:eastAsia="宋体"/>
                <w:b w:val="0"/>
                <w:sz w:val="17"/>
              </w:rPr>
              <w:t>+2.3**</w:t>
            </w:r>
          </w:p>
        </w:tc>
      </w:tr>
      <w:tr w14:paraId="753A50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E58F6EA">
            <w:pPr>
              <w:jc w:val="center"/>
            </w:pPr>
          </w:p>
        </w:tc>
        <w:tc>
          <w:tcPr>
            <w:tcW w:w="1814" w:type="dxa"/>
            <w:tcBorders>
              <w:top w:val="nil"/>
              <w:left w:val="nil"/>
              <w:bottom w:val="nil"/>
              <w:right w:val="nil"/>
            </w:tcBorders>
            <w:tcMar>
              <w:top w:w="20" w:type="dxa"/>
              <w:left w:w="45" w:type="dxa"/>
              <w:bottom w:w="20" w:type="dxa"/>
              <w:right w:w="45" w:type="dxa"/>
            </w:tcMar>
            <w:vAlign w:val="center"/>
          </w:tcPr>
          <w:p w14:paraId="147F8F60">
            <w:pPr>
              <w:spacing w:before="10" w:after="10" w:line="240" w:lineRule="auto"/>
              <w:jc w:val="center"/>
            </w:pPr>
            <w:r>
              <w:rPr>
                <w:rFonts w:ascii="Times New Roman" w:hAnsi="Times New Roman" w:eastAsia="宋体"/>
                <w:b w:val="0"/>
                <w:sz w:val="17"/>
              </w:rPr>
              <w:t>Sortino比率</w:t>
            </w:r>
          </w:p>
        </w:tc>
        <w:tc>
          <w:tcPr>
            <w:tcW w:w="1531" w:type="dxa"/>
            <w:tcBorders>
              <w:top w:val="nil"/>
              <w:left w:val="nil"/>
              <w:bottom w:val="nil"/>
              <w:right w:val="nil"/>
            </w:tcBorders>
            <w:tcMar>
              <w:top w:w="20" w:type="dxa"/>
              <w:left w:w="45" w:type="dxa"/>
              <w:bottom w:w="20" w:type="dxa"/>
              <w:right w:w="45" w:type="dxa"/>
            </w:tcMar>
            <w:vAlign w:val="center"/>
          </w:tcPr>
          <w:p w14:paraId="62D67B37">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5CBEEE91">
            <w:pPr>
              <w:spacing w:before="10" w:after="10" w:line="240" w:lineRule="auto"/>
              <w:jc w:val="center"/>
            </w:pPr>
            <w:r>
              <w:rPr>
                <w:rFonts w:ascii="Times New Roman" w:hAnsi="Times New Roman" w:eastAsia="宋体"/>
                <w:b w:val="0"/>
                <w:sz w:val="17"/>
              </w:rPr>
              <w:t>0.112</w:t>
            </w:r>
          </w:p>
        </w:tc>
        <w:tc>
          <w:tcPr>
            <w:tcW w:w="1247" w:type="dxa"/>
            <w:tcBorders>
              <w:top w:val="nil"/>
              <w:left w:val="nil"/>
              <w:bottom w:val="nil"/>
              <w:right w:val="nil"/>
            </w:tcBorders>
            <w:tcMar>
              <w:top w:w="20" w:type="dxa"/>
              <w:left w:w="45" w:type="dxa"/>
              <w:bottom w:w="20" w:type="dxa"/>
              <w:right w:w="45" w:type="dxa"/>
            </w:tcMar>
            <w:vAlign w:val="center"/>
          </w:tcPr>
          <w:p w14:paraId="002BC79A">
            <w:pPr>
              <w:spacing w:before="10" w:after="10" w:line="240" w:lineRule="auto"/>
              <w:jc w:val="center"/>
            </w:pPr>
            <w:r>
              <w:rPr>
                <w:rFonts w:ascii="Times New Roman" w:hAnsi="Times New Roman" w:eastAsia="宋体"/>
                <w:b w:val="0"/>
                <w:sz w:val="17"/>
              </w:rPr>
              <w:t>359</w:t>
            </w:r>
          </w:p>
        </w:tc>
        <w:tc>
          <w:tcPr>
            <w:tcW w:w="2154" w:type="dxa"/>
            <w:tcBorders>
              <w:top w:val="nil"/>
              <w:left w:val="nil"/>
              <w:bottom w:val="nil"/>
              <w:right w:val="nil"/>
            </w:tcBorders>
            <w:tcMar>
              <w:top w:w="20" w:type="dxa"/>
              <w:left w:w="45" w:type="dxa"/>
              <w:bottom w:w="20" w:type="dxa"/>
              <w:right w:w="45" w:type="dxa"/>
            </w:tcMar>
            <w:vAlign w:val="center"/>
          </w:tcPr>
          <w:p w14:paraId="219A7F7F">
            <w:pPr>
              <w:spacing w:before="10" w:after="10" w:line="240" w:lineRule="auto"/>
              <w:jc w:val="center"/>
            </w:pPr>
            <w:r>
              <w:rPr>
                <w:rFonts w:ascii="Times New Roman" w:hAnsi="Times New Roman" w:eastAsia="宋体"/>
                <w:b w:val="0"/>
                <w:sz w:val="17"/>
              </w:rPr>
              <w:t>-0.1</w:t>
            </w:r>
          </w:p>
        </w:tc>
      </w:tr>
      <w:tr w14:paraId="50F96A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2B96C6C8">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B6E0CB3">
            <w:pPr>
              <w:spacing w:before="10" w:after="10" w:line="240" w:lineRule="auto"/>
              <w:jc w:val="center"/>
            </w:pPr>
            <w:r>
              <w:rPr>
                <w:rFonts w:ascii="Times New Roman" w:hAnsi="Times New Roman" w:eastAsia="宋体"/>
                <w:b w:val="0"/>
                <w:sz w:val="17"/>
              </w:rPr>
              <w:t>MPPM测度</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3F26F901">
            <w:pPr>
              <w:spacing w:before="10" w:after="10" w:line="240" w:lineRule="auto"/>
              <w:jc w:val="center"/>
            </w:pPr>
            <w:r>
              <w:rPr>
                <w:rFonts w:ascii="Times New Roman" w:hAnsi="Times New Roman" w:eastAsia="宋体"/>
                <w:b w:val="0"/>
                <w:sz w:val="17"/>
              </w:rPr>
              <w:t>+0.14***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3111894">
            <w:pPr>
              <w:spacing w:before="10" w:after="10" w:line="240" w:lineRule="auto"/>
              <w:jc w:val="center"/>
            </w:pPr>
            <w:r>
              <w:rPr>
                <w:rFonts w:ascii="Times New Roman" w:hAnsi="Times New Roman" w:eastAsia="宋体"/>
                <w:b w:val="0"/>
                <w:sz w:val="17"/>
              </w:rPr>
              <w:t>0.203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0152043F">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16275A1">
            <w:pPr>
              <w:spacing w:before="10" w:after="10" w:line="240" w:lineRule="auto"/>
              <w:jc w:val="center"/>
            </w:pPr>
            <w:r>
              <w:rPr>
                <w:rFonts w:ascii="Times New Roman" w:hAnsi="Times New Roman" w:eastAsia="宋体"/>
                <w:b w:val="0"/>
                <w:sz w:val="17"/>
              </w:rPr>
              <w:t>+8.0***</w:t>
            </w:r>
          </w:p>
        </w:tc>
      </w:tr>
      <w:tr w14:paraId="296B5B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2326F256">
            <w:pPr>
              <w:spacing w:before="10" w:after="10" w:line="240" w:lineRule="auto"/>
              <w:jc w:val="center"/>
            </w:pPr>
            <w:r>
              <w:rPr>
                <w:rFonts w:ascii="Times New Roman" w:hAnsi="Times New Roman" w:eastAsia="宋体"/>
                <w:b/>
                <w:sz w:val="17"/>
              </w:rPr>
              <w:t>L5 交易执行</w:t>
            </w:r>
          </w:p>
        </w:tc>
        <w:tc>
          <w:tcPr>
            <w:tcW w:w="1814" w:type="dxa"/>
            <w:tcBorders>
              <w:top w:val="nil"/>
              <w:left w:val="nil"/>
              <w:bottom w:val="nil"/>
              <w:right w:val="nil"/>
            </w:tcBorders>
            <w:tcMar>
              <w:top w:w="20" w:type="dxa"/>
              <w:left w:w="45" w:type="dxa"/>
              <w:bottom w:w="20" w:type="dxa"/>
              <w:right w:w="45" w:type="dxa"/>
            </w:tcMar>
            <w:vAlign w:val="center"/>
          </w:tcPr>
          <w:p w14:paraId="7B64A1A9">
            <w:pPr>
              <w:spacing w:before="10" w:after="10" w:line="240" w:lineRule="auto"/>
              <w:jc w:val="center"/>
            </w:pPr>
            <w:r>
              <w:rPr>
                <w:rFonts w:ascii="Times New Roman" w:hAnsi="Times New Roman" w:eastAsia="宋体"/>
                <w:b w:val="0"/>
                <w:sz w:val="17"/>
              </w:rPr>
              <w:t>策略偏离</w:t>
            </w:r>
          </w:p>
        </w:tc>
        <w:tc>
          <w:tcPr>
            <w:tcW w:w="1531" w:type="dxa"/>
            <w:tcBorders>
              <w:top w:val="nil"/>
              <w:left w:val="nil"/>
              <w:bottom w:val="nil"/>
              <w:right w:val="nil"/>
            </w:tcBorders>
            <w:tcMar>
              <w:top w:w="20" w:type="dxa"/>
              <w:left w:w="45" w:type="dxa"/>
              <w:bottom w:w="20" w:type="dxa"/>
              <w:right w:w="45" w:type="dxa"/>
            </w:tcMar>
            <w:vAlign w:val="center"/>
          </w:tcPr>
          <w:p w14:paraId="745BF4FC">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18171267">
            <w:pPr>
              <w:spacing w:before="10" w:after="10" w:line="240" w:lineRule="auto"/>
              <w:jc w:val="center"/>
            </w:pPr>
            <w:r>
              <w:rPr>
                <w:rFonts w:ascii="Times New Roman" w:hAnsi="Times New Roman" w:eastAsia="宋体"/>
                <w:b w:val="0"/>
                <w:sz w:val="17"/>
              </w:rPr>
              <w:t>0.056</w:t>
            </w:r>
          </w:p>
        </w:tc>
        <w:tc>
          <w:tcPr>
            <w:tcW w:w="1247" w:type="dxa"/>
            <w:tcBorders>
              <w:top w:val="nil"/>
              <w:left w:val="nil"/>
              <w:bottom w:val="nil"/>
              <w:right w:val="nil"/>
            </w:tcBorders>
            <w:tcMar>
              <w:top w:w="20" w:type="dxa"/>
              <w:left w:w="45" w:type="dxa"/>
              <w:bottom w:w="20" w:type="dxa"/>
              <w:right w:w="45" w:type="dxa"/>
            </w:tcMar>
            <w:vAlign w:val="center"/>
          </w:tcPr>
          <w:p w14:paraId="441BA80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3DDC43D3">
            <w:pPr>
              <w:spacing w:before="10" w:after="10" w:line="240" w:lineRule="auto"/>
              <w:jc w:val="center"/>
            </w:pPr>
            <w:r>
              <w:rPr>
                <w:rFonts w:ascii="Times New Roman" w:hAnsi="Times New Roman" w:eastAsia="宋体"/>
                <w:b w:val="0"/>
                <w:sz w:val="17"/>
              </w:rPr>
              <w:t>-0.3</w:t>
            </w:r>
          </w:p>
        </w:tc>
      </w:tr>
      <w:tr w14:paraId="48F8D5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2D4EA208">
            <w:pPr>
              <w:jc w:val="center"/>
            </w:pPr>
          </w:p>
        </w:tc>
        <w:tc>
          <w:tcPr>
            <w:tcW w:w="1814" w:type="dxa"/>
            <w:tcBorders>
              <w:top w:val="nil"/>
              <w:left w:val="nil"/>
              <w:bottom w:val="nil"/>
              <w:right w:val="nil"/>
            </w:tcBorders>
            <w:tcMar>
              <w:top w:w="20" w:type="dxa"/>
              <w:left w:w="45" w:type="dxa"/>
              <w:bottom w:w="20" w:type="dxa"/>
              <w:right w:w="45" w:type="dxa"/>
            </w:tcMar>
            <w:vAlign w:val="center"/>
          </w:tcPr>
          <w:p w14:paraId="323FB11B">
            <w:pPr>
              <w:spacing w:before="10" w:after="10" w:line="240" w:lineRule="auto"/>
              <w:jc w:val="center"/>
            </w:pPr>
            <w:r>
              <w:rPr>
                <w:rFonts w:ascii="Times New Roman" w:hAnsi="Times New Roman" w:eastAsia="宋体"/>
                <w:b w:val="0"/>
                <w:sz w:val="17"/>
              </w:rPr>
              <w:t>交易趋同度</w:t>
            </w:r>
          </w:p>
        </w:tc>
        <w:tc>
          <w:tcPr>
            <w:tcW w:w="1531" w:type="dxa"/>
            <w:tcBorders>
              <w:top w:val="nil"/>
              <w:left w:val="nil"/>
              <w:bottom w:val="nil"/>
              <w:right w:val="nil"/>
            </w:tcBorders>
            <w:tcMar>
              <w:top w:w="20" w:type="dxa"/>
              <w:left w:w="45" w:type="dxa"/>
              <w:bottom w:w="20" w:type="dxa"/>
              <w:right w:w="45" w:type="dxa"/>
            </w:tcMar>
            <w:vAlign w:val="center"/>
          </w:tcPr>
          <w:p w14:paraId="44632510">
            <w:pPr>
              <w:spacing w:before="10" w:after="10" w:line="240" w:lineRule="auto"/>
              <w:jc w:val="center"/>
            </w:pPr>
            <w:r>
              <w:rPr>
                <w:rFonts w:ascii="Times New Roman" w:hAnsi="Times New Roman" w:eastAsia="宋体"/>
                <w:b w:val="0"/>
                <w:sz w:val="17"/>
              </w:rPr>
              <w:t>+0.22***</w:t>
            </w:r>
          </w:p>
        </w:tc>
        <w:tc>
          <w:tcPr>
            <w:tcW w:w="1247" w:type="dxa"/>
            <w:tcBorders>
              <w:top w:val="nil"/>
              <w:left w:val="nil"/>
              <w:bottom w:val="nil"/>
              <w:right w:val="nil"/>
            </w:tcBorders>
            <w:tcMar>
              <w:top w:w="20" w:type="dxa"/>
              <w:left w:w="45" w:type="dxa"/>
              <w:bottom w:w="20" w:type="dxa"/>
              <w:right w:w="45" w:type="dxa"/>
            </w:tcMar>
            <w:vAlign w:val="center"/>
          </w:tcPr>
          <w:p w14:paraId="1D440433">
            <w:pPr>
              <w:spacing w:before="10" w:after="10" w:line="240" w:lineRule="auto"/>
              <w:jc w:val="center"/>
            </w:pPr>
            <w:r>
              <w:rPr>
                <w:rFonts w:ascii="Times New Roman" w:hAnsi="Times New Roman" w:eastAsia="宋体"/>
                <w:b w:val="0"/>
                <w:sz w:val="17"/>
              </w:rPr>
              <w:t>0.039</w:t>
            </w:r>
          </w:p>
        </w:tc>
        <w:tc>
          <w:tcPr>
            <w:tcW w:w="1247" w:type="dxa"/>
            <w:tcBorders>
              <w:top w:val="nil"/>
              <w:left w:val="nil"/>
              <w:bottom w:val="nil"/>
              <w:right w:val="nil"/>
            </w:tcBorders>
            <w:tcMar>
              <w:top w:w="20" w:type="dxa"/>
              <w:left w:w="45" w:type="dxa"/>
              <w:bottom w:w="20" w:type="dxa"/>
              <w:right w:w="45" w:type="dxa"/>
            </w:tcMar>
            <w:vAlign w:val="center"/>
          </w:tcPr>
          <w:p w14:paraId="3F292EA6">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044611F">
            <w:pPr>
              <w:spacing w:before="10" w:after="10" w:line="240" w:lineRule="auto"/>
              <w:jc w:val="center"/>
            </w:pPr>
            <w:r>
              <w:rPr>
                <w:rFonts w:ascii="Times New Roman" w:hAnsi="Times New Roman" w:eastAsia="宋体"/>
                <w:b w:val="0"/>
                <w:sz w:val="17"/>
              </w:rPr>
              <w:t>+1.3</w:t>
            </w:r>
          </w:p>
        </w:tc>
      </w:tr>
      <w:tr w14:paraId="02DE6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5F8B6B91">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4194FF1D">
            <w:pPr>
              <w:spacing w:before="10" w:after="10" w:line="240" w:lineRule="auto"/>
              <w:jc w:val="center"/>
            </w:pPr>
            <w:r>
              <w:rPr>
                <w:rFonts w:ascii="Times New Roman" w:hAnsi="Times New Roman" w:eastAsia="宋体"/>
                <w:b w:val="0"/>
                <w:sz w:val="17"/>
              </w:rPr>
              <w:t>换手率</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B43692">
            <w:pPr>
              <w:spacing w:before="10" w:after="10" w:line="240" w:lineRule="auto"/>
              <w:jc w:val="center"/>
            </w:pPr>
            <w:r>
              <w:rPr>
                <w:rFonts w:ascii="Times New Roman" w:hAnsi="Times New Roman" w:eastAsia="宋体"/>
                <w:b w:val="0"/>
                <w:sz w:val="17"/>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079015">
            <w:pPr>
              <w:spacing w:before="10" w:after="10" w:line="240" w:lineRule="auto"/>
              <w:jc w:val="center"/>
            </w:pPr>
            <w:r>
              <w:rPr>
                <w:rFonts w:ascii="Times New Roman" w:hAnsi="Times New Roman" w:eastAsia="宋体"/>
                <w:b w:val="0"/>
                <w:sz w:val="17"/>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4C4166C">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C9E3E98">
            <w:pPr>
              <w:spacing w:before="10" w:after="10" w:line="240" w:lineRule="auto"/>
              <w:jc w:val="center"/>
            </w:pPr>
            <w:r>
              <w:rPr>
                <w:rFonts w:ascii="Times New Roman" w:hAnsi="Times New Roman" w:eastAsia="宋体"/>
                <w:b w:val="0"/>
                <w:sz w:val="17"/>
              </w:rPr>
              <w:t>+1.0</w:t>
            </w:r>
          </w:p>
        </w:tc>
      </w:tr>
      <w:tr w14:paraId="041762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tcBorders>
              <w:top w:val="nil"/>
              <w:left w:val="nil"/>
              <w:bottom w:val="single" w:color="000000" w:sz="12" w:space="0"/>
              <w:right w:val="nil"/>
            </w:tcBorders>
            <w:tcMar>
              <w:top w:w="20" w:type="dxa"/>
              <w:left w:w="45" w:type="dxa"/>
              <w:bottom w:w="20" w:type="dxa"/>
              <w:right w:w="45" w:type="dxa"/>
            </w:tcMar>
            <w:vAlign w:val="center"/>
          </w:tcPr>
          <w:p w14:paraId="1A78F7AD">
            <w:pPr>
              <w:spacing w:before="10" w:after="10" w:line="240" w:lineRule="auto"/>
              <w:jc w:val="center"/>
            </w:pPr>
            <w:r>
              <w:rPr>
                <w:rFonts w:ascii="Times New Roman" w:hAnsi="Times New Roman" w:eastAsia="宋体"/>
                <w:b/>
                <w:sz w:val="17"/>
              </w:rPr>
              <w:t>全模型统计量</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2FE0930">
            <w:pPr>
              <w:spacing w:before="10" w:after="10" w:line="240" w:lineRule="auto"/>
              <w:jc w:val="center"/>
            </w:pPr>
            <w:r>
              <w:rPr>
                <w:rFonts w:ascii="Times New Roman" w:hAnsi="Times New Roman" w:eastAsia="宋体"/>
                <w:b/>
                <w:sz w:val="17"/>
              </w:rPr>
              <w:t>联立多元回归</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C25C269">
            <w:pPr>
              <w:spacing w:before="10" w:after="10" w:line="240" w:lineRule="auto"/>
              <w:jc w:val="center"/>
            </w:pPr>
            <w:r>
              <w:rPr>
                <w:rFonts w:ascii="Times New Roman" w:hAnsi="Times New Roman" w:eastAsia="宋体"/>
                <w:b/>
                <w:sz w:val="17"/>
              </w:rPr>
              <w:t>—</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0E7E0A0B">
            <w:pPr>
              <w:spacing w:before="10" w:after="10" w:line="240" w:lineRule="auto"/>
              <w:jc w:val="center"/>
            </w:pPr>
            <w:r>
              <w:rPr>
                <w:rFonts w:ascii="Times New Roman" w:hAnsi="Times New Roman" w:eastAsia="宋体"/>
                <w:b/>
                <w:sz w:val="17"/>
              </w:rPr>
              <w:t>0.7141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29B1C018">
            <w:pPr>
              <w:spacing w:before="10" w:after="10" w:line="240" w:lineRule="auto"/>
              <w:jc w:val="center"/>
            </w:pPr>
            <w:r>
              <w:rPr>
                <w:rFonts w:ascii="Times New Roman" w:hAnsi="Times New Roman" w:eastAsia="宋体"/>
                <w:b/>
                <w:sz w:val="17"/>
              </w:rPr>
              <w:t>350</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072095FF">
            <w:pPr>
              <w:spacing w:before="10" w:after="10" w:line="240" w:lineRule="auto"/>
              <w:jc w:val="center"/>
            </w:pPr>
            <w:r>
              <w:rPr>
                <w:rFonts w:ascii="Times New Roman" w:hAnsi="Times New Roman" w:eastAsia="宋体"/>
                <w:b/>
                <w:sz w:val="17"/>
              </w:rPr>
              <w:t>F=42.18*** (p&lt;0.001)</w:t>
            </w:r>
          </w:p>
        </w:tc>
      </w:tr>
    </w:tbl>
    <w:p w14:paraId="60A2A458">
      <w:pPr>
        <w:spacing w:before="60" w:after="120" w:line="276" w:lineRule="auto"/>
        <w:jc w:val="left"/>
      </w:pPr>
      <w:r>
        <w:rPr>
          <w:sz w:val="18"/>
        </w:rPr>
        <w:t>注：因变量均为 FF5 alpha；单变量回归报告系数 β（含显著性星号）、解释力 R² 与有效样本数 N；「联立全模型」为将全部连续候选指标纳入同一方程的多元回归净效应 t 值（全模型 R²=0.7141，N=350）；哑变量不入联立记「—」。***、**、* 分别表示 1%、5%、10% 水平显著。</w:t>
      </w:r>
    </w:p>
    <w:p w14:paraId="3F3CBE79">
      <w:pPr>
        <w:spacing w:after="80" w:line="324" w:lineRule="auto"/>
        <w:ind w:firstLine="480"/>
      </w:pPr>
      <w:r>
        <w:t>t 值回答“是否显著”，系数回答“值多少钱”。标准差换算后（年化）：处置效应恶化 1 个标准差吞噬季度超额约0.54个百分点（占季度均值约四分之一，年化约2.2%），行业集中度与 Sharpe 则分别贡献季度约0.73与0.85个百分点（年化约 +2.9% 与 +3.7%）。25 个候选指标中12 个行为指标单变量显著（表 4）：集中押注（ICI）、盈利进攻（risk_asym）、报表外调仓（ARG）、跌市防守（timing）、三项转化比率及高位锚定（anchor_high，β=+0.09***，与表2负向预期不一致，机制待第二步重塑）显著为正；处置效应（de）、过度自信（oc_conf）、风格漂移（ISDI）与策略偏离（SDI）显著为负。基本面边界均为负向，与规模不经济物理约束一致；个人背景标签无独立解释力。联立全模型 R² 跃升至 0.7141，ARG、timing、MPPM 与 ICI 净效应稳固，印证多维行为协同价值。</w:t>
      </w:r>
    </w:p>
    <w:p w14:paraId="3BAC8162">
      <w:pPr>
        <w:sectPr>
          <w:type w:val="continuous"/>
          <w:pgSz w:w="11906" w:h="16838"/>
          <w:pgMar w:top="1134" w:right="1134" w:bottom="1134" w:left="1134" w:header="720" w:footer="720" w:gutter="0"/>
          <w:cols w:space="720" w:num="1"/>
          <w:docGrid w:linePitch="360" w:charSpace="0"/>
        </w:sectPr>
      </w:pPr>
    </w:p>
    <w:p w14:paraId="30F10C59">
      <w:pPr>
        <w:keepNext/>
        <w:spacing w:before="120" w:after="60" w:line="312" w:lineRule="auto"/>
        <w:jc w:val="center"/>
      </w:pPr>
      <w:r>
        <w:rPr>
          <w:rFonts w:ascii="Times New Roman" w:hAnsi="Times New Roman" w:eastAsia="黑体"/>
          <w:b/>
          <w:i w:val="0"/>
          <w:sz w:val="21"/>
        </w:rPr>
        <w:t>表 5  因变量口径对照：三种超额收益度量下的单变量回归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2409"/>
        <w:gridCol w:w="2409"/>
        <w:gridCol w:w="2409"/>
        <w:gridCol w:w="2409"/>
      </w:tblGrid>
      <w:tr w14:paraId="17135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32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DF6817">
            <w:pPr>
              <w:spacing w:before="10" w:after="10" w:line="240" w:lineRule="auto"/>
              <w:ind w:firstLine="0"/>
              <w:jc w:val="center"/>
            </w:pPr>
            <w:r>
              <w:rPr>
                <w:rFonts w:ascii="Times New Roman" w:hAnsi="Times New Roman" w:eastAsia="宋体"/>
                <w:b/>
                <w:i w:val="0"/>
                <w:sz w:val="17"/>
              </w:rPr>
              <w:t>指标</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A1367F1">
            <w:pPr>
              <w:spacing w:before="10" w:after="10" w:line="240" w:lineRule="auto"/>
              <w:ind w:firstLine="0"/>
              <w:jc w:val="center"/>
            </w:pPr>
            <w:r>
              <w:t>超额收益（减rf）</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124A296">
            <w:pPr>
              <w:spacing w:before="10" w:after="10" w:line="240" w:lineRule="auto"/>
              <w:ind w:firstLine="0"/>
              <w:jc w:val="center"/>
            </w:pPr>
            <w:r>
              <w:rPr>
                <w:rFonts w:ascii="Times New Roman" w:hAnsi="Times New Roman" w:eastAsia="宋体"/>
                <w:b/>
                <w:i w:val="0"/>
                <w:sz w:val="17"/>
              </w:rPr>
              <w:t>FF3 alpha</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9280A0B">
            <w:pPr>
              <w:spacing w:before="10" w:after="10" w:line="240" w:lineRule="auto"/>
              <w:ind w:firstLine="0"/>
              <w:jc w:val="center"/>
            </w:pPr>
            <w:r>
              <w:rPr>
                <w:rFonts w:ascii="Times New Roman" w:hAnsi="Times New Roman" w:eastAsia="宋体"/>
                <w:b/>
                <w:i w:val="0"/>
                <w:sz w:val="17"/>
              </w:rPr>
              <w:t>FF5 alpha</w:t>
            </w:r>
          </w:p>
        </w:tc>
      </w:tr>
      <w:tr w14:paraId="7EDB7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14EB48F">
            <w:pPr>
              <w:spacing w:before="10" w:after="10" w:line="240" w:lineRule="auto"/>
              <w:ind w:firstLine="0"/>
              <w:jc w:val="left"/>
            </w:pPr>
            <w:r>
              <w:rPr>
                <w:rFonts w:ascii="Times New Roman" w:hAnsi="Times New Roman" w:eastAsia="宋体"/>
                <w:b w:val="0"/>
                <w:i w:val="0"/>
                <w:sz w:val="16"/>
              </w:rPr>
              <w:t>任职年限</w:t>
            </w:r>
          </w:p>
        </w:tc>
        <w:tc>
          <w:tcPr>
            <w:tcW w:w="2438" w:type="dxa"/>
            <w:tcBorders>
              <w:top w:val="nil"/>
              <w:left w:val="nil"/>
              <w:bottom w:val="nil"/>
              <w:right w:val="nil"/>
            </w:tcBorders>
            <w:tcMar>
              <w:top w:w="20" w:type="dxa"/>
              <w:left w:w="45" w:type="dxa"/>
              <w:bottom w:w="20" w:type="dxa"/>
              <w:right w:w="45" w:type="dxa"/>
            </w:tcMar>
            <w:vAlign w:val="center"/>
          </w:tcPr>
          <w:p w14:paraId="36EFD6AC">
            <w:pPr>
              <w:spacing w:before="10" w:after="10" w:line="240" w:lineRule="auto"/>
              <w:ind w:firstLine="0"/>
              <w:jc w:val="center"/>
            </w:pPr>
            <w:r>
              <w:rPr>
                <w:rFonts w:ascii="Times New Roman" w:hAnsi="Times New Roman" w:eastAsia="宋体"/>
                <w:b w:val="0"/>
                <w:i w:val="0"/>
                <w:sz w:val="16"/>
              </w:rPr>
              <w:t>-7.2***</w:t>
            </w:r>
          </w:p>
        </w:tc>
        <w:tc>
          <w:tcPr>
            <w:tcW w:w="2438" w:type="dxa"/>
            <w:tcBorders>
              <w:top w:val="nil"/>
              <w:left w:val="nil"/>
              <w:bottom w:val="nil"/>
              <w:right w:val="nil"/>
            </w:tcBorders>
            <w:tcMar>
              <w:top w:w="20" w:type="dxa"/>
              <w:left w:w="45" w:type="dxa"/>
              <w:bottom w:w="20" w:type="dxa"/>
              <w:right w:w="45" w:type="dxa"/>
            </w:tcMar>
            <w:vAlign w:val="center"/>
          </w:tcPr>
          <w:p w14:paraId="02A998EB">
            <w:pPr>
              <w:spacing w:before="10" w:after="10" w:line="240" w:lineRule="auto"/>
              <w:ind w:firstLine="0"/>
              <w:jc w:val="center"/>
            </w:pPr>
            <w:r>
              <w:rPr>
                <w:rFonts w:ascii="Times New Roman" w:hAnsi="Times New Roman" w:eastAsia="宋体"/>
                <w:b w:val="0"/>
                <w:i w:val="0"/>
                <w:sz w:val="16"/>
              </w:rPr>
              <w:t>-3.3***</w:t>
            </w:r>
          </w:p>
        </w:tc>
        <w:tc>
          <w:tcPr>
            <w:tcW w:w="2438" w:type="dxa"/>
            <w:tcBorders>
              <w:top w:val="nil"/>
              <w:left w:val="nil"/>
              <w:bottom w:val="nil"/>
              <w:right w:val="nil"/>
            </w:tcBorders>
            <w:tcMar>
              <w:top w:w="20" w:type="dxa"/>
              <w:left w:w="45" w:type="dxa"/>
              <w:bottom w:w="20" w:type="dxa"/>
              <w:right w:w="45" w:type="dxa"/>
            </w:tcMar>
            <w:vAlign w:val="center"/>
          </w:tcPr>
          <w:p w14:paraId="52DF9CC2">
            <w:pPr>
              <w:spacing w:before="10" w:after="10" w:line="240" w:lineRule="auto"/>
              <w:ind w:firstLine="0"/>
              <w:jc w:val="center"/>
            </w:pPr>
            <w:r>
              <w:rPr>
                <w:rFonts w:ascii="Times New Roman" w:hAnsi="Times New Roman" w:eastAsia="宋体"/>
                <w:b w:val="0"/>
                <w:i w:val="0"/>
                <w:sz w:val="16"/>
              </w:rPr>
              <w:t>-1.8*</w:t>
            </w:r>
          </w:p>
        </w:tc>
      </w:tr>
      <w:tr w14:paraId="0890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A8E96D8">
            <w:pPr>
              <w:spacing w:before="10" w:after="10" w:line="240" w:lineRule="auto"/>
              <w:ind w:firstLine="0"/>
              <w:jc w:val="left"/>
            </w:pPr>
            <w:r>
              <w:rPr>
                <w:rFonts w:ascii="Times New Roman" w:hAnsi="Times New Roman" w:eastAsia="宋体"/>
                <w:b w:val="0"/>
                <w:i w:val="0"/>
                <w:sz w:val="16"/>
              </w:rPr>
              <w:t>基金年龄</w:t>
            </w:r>
          </w:p>
        </w:tc>
        <w:tc>
          <w:tcPr>
            <w:tcW w:w="2438" w:type="dxa"/>
            <w:tcBorders>
              <w:top w:val="nil"/>
              <w:left w:val="nil"/>
              <w:bottom w:val="nil"/>
              <w:right w:val="nil"/>
            </w:tcBorders>
            <w:tcMar>
              <w:top w:w="20" w:type="dxa"/>
              <w:left w:w="45" w:type="dxa"/>
              <w:bottom w:w="20" w:type="dxa"/>
              <w:right w:w="45" w:type="dxa"/>
            </w:tcMar>
            <w:vAlign w:val="center"/>
          </w:tcPr>
          <w:p w14:paraId="388B42C1">
            <w:pPr>
              <w:spacing w:before="10" w:after="10" w:line="240" w:lineRule="auto"/>
              <w:ind w:firstLine="0"/>
              <w:jc w:val="center"/>
            </w:pPr>
            <w:r>
              <w:rPr>
                <w:rFonts w:ascii="Times New Roman" w:hAnsi="Times New Roman" w:eastAsia="宋体"/>
                <w:b w:val="0"/>
                <w:i w:val="0"/>
                <w:sz w:val="16"/>
              </w:rPr>
              <w:t>-13.0***</w:t>
            </w:r>
          </w:p>
        </w:tc>
        <w:tc>
          <w:tcPr>
            <w:tcW w:w="2438" w:type="dxa"/>
            <w:tcBorders>
              <w:top w:val="nil"/>
              <w:left w:val="nil"/>
              <w:bottom w:val="nil"/>
              <w:right w:val="nil"/>
            </w:tcBorders>
            <w:tcMar>
              <w:top w:w="20" w:type="dxa"/>
              <w:left w:w="45" w:type="dxa"/>
              <w:bottom w:w="20" w:type="dxa"/>
              <w:right w:w="45" w:type="dxa"/>
            </w:tcMar>
            <w:vAlign w:val="center"/>
          </w:tcPr>
          <w:p w14:paraId="27AE1A72">
            <w:pPr>
              <w:spacing w:before="10" w:after="10" w:line="240" w:lineRule="auto"/>
              <w:ind w:firstLine="0"/>
              <w:jc w:val="center"/>
            </w:pPr>
            <w:r>
              <w:rPr>
                <w:rFonts w:ascii="Times New Roman" w:hAnsi="Times New Roman" w:eastAsia="宋体"/>
                <w:b w:val="0"/>
                <w:i w:val="0"/>
                <w:sz w:val="16"/>
              </w:rPr>
              <w:t>-5.8***</w:t>
            </w:r>
          </w:p>
        </w:tc>
        <w:tc>
          <w:tcPr>
            <w:tcW w:w="2438" w:type="dxa"/>
            <w:tcBorders>
              <w:top w:val="nil"/>
              <w:left w:val="nil"/>
              <w:bottom w:val="nil"/>
              <w:right w:val="nil"/>
            </w:tcBorders>
            <w:tcMar>
              <w:top w:w="20" w:type="dxa"/>
              <w:left w:w="45" w:type="dxa"/>
              <w:bottom w:w="20" w:type="dxa"/>
              <w:right w:w="45" w:type="dxa"/>
            </w:tcMar>
            <w:vAlign w:val="center"/>
          </w:tcPr>
          <w:p w14:paraId="239AB1DA">
            <w:pPr>
              <w:spacing w:before="10" w:after="10" w:line="240" w:lineRule="auto"/>
              <w:ind w:firstLine="0"/>
              <w:jc w:val="center"/>
            </w:pPr>
            <w:r>
              <w:rPr>
                <w:rFonts w:ascii="Times New Roman" w:hAnsi="Times New Roman" w:eastAsia="宋体"/>
                <w:b w:val="0"/>
                <w:i w:val="0"/>
                <w:sz w:val="16"/>
              </w:rPr>
              <w:t>-4.2***</w:t>
            </w:r>
          </w:p>
        </w:tc>
      </w:tr>
      <w:tr w14:paraId="66E2F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0AECF68">
            <w:pPr>
              <w:spacing w:before="10" w:after="10" w:line="240" w:lineRule="auto"/>
              <w:ind w:firstLine="0"/>
              <w:jc w:val="left"/>
            </w:pPr>
            <w:r>
              <w:rPr>
                <w:rFonts w:ascii="Times New Roman" w:hAnsi="Times New Roman" w:eastAsia="宋体"/>
                <w:b w:val="0"/>
                <w:i w:val="0"/>
                <w:sz w:val="16"/>
              </w:rPr>
              <w:t>基金规模</w:t>
            </w:r>
          </w:p>
        </w:tc>
        <w:tc>
          <w:tcPr>
            <w:tcW w:w="2438" w:type="dxa"/>
            <w:tcBorders>
              <w:top w:val="nil"/>
              <w:left w:val="nil"/>
              <w:bottom w:val="nil"/>
              <w:right w:val="nil"/>
            </w:tcBorders>
            <w:tcMar>
              <w:top w:w="20" w:type="dxa"/>
              <w:left w:w="45" w:type="dxa"/>
              <w:bottom w:w="20" w:type="dxa"/>
              <w:right w:w="45" w:type="dxa"/>
            </w:tcMar>
            <w:vAlign w:val="center"/>
          </w:tcPr>
          <w:p w14:paraId="29101364">
            <w:pPr>
              <w:spacing w:before="10" w:after="10" w:line="240" w:lineRule="auto"/>
              <w:ind w:firstLine="0"/>
              <w:jc w:val="center"/>
            </w:pPr>
            <w:r>
              <w:rPr>
                <w:rFonts w:ascii="Times New Roman" w:hAnsi="Times New Roman" w:eastAsia="宋体"/>
                <w:b w:val="0"/>
                <w:i w:val="0"/>
                <w:sz w:val="16"/>
              </w:rPr>
              <w:t>-4.5***</w:t>
            </w:r>
          </w:p>
        </w:tc>
        <w:tc>
          <w:tcPr>
            <w:tcW w:w="2438" w:type="dxa"/>
            <w:tcBorders>
              <w:top w:val="nil"/>
              <w:left w:val="nil"/>
              <w:bottom w:val="nil"/>
              <w:right w:val="nil"/>
            </w:tcBorders>
            <w:tcMar>
              <w:top w:w="20" w:type="dxa"/>
              <w:left w:w="45" w:type="dxa"/>
              <w:bottom w:w="20" w:type="dxa"/>
              <w:right w:w="45" w:type="dxa"/>
            </w:tcMar>
            <w:vAlign w:val="center"/>
          </w:tcPr>
          <w:p w14:paraId="324062B7">
            <w:pPr>
              <w:spacing w:before="10" w:after="10" w:line="240" w:lineRule="auto"/>
              <w:ind w:firstLine="0"/>
              <w:jc w:val="center"/>
            </w:pPr>
            <w:r>
              <w:rPr>
                <w:rFonts w:ascii="Times New Roman" w:hAnsi="Times New Roman" w:eastAsia="宋体"/>
                <w:b w:val="0"/>
                <w:i w:val="0"/>
                <w:sz w:val="16"/>
              </w:rPr>
              <w:t>-2.3**</w:t>
            </w:r>
          </w:p>
        </w:tc>
        <w:tc>
          <w:tcPr>
            <w:tcW w:w="2438" w:type="dxa"/>
            <w:tcBorders>
              <w:top w:val="nil"/>
              <w:left w:val="nil"/>
              <w:bottom w:val="nil"/>
              <w:right w:val="nil"/>
            </w:tcBorders>
            <w:tcMar>
              <w:top w:w="20" w:type="dxa"/>
              <w:left w:w="45" w:type="dxa"/>
              <w:bottom w:w="20" w:type="dxa"/>
              <w:right w:w="45" w:type="dxa"/>
            </w:tcMar>
            <w:vAlign w:val="center"/>
          </w:tcPr>
          <w:p w14:paraId="38545090">
            <w:pPr>
              <w:spacing w:before="10" w:after="10" w:line="240" w:lineRule="auto"/>
              <w:ind w:firstLine="0"/>
              <w:jc w:val="center"/>
            </w:pPr>
            <w:r>
              <w:rPr>
                <w:rFonts w:ascii="Times New Roman" w:hAnsi="Times New Roman" w:eastAsia="宋体"/>
                <w:b w:val="0"/>
                <w:i w:val="0"/>
                <w:sz w:val="16"/>
              </w:rPr>
              <w:t>-1.1</w:t>
            </w:r>
          </w:p>
        </w:tc>
      </w:tr>
      <w:tr w14:paraId="35754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4C5BFA7">
            <w:pPr>
              <w:spacing w:before="10" w:after="10" w:line="240" w:lineRule="auto"/>
              <w:ind w:firstLine="0"/>
              <w:jc w:val="left"/>
            </w:pPr>
            <w:r>
              <w:rPr>
                <w:rFonts w:ascii="Times New Roman" w:hAnsi="Times New Roman" w:eastAsia="宋体"/>
                <w:b w:val="0"/>
                <w:i w:val="0"/>
                <w:sz w:val="16"/>
              </w:rPr>
              <w:t>性别（男=1）</w:t>
            </w:r>
          </w:p>
        </w:tc>
        <w:tc>
          <w:tcPr>
            <w:tcW w:w="2438" w:type="dxa"/>
            <w:tcBorders>
              <w:top w:val="nil"/>
              <w:left w:val="nil"/>
              <w:bottom w:val="nil"/>
              <w:right w:val="nil"/>
            </w:tcBorders>
            <w:tcMar>
              <w:top w:w="20" w:type="dxa"/>
              <w:left w:w="45" w:type="dxa"/>
              <w:bottom w:w="20" w:type="dxa"/>
              <w:right w:w="45" w:type="dxa"/>
            </w:tcMar>
            <w:vAlign w:val="center"/>
          </w:tcPr>
          <w:p w14:paraId="25D9C415">
            <w:pPr>
              <w:spacing w:before="10" w:after="10" w:line="240" w:lineRule="auto"/>
              <w:ind w:firstLine="0"/>
              <w:jc w:val="center"/>
            </w:pPr>
            <w:r>
              <w:rPr>
                <w:rFonts w:ascii="Times New Roman" w:hAnsi="Times New Roman" w:eastAsia="宋体"/>
                <w:b w:val="0"/>
                <w:i w:val="0"/>
                <w:sz w:val="16"/>
              </w:rPr>
              <w:t>-1.5</w:t>
            </w:r>
          </w:p>
        </w:tc>
        <w:tc>
          <w:tcPr>
            <w:tcW w:w="2438" w:type="dxa"/>
            <w:tcBorders>
              <w:top w:val="nil"/>
              <w:left w:val="nil"/>
              <w:bottom w:val="nil"/>
              <w:right w:val="nil"/>
            </w:tcBorders>
            <w:tcMar>
              <w:top w:w="20" w:type="dxa"/>
              <w:left w:w="45" w:type="dxa"/>
              <w:bottom w:w="20" w:type="dxa"/>
              <w:right w:w="45" w:type="dxa"/>
            </w:tcMar>
            <w:vAlign w:val="center"/>
          </w:tcPr>
          <w:p w14:paraId="515E76FB">
            <w:pPr>
              <w:spacing w:before="10" w:after="10" w:line="240" w:lineRule="auto"/>
              <w:ind w:firstLine="0"/>
              <w:jc w:val="center"/>
            </w:pPr>
            <w:r>
              <w:rPr>
                <w:rFonts w:ascii="Times New Roman" w:hAnsi="Times New Roman" w:eastAsia="宋体"/>
                <w:b w:val="0"/>
                <w:i w:val="0"/>
                <w:sz w:val="16"/>
              </w:rPr>
              <w:t>+0.3</w:t>
            </w:r>
          </w:p>
        </w:tc>
        <w:tc>
          <w:tcPr>
            <w:tcW w:w="2438" w:type="dxa"/>
            <w:tcBorders>
              <w:top w:val="nil"/>
              <w:left w:val="nil"/>
              <w:bottom w:val="nil"/>
              <w:right w:val="nil"/>
            </w:tcBorders>
            <w:tcMar>
              <w:top w:w="20" w:type="dxa"/>
              <w:left w:w="45" w:type="dxa"/>
              <w:bottom w:w="20" w:type="dxa"/>
              <w:right w:w="45" w:type="dxa"/>
            </w:tcMar>
            <w:vAlign w:val="center"/>
          </w:tcPr>
          <w:p w14:paraId="26B5D5D1">
            <w:pPr>
              <w:spacing w:before="10" w:after="10" w:line="240" w:lineRule="auto"/>
              <w:ind w:firstLine="0"/>
              <w:jc w:val="center"/>
            </w:pPr>
            <w:r>
              <w:rPr>
                <w:rFonts w:ascii="Times New Roman" w:hAnsi="Times New Roman" w:eastAsia="宋体"/>
                <w:b w:val="0"/>
                <w:i w:val="0"/>
                <w:sz w:val="16"/>
              </w:rPr>
              <w:t>+1.2</w:t>
            </w:r>
          </w:p>
        </w:tc>
      </w:tr>
      <w:tr w14:paraId="18EB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6D0EAEF6">
            <w:pPr>
              <w:spacing w:before="10" w:after="10" w:line="240" w:lineRule="auto"/>
              <w:ind w:firstLine="0"/>
              <w:jc w:val="left"/>
            </w:pPr>
            <w:r>
              <w:rPr>
                <w:rFonts w:ascii="Times New Roman" w:hAnsi="Times New Roman" w:eastAsia="宋体"/>
                <w:b w:val="0"/>
                <w:i w:val="0"/>
                <w:sz w:val="16"/>
              </w:rPr>
              <w:t>CFA 持证</w:t>
            </w:r>
          </w:p>
        </w:tc>
        <w:tc>
          <w:tcPr>
            <w:tcW w:w="2438" w:type="dxa"/>
            <w:tcBorders>
              <w:top w:val="nil"/>
              <w:left w:val="nil"/>
              <w:bottom w:val="nil"/>
              <w:right w:val="nil"/>
            </w:tcBorders>
            <w:tcMar>
              <w:top w:w="20" w:type="dxa"/>
              <w:left w:w="45" w:type="dxa"/>
              <w:bottom w:w="20" w:type="dxa"/>
              <w:right w:w="45" w:type="dxa"/>
            </w:tcMar>
            <w:vAlign w:val="center"/>
          </w:tcPr>
          <w:p w14:paraId="4B063A4C">
            <w:pPr>
              <w:spacing w:before="10" w:after="10" w:line="240" w:lineRule="auto"/>
              <w:ind w:firstLine="0"/>
              <w:jc w:val="center"/>
            </w:pPr>
            <w:r>
              <w:rPr>
                <w:rFonts w:ascii="Times New Roman" w:hAnsi="Times New Roman" w:eastAsia="宋体"/>
                <w:b w:val="0"/>
                <w:i w:val="0"/>
                <w:sz w:val="16"/>
              </w:rPr>
              <w:t>+0.9</w:t>
            </w:r>
          </w:p>
        </w:tc>
        <w:tc>
          <w:tcPr>
            <w:tcW w:w="2438" w:type="dxa"/>
            <w:tcBorders>
              <w:top w:val="nil"/>
              <w:left w:val="nil"/>
              <w:bottom w:val="nil"/>
              <w:right w:val="nil"/>
            </w:tcBorders>
            <w:tcMar>
              <w:top w:w="20" w:type="dxa"/>
              <w:left w:w="45" w:type="dxa"/>
              <w:bottom w:w="20" w:type="dxa"/>
              <w:right w:w="45" w:type="dxa"/>
            </w:tcMar>
            <w:vAlign w:val="center"/>
          </w:tcPr>
          <w:p w14:paraId="22185334">
            <w:pPr>
              <w:spacing w:before="10" w:after="10" w:line="240" w:lineRule="auto"/>
              <w:ind w:firstLine="0"/>
              <w:jc w:val="center"/>
            </w:pPr>
            <w:r>
              <w:rPr>
                <w:rFonts w:ascii="Times New Roman" w:hAnsi="Times New Roman" w:eastAsia="宋体"/>
                <w:b w:val="0"/>
                <w:i w:val="0"/>
                <w:sz w:val="16"/>
              </w:rPr>
              <w:t>-1.3</w:t>
            </w:r>
          </w:p>
        </w:tc>
        <w:tc>
          <w:tcPr>
            <w:tcW w:w="2438" w:type="dxa"/>
            <w:tcBorders>
              <w:top w:val="nil"/>
              <w:left w:val="nil"/>
              <w:bottom w:val="nil"/>
              <w:right w:val="nil"/>
            </w:tcBorders>
            <w:tcMar>
              <w:top w:w="20" w:type="dxa"/>
              <w:left w:w="45" w:type="dxa"/>
              <w:bottom w:w="20" w:type="dxa"/>
              <w:right w:w="45" w:type="dxa"/>
            </w:tcMar>
            <w:vAlign w:val="center"/>
          </w:tcPr>
          <w:p w14:paraId="71FB9F67">
            <w:pPr>
              <w:spacing w:before="10" w:after="10" w:line="240" w:lineRule="auto"/>
              <w:ind w:firstLine="0"/>
              <w:jc w:val="center"/>
            </w:pPr>
            <w:r>
              <w:rPr>
                <w:rFonts w:ascii="Times New Roman" w:hAnsi="Times New Roman" w:eastAsia="宋体"/>
                <w:b w:val="0"/>
                <w:i w:val="0"/>
                <w:sz w:val="16"/>
              </w:rPr>
              <w:t>-6.7***</w:t>
            </w:r>
          </w:p>
        </w:tc>
      </w:tr>
      <w:tr w14:paraId="5F2B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18B6682">
            <w:pPr>
              <w:spacing w:before="10" w:after="10" w:line="240" w:lineRule="auto"/>
              <w:ind w:firstLine="0"/>
              <w:jc w:val="left"/>
            </w:pPr>
            <w:r>
              <w:rPr>
                <w:rFonts w:ascii="Times New Roman" w:hAnsi="Times New Roman" w:eastAsia="宋体"/>
                <w:b w:val="0"/>
                <w:i w:val="0"/>
                <w:sz w:val="16"/>
              </w:rPr>
              <w:t>硕士及以上</w:t>
            </w:r>
          </w:p>
        </w:tc>
        <w:tc>
          <w:tcPr>
            <w:tcW w:w="2438" w:type="dxa"/>
            <w:tcBorders>
              <w:top w:val="nil"/>
              <w:left w:val="nil"/>
              <w:bottom w:val="nil"/>
              <w:right w:val="nil"/>
            </w:tcBorders>
            <w:tcMar>
              <w:top w:w="20" w:type="dxa"/>
              <w:left w:w="45" w:type="dxa"/>
              <w:bottom w:w="20" w:type="dxa"/>
              <w:right w:w="45" w:type="dxa"/>
            </w:tcMar>
            <w:vAlign w:val="center"/>
          </w:tcPr>
          <w:p w14:paraId="5372D991">
            <w:pPr>
              <w:spacing w:before="10" w:after="10" w:line="240" w:lineRule="auto"/>
              <w:ind w:firstLine="0"/>
              <w:jc w:val="center"/>
            </w:pPr>
            <w:r>
              <w:rPr>
                <w:rFonts w:ascii="Times New Roman" w:hAnsi="Times New Roman" w:eastAsia="宋体"/>
                <w:b w:val="0"/>
                <w:i w:val="0"/>
                <w:sz w:val="16"/>
              </w:rPr>
              <w:t>+7.1***</w:t>
            </w:r>
          </w:p>
        </w:tc>
        <w:tc>
          <w:tcPr>
            <w:tcW w:w="2438" w:type="dxa"/>
            <w:tcBorders>
              <w:top w:val="nil"/>
              <w:left w:val="nil"/>
              <w:bottom w:val="nil"/>
              <w:right w:val="nil"/>
            </w:tcBorders>
            <w:tcMar>
              <w:top w:w="20" w:type="dxa"/>
              <w:left w:w="45" w:type="dxa"/>
              <w:bottom w:w="20" w:type="dxa"/>
              <w:right w:w="45" w:type="dxa"/>
            </w:tcMar>
            <w:vAlign w:val="center"/>
          </w:tcPr>
          <w:p w14:paraId="1A243329">
            <w:pPr>
              <w:spacing w:before="10" w:after="10" w:line="240" w:lineRule="auto"/>
              <w:ind w:firstLine="0"/>
              <w:jc w:val="center"/>
            </w:pPr>
            <w:r>
              <w:rPr>
                <w:rFonts w:ascii="Times New Roman" w:hAnsi="Times New Roman" w:eastAsia="宋体"/>
                <w:b w:val="0"/>
                <w:i w:val="0"/>
                <w:sz w:val="16"/>
              </w:rPr>
              <w:t>+4.2***</w:t>
            </w:r>
          </w:p>
        </w:tc>
        <w:tc>
          <w:tcPr>
            <w:tcW w:w="2438" w:type="dxa"/>
            <w:tcBorders>
              <w:top w:val="nil"/>
              <w:left w:val="nil"/>
              <w:bottom w:val="nil"/>
              <w:right w:val="nil"/>
            </w:tcBorders>
            <w:tcMar>
              <w:top w:w="20" w:type="dxa"/>
              <w:left w:w="45" w:type="dxa"/>
              <w:bottom w:w="20" w:type="dxa"/>
              <w:right w:w="45" w:type="dxa"/>
            </w:tcMar>
            <w:vAlign w:val="center"/>
          </w:tcPr>
          <w:p w14:paraId="442B79C9">
            <w:pPr>
              <w:spacing w:before="10" w:after="10" w:line="240" w:lineRule="auto"/>
              <w:ind w:firstLine="0"/>
              <w:jc w:val="center"/>
            </w:pPr>
            <w:r>
              <w:rPr>
                <w:rFonts w:ascii="Times New Roman" w:hAnsi="Times New Roman" w:eastAsia="宋体"/>
                <w:b w:val="0"/>
                <w:i w:val="0"/>
                <w:sz w:val="16"/>
              </w:rPr>
              <w:t>+0.9</w:t>
            </w:r>
          </w:p>
        </w:tc>
      </w:tr>
      <w:tr w14:paraId="33F67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6767D6FC">
            <w:pPr>
              <w:spacing w:before="10" w:after="10" w:line="240" w:lineRule="auto"/>
              <w:ind w:firstLine="0"/>
              <w:jc w:val="left"/>
            </w:pPr>
            <w:r>
              <w:rPr>
                <w:rFonts w:ascii="Times New Roman" w:hAnsi="Times New Roman" w:eastAsia="宋体"/>
                <w:b w:val="0"/>
                <w:i w:val="0"/>
                <w:sz w:val="16"/>
              </w:rPr>
              <w:t>名校毕业</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AC661C7">
            <w:pPr>
              <w:spacing w:before="10" w:after="10" w:line="240" w:lineRule="auto"/>
              <w:ind w:firstLine="0"/>
              <w:jc w:val="center"/>
            </w:pPr>
            <w:r>
              <w:rPr>
                <w:rFonts w:ascii="Times New Roman" w:hAnsi="Times New Roman" w:eastAsia="宋体"/>
                <w:b w:val="0"/>
                <w:i w:val="0"/>
                <w:sz w:val="16"/>
              </w:rPr>
              <w:t>-0.3</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E0713D6">
            <w:pPr>
              <w:spacing w:before="10" w:after="10" w:line="240" w:lineRule="auto"/>
              <w:ind w:firstLine="0"/>
              <w:jc w:val="center"/>
            </w:pPr>
            <w:r>
              <w:rPr>
                <w:rFonts w:ascii="Times New Roman" w:hAnsi="Times New Roman" w:eastAsia="宋体"/>
                <w:b w:val="0"/>
                <w:i w:val="0"/>
                <w:sz w:val="16"/>
              </w:rPr>
              <w:t>+1.0</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6C70C118">
            <w:pPr>
              <w:spacing w:before="10" w:after="10" w:line="240" w:lineRule="auto"/>
              <w:ind w:firstLine="0"/>
              <w:jc w:val="center"/>
            </w:pPr>
            <w:r>
              <w:rPr>
                <w:rFonts w:ascii="Times New Roman" w:hAnsi="Times New Roman" w:eastAsia="宋体"/>
                <w:b w:val="0"/>
                <w:i w:val="0"/>
                <w:sz w:val="16"/>
              </w:rPr>
              <w:t>+0.8</w:t>
            </w:r>
          </w:p>
        </w:tc>
      </w:tr>
      <w:tr w14:paraId="476E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7131C75">
            <w:pPr>
              <w:spacing w:before="10" w:after="10" w:line="240" w:lineRule="auto"/>
              <w:ind w:firstLine="0"/>
              <w:jc w:val="left"/>
            </w:pPr>
            <w:r>
              <w:rPr>
                <w:rFonts w:ascii="Times New Roman" w:hAnsi="Times New Roman" w:eastAsia="宋体"/>
                <w:b w:val="0"/>
                <w:i w:val="0"/>
                <w:sz w:val="16"/>
              </w:rPr>
              <w:t>风险偏好不对称性</w:t>
            </w:r>
          </w:p>
        </w:tc>
        <w:tc>
          <w:tcPr>
            <w:tcW w:w="2438" w:type="dxa"/>
            <w:tcBorders>
              <w:top w:val="nil"/>
              <w:left w:val="nil"/>
              <w:bottom w:val="nil"/>
              <w:right w:val="nil"/>
            </w:tcBorders>
            <w:tcMar>
              <w:top w:w="20" w:type="dxa"/>
              <w:left w:w="45" w:type="dxa"/>
              <w:bottom w:w="20" w:type="dxa"/>
              <w:right w:w="45" w:type="dxa"/>
            </w:tcMar>
            <w:vAlign w:val="center"/>
          </w:tcPr>
          <w:p w14:paraId="07486B10">
            <w:pPr>
              <w:spacing w:before="10" w:after="10" w:line="240" w:lineRule="auto"/>
              <w:ind w:firstLine="0"/>
              <w:jc w:val="center"/>
            </w:pPr>
            <w:r>
              <w:rPr>
                <w:rFonts w:ascii="Times New Roman" w:hAnsi="Times New Roman" w:eastAsia="宋体"/>
                <w:b w:val="0"/>
                <w:i w:val="0"/>
                <w:sz w:val="16"/>
              </w:rPr>
              <w:t>+12.7***</w:t>
            </w:r>
          </w:p>
        </w:tc>
        <w:tc>
          <w:tcPr>
            <w:tcW w:w="2438" w:type="dxa"/>
            <w:tcBorders>
              <w:top w:val="nil"/>
              <w:left w:val="nil"/>
              <w:bottom w:val="nil"/>
              <w:right w:val="nil"/>
            </w:tcBorders>
            <w:tcMar>
              <w:top w:w="20" w:type="dxa"/>
              <w:left w:w="45" w:type="dxa"/>
              <w:bottom w:w="20" w:type="dxa"/>
              <w:right w:w="45" w:type="dxa"/>
            </w:tcMar>
            <w:vAlign w:val="center"/>
          </w:tcPr>
          <w:p w14:paraId="32279B48">
            <w:pPr>
              <w:spacing w:before="10" w:after="10" w:line="240" w:lineRule="auto"/>
              <w:ind w:firstLine="0"/>
              <w:jc w:val="center"/>
            </w:pPr>
            <w:r>
              <w:rPr>
                <w:rFonts w:ascii="Times New Roman" w:hAnsi="Times New Roman" w:eastAsia="宋体"/>
                <w:b w:val="0"/>
                <w:i w:val="0"/>
                <w:sz w:val="16"/>
              </w:rPr>
              <w:t>+5.5***</w:t>
            </w:r>
          </w:p>
        </w:tc>
        <w:tc>
          <w:tcPr>
            <w:tcW w:w="2438" w:type="dxa"/>
            <w:tcBorders>
              <w:top w:val="nil"/>
              <w:left w:val="nil"/>
              <w:bottom w:val="nil"/>
              <w:right w:val="nil"/>
            </w:tcBorders>
            <w:tcMar>
              <w:top w:w="20" w:type="dxa"/>
              <w:left w:w="45" w:type="dxa"/>
              <w:bottom w:w="20" w:type="dxa"/>
              <w:right w:w="45" w:type="dxa"/>
            </w:tcMar>
            <w:vAlign w:val="center"/>
          </w:tcPr>
          <w:p w14:paraId="6B308A4A">
            <w:pPr>
              <w:spacing w:before="10" w:after="10" w:line="240" w:lineRule="auto"/>
              <w:ind w:firstLine="0"/>
              <w:jc w:val="center"/>
            </w:pPr>
            <w:r>
              <w:rPr>
                <w:rFonts w:ascii="Times New Roman" w:hAnsi="Times New Roman" w:eastAsia="宋体"/>
                <w:b w:val="0"/>
                <w:i w:val="0"/>
                <w:sz w:val="16"/>
              </w:rPr>
              <w:t>+4.0***</w:t>
            </w:r>
          </w:p>
        </w:tc>
      </w:tr>
      <w:tr w14:paraId="4284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C71C28E">
            <w:pPr>
              <w:spacing w:before="10" w:after="10" w:line="240" w:lineRule="auto"/>
              <w:ind w:firstLine="0"/>
              <w:jc w:val="left"/>
            </w:pPr>
            <w:r>
              <w:rPr>
                <w:rFonts w:ascii="Times New Roman" w:hAnsi="Times New Roman" w:eastAsia="宋体"/>
                <w:b w:val="0"/>
                <w:i w:val="0"/>
                <w:sz w:val="16"/>
              </w:rPr>
              <w:t>处置效应</w:t>
            </w:r>
          </w:p>
        </w:tc>
        <w:tc>
          <w:tcPr>
            <w:tcW w:w="2438" w:type="dxa"/>
            <w:tcBorders>
              <w:top w:val="nil"/>
              <w:left w:val="nil"/>
              <w:bottom w:val="nil"/>
              <w:right w:val="nil"/>
            </w:tcBorders>
            <w:tcMar>
              <w:top w:w="20" w:type="dxa"/>
              <w:left w:w="45" w:type="dxa"/>
              <w:bottom w:w="20" w:type="dxa"/>
              <w:right w:w="45" w:type="dxa"/>
            </w:tcMar>
            <w:vAlign w:val="center"/>
          </w:tcPr>
          <w:p w14:paraId="7FA3977D">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1DE60B24">
            <w:pPr>
              <w:spacing w:before="10" w:after="10" w:line="240" w:lineRule="auto"/>
              <w:ind w:firstLine="0"/>
              <w:jc w:val="center"/>
            </w:pPr>
            <w:r>
              <w:rPr>
                <w:rFonts w:ascii="Times New Roman" w:hAnsi="Times New Roman" w:eastAsia="宋体"/>
                <w:b w:val="0"/>
                <w:i w:val="0"/>
                <w:sz w:val="16"/>
              </w:rPr>
              <w:t>-4.0***</w:t>
            </w:r>
          </w:p>
        </w:tc>
        <w:tc>
          <w:tcPr>
            <w:tcW w:w="2438" w:type="dxa"/>
            <w:tcBorders>
              <w:top w:val="nil"/>
              <w:left w:val="nil"/>
              <w:bottom w:val="nil"/>
              <w:right w:val="nil"/>
            </w:tcBorders>
            <w:tcMar>
              <w:top w:w="20" w:type="dxa"/>
              <w:left w:w="45" w:type="dxa"/>
              <w:bottom w:w="20" w:type="dxa"/>
              <w:right w:w="45" w:type="dxa"/>
            </w:tcMar>
            <w:vAlign w:val="center"/>
          </w:tcPr>
          <w:p w14:paraId="6035FF23">
            <w:pPr>
              <w:spacing w:before="10" w:after="10" w:line="240" w:lineRule="auto"/>
              <w:ind w:firstLine="0"/>
              <w:jc w:val="center"/>
            </w:pPr>
            <w:r>
              <w:rPr>
                <w:rFonts w:ascii="Times New Roman" w:hAnsi="Times New Roman" w:eastAsia="宋体"/>
                <w:b w:val="0"/>
                <w:i w:val="0"/>
                <w:sz w:val="16"/>
              </w:rPr>
              <w:t>-4.4***</w:t>
            </w:r>
          </w:p>
        </w:tc>
      </w:tr>
      <w:tr w14:paraId="2454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1C0F01F8">
            <w:pPr>
              <w:spacing w:before="10" w:after="10" w:line="240" w:lineRule="auto"/>
              <w:ind w:firstLine="0"/>
              <w:jc w:val="left"/>
            </w:pPr>
            <w:r>
              <w:rPr>
                <w:rFonts w:ascii="Times New Roman" w:hAnsi="Times New Roman" w:eastAsia="宋体"/>
                <w:b w:val="0"/>
                <w:i w:val="0"/>
                <w:sz w:val="16"/>
              </w:rPr>
              <w:t>过度自信（换手×过度交易）</w:t>
            </w:r>
          </w:p>
        </w:tc>
        <w:tc>
          <w:tcPr>
            <w:tcW w:w="2438" w:type="dxa"/>
            <w:tcBorders>
              <w:top w:val="nil"/>
              <w:left w:val="nil"/>
              <w:bottom w:val="nil"/>
              <w:right w:val="nil"/>
            </w:tcBorders>
            <w:tcMar>
              <w:top w:w="20" w:type="dxa"/>
              <w:left w:w="45" w:type="dxa"/>
              <w:bottom w:w="20" w:type="dxa"/>
              <w:right w:w="45" w:type="dxa"/>
            </w:tcMar>
            <w:vAlign w:val="center"/>
          </w:tcPr>
          <w:p w14:paraId="3CA1F90A">
            <w:pPr>
              <w:spacing w:before="10" w:after="10" w:line="240" w:lineRule="auto"/>
              <w:ind w:firstLine="0"/>
              <w:jc w:val="center"/>
            </w:pPr>
            <w:r>
              <w:rPr>
                <w:rFonts w:ascii="Times New Roman" w:hAnsi="Times New Roman" w:eastAsia="宋体"/>
                <w:b w:val="0"/>
                <w:i w:val="0"/>
                <w:sz w:val="16"/>
              </w:rPr>
              <w:t>+1.4</w:t>
            </w:r>
          </w:p>
        </w:tc>
        <w:tc>
          <w:tcPr>
            <w:tcW w:w="2438" w:type="dxa"/>
            <w:tcBorders>
              <w:top w:val="nil"/>
              <w:left w:val="nil"/>
              <w:bottom w:val="nil"/>
              <w:right w:val="nil"/>
            </w:tcBorders>
            <w:tcMar>
              <w:top w:w="20" w:type="dxa"/>
              <w:left w:w="45" w:type="dxa"/>
              <w:bottom w:w="20" w:type="dxa"/>
              <w:right w:w="45" w:type="dxa"/>
            </w:tcMar>
            <w:vAlign w:val="center"/>
          </w:tcPr>
          <w:p w14:paraId="7384E4C9">
            <w:pPr>
              <w:spacing w:before="10" w:after="10" w:line="240" w:lineRule="auto"/>
              <w:ind w:firstLine="0"/>
              <w:jc w:val="center"/>
            </w:pPr>
            <w:r>
              <w:rPr>
                <w:rFonts w:ascii="Times New Roman" w:hAnsi="Times New Roman" w:eastAsia="宋体"/>
                <w:b w:val="0"/>
                <w:i w:val="0"/>
                <w:sz w:val="16"/>
              </w:rPr>
              <w:t>-1.5</w:t>
            </w:r>
          </w:p>
        </w:tc>
        <w:tc>
          <w:tcPr>
            <w:tcW w:w="2438" w:type="dxa"/>
            <w:tcBorders>
              <w:top w:val="nil"/>
              <w:left w:val="nil"/>
              <w:bottom w:val="nil"/>
              <w:right w:val="nil"/>
            </w:tcBorders>
            <w:tcMar>
              <w:top w:w="20" w:type="dxa"/>
              <w:left w:w="45" w:type="dxa"/>
              <w:bottom w:w="20" w:type="dxa"/>
              <w:right w:w="45" w:type="dxa"/>
            </w:tcMar>
            <w:vAlign w:val="center"/>
          </w:tcPr>
          <w:p w14:paraId="5E8863B8">
            <w:pPr>
              <w:spacing w:before="10" w:after="10" w:line="240" w:lineRule="auto"/>
              <w:ind w:firstLine="0"/>
              <w:jc w:val="center"/>
            </w:pPr>
            <w:r>
              <w:rPr>
                <w:rFonts w:ascii="Times New Roman" w:hAnsi="Times New Roman" w:eastAsia="宋体"/>
                <w:b w:val="0"/>
                <w:i w:val="0"/>
                <w:sz w:val="16"/>
              </w:rPr>
              <w:t>-3.8***</w:t>
            </w:r>
          </w:p>
        </w:tc>
      </w:tr>
      <w:tr w14:paraId="5EDD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70AB872">
            <w:pPr>
              <w:spacing w:before="10" w:after="10" w:line="240" w:lineRule="auto"/>
              <w:ind w:firstLine="0"/>
              <w:jc w:val="left"/>
            </w:pPr>
            <w:r>
              <w:rPr>
                <w:rFonts w:ascii="Times New Roman" w:hAnsi="Times New Roman" w:eastAsia="宋体"/>
                <w:b w:val="0"/>
                <w:i w:val="0"/>
                <w:sz w:val="16"/>
              </w:rPr>
              <w:t>追涨杀跌</w:t>
            </w:r>
          </w:p>
        </w:tc>
        <w:tc>
          <w:tcPr>
            <w:tcW w:w="2438" w:type="dxa"/>
            <w:tcBorders>
              <w:top w:val="nil"/>
              <w:left w:val="nil"/>
              <w:bottom w:val="nil"/>
              <w:right w:val="nil"/>
            </w:tcBorders>
            <w:tcMar>
              <w:top w:w="20" w:type="dxa"/>
              <w:left w:w="45" w:type="dxa"/>
              <w:bottom w:w="20" w:type="dxa"/>
              <w:right w:w="45" w:type="dxa"/>
            </w:tcMar>
            <w:vAlign w:val="center"/>
          </w:tcPr>
          <w:p w14:paraId="2D0744CA">
            <w:pPr>
              <w:spacing w:before="10" w:after="10" w:line="240" w:lineRule="auto"/>
              <w:ind w:firstLine="0"/>
              <w:jc w:val="center"/>
            </w:pPr>
            <w:r>
              <w:rPr>
                <w:rFonts w:ascii="Times New Roman" w:hAnsi="Times New Roman" w:eastAsia="宋体"/>
                <w:b w:val="0"/>
                <w:i w:val="0"/>
                <w:sz w:val="16"/>
              </w:rPr>
              <w:t>-2.1**</w:t>
            </w:r>
          </w:p>
        </w:tc>
        <w:tc>
          <w:tcPr>
            <w:tcW w:w="2438" w:type="dxa"/>
            <w:tcBorders>
              <w:top w:val="nil"/>
              <w:left w:val="nil"/>
              <w:bottom w:val="nil"/>
              <w:right w:val="nil"/>
            </w:tcBorders>
            <w:tcMar>
              <w:top w:w="20" w:type="dxa"/>
              <w:left w:w="45" w:type="dxa"/>
              <w:bottom w:w="20" w:type="dxa"/>
              <w:right w:w="45" w:type="dxa"/>
            </w:tcMar>
            <w:vAlign w:val="center"/>
          </w:tcPr>
          <w:p w14:paraId="13B30CE9">
            <w:pPr>
              <w:spacing w:before="10" w:after="10" w:line="240" w:lineRule="auto"/>
              <w:ind w:firstLine="0"/>
              <w:jc w:val="center"/>
            </w:pPr>
            <w:r>
              <w:rPr>
                <w:rFonts w:ascii="Times New Roman" w:hAnsi="Times New Roman" w:eastAsia="宋体"/>
                <w:b w:val="0"/>
                <w:i w:val="0"/>
                <w:sz w:val="16"/>
              </w:rPr>
              <w:t>-3.4***</w:t>
            </w:r>
          </w:p>
        </w:tc>
        <w:tc>
          <w:tcPr>
            <w:tcW w:w="2438" w:type="dxa"/>
            <w:tcBorders>
              <w:top w:val="nil"/>
              <w:left w:val="nil"/>
              <w:bottom w:val="nil"/>
              <w:right w:val="nil"/>
            </w:tcBorders>
            <w:tcMar>
              <w:top w:w="20" w:type="dxa"/>
              <w:left w:w="45" w:type="dxa"/>
              <w:bottom w:w="20" w:type="dxa"/>
              <w:right w:w="45" w:type="dxa"/>
            </w:tcMar>
            <w:vAlign w:val="center"/>
          </w:tcPr>
          <w:p w14:paraId="5E920A51">
            <w:pPr>
              <w:spacing w:before="10" w:after="10" w:line="240" w:lineRule="auto"/>
              <w:ind w:firstLine="0"/>
              <w:jc w:val="center"/>
            </w:pPr>
            <w:r>
              <w:rPr>
                <w:rFonts w:ascii="Times New Roman" w:hAnsi="Times New Roman" w:eastAsia="宋体"/>
                <w:b w:val="0"/>
                <w:i w:val="0"/>
                <w:sz w:val="16"/>
              </w:rPr>
              <w:t>-1.6</w:t>
            </w:r>
          </w:p>
        </w:tc>
      </w:tr>
      <w:tr w14:paraId="4B86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7D708ED2">
            <w:pPr>
              <w:spacing w:before="10" w:after="10" w:line="240" w:lineRule="auto"/>
              <w:ind w:firstLine="0"/>
              <w:jc w:val="left"/>
            </w:pPr>
            <w:r>
              <w:rPr>
                <w:rFonts w:ascii="Times New Roman" w:hAnsi="Times New Roman" w:eastAsia="宋体"/>
                <w:b w:val="0"/>
                <w:i w:val="0"/>
                <w:sz w:val="16"/>
              </w:rPr>
              <w:t>锚定效应</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4C7E3C7C">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156AC07">
            <w:pPr>
              <w:spacing w:before="10" w:after="10" w:line="240" w:lineRule="auto"/>
              <w:ind w:firstLine="0"/>
              <w:jc w:val="center"/>
            </w:pPr>
            <w:r>
              <w:rPr>
                <w:rFonts w:ascii="Times New Roman" w:hAnsi="Times New Roman" w:eastAsia="宋体"/>
                <w:b w:val="0"/>
                <w:i w:val="0"/>
                <w:sz w:val="16"/>
              </w:rPr>
              <w:t>+5.7***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43801D7">
            <w:pPr>
              <w:spacing w:before="10" w:after="10" w:line="240" w:lineRule="auto"/>
              <w:ind w:firstLine="0"/>
              <w:jc w:val="center"/>
            </w:pPr>
            <w:r>
              <w:rPr>
                <w:rFonts w:ascii="Times New Roman" w:hAnsi="Times New Roman" w:eastAsia="宋体"/>
                <w:b w:val="0"/>
                <w:i w:val="0"/>
                <w:sz w:val="16"/>
              </w:rPr>
              <w:t>+3.1***</w:t>
            </w:r>
          </w:p>
        </w:tc>
      </w:tr>
      <w:tr w14:paraId="57C0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6AF336B">
            <w:pPr>
              <w:spacing w:before="10" w:after="10" w:line="240" w:lineRule="auto"/>
              <w:ind w:firstLine="0"/>
              <w:jc w:val="left"/>
            </w:pPr>
            <w:r>
              <w:rPr>
                <w:rFonts w:ascii="Times New Roman" w:hAnsi="Times New Roman" w:eastAsia="宋体"/>
                <w:b w:val="0"/>
                <w:i w:val="0"/>
                <w:sz w:val="16"/>
              </w:rPr>
              <w:t>行业集中度</w:t>
            </w:r>
          </w:p>
        </w:tc>
        <w:tc>
          <w:tcPr>
            <w:tcW w:w="2438" w:type="dxa"/>
            <w:tcBorders>
              <w:top w:val="nil"/>
              <w:left w:val="nil"/>
              <w:bottom w:val="nil"/>
              <w:right w:val="nil"/>
            </w:tcBorders>
            <w:tcMar>
              <w:top w:w="20" w:type="dxa"/>
              <w:left w:w="45" w:type="dxa"/>
              <w:bottom w:w="20" w:type="dxa"/>
              <w:right w:w="45" w:type="dxa"/>
            </w:tcMar>
            <w:vAlign w:val="center"/>
          </w:tcPr>
          <w:p w14:paraId="526B2CB5">
            <w:pPr>
              <w:spacing w:before="10" w:after="10" w:line="240" w:lineRule="auto"/>
              <w:ind w:firstLine="0"/>
              <w:jc w:val="center"/>
            </w:pPr>
            <w:r>
              <w:rPr>
                <w:rFonts w:ascii="Times New Roman" w:hAnsi="Times New Roman" w:eastAsia="宋体"/>
                <w:b w:val="0"/>
                <w:i w:val="0"/>
                <w:sz w:val="16"/>
              </w:rPr>
              <w:t>+10.9***</w:t>
            </w:r>
          </w:p>
        </w:tc>
        <w:tc>
          <w:tcPr>
            <w:tcW w:w="2438" w:type="dxa"/>
            <w:tcBorders>
              <w:top w:val="nil"/>
              <w:left w:val="nil"/>
              <w:bottom w:val="nil"/>
              <w:right w:val="nil"/>
            </w:tcBorders>
            <w:tcMar>
              <w:top w:w="20" w:type="dxa"/>
              <w:left w:w="45" w:type="dxa"/>
              <w:bottom w:w="20" w:type="dxa"/>
              <w:right w:w="45" w:type="dxa"/>
            </w:tcMar>
            <w:vAlign w:val="center"/>
          </w:tcPr>
          <w:p w14:paraId="1AC53C3B">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4999C682">
            <w:pPr>
              <w:spacing w:before="10" w:after="10" w:line="240" w:lineRule="auto"/>
              <w:ind w:firstLine="0"/>
              <w:jc w:val="center"/>
            </w:pPr>
            <w:r>
              <w:rPr>
                <w:rFonts w:ascii="Times New Roman" w:hAnsi="Times New Roman" w:eastAsia="宋体"/>
                <w:b w:val="0"/>
                <w:i w:val="0"/>
                <w:sz w:val="16"/>
              </w:rPr>
              <w:t>+5.8***</w:t>
            </w:r>
          </w:p>
        </w:tc>
      </w:tr>
      <w:tr w14:paraId="0E0E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C0D073F">
            <w:pPr>
              <w:spacing w:before="10" w:after="10" w:line="240" w:lineRule="auto"/>
              <w:ind w:firstLine="0"/>
              <w:jc w:val="left"/>
            </w:pPr>
            <w:r>
              <w:rPr>
                <w:rFonts w:ascii="Times New Roman" w:hAnsi="Times New Roman" w:eastAsia="宋体"/>
                <w:b w:val="0"/>
                <w:i w:val="0"/>
                <w:sz w:val="16"/>
              </w:rPr>
              <w:t>行业风格漂移指数</w:t>
            </w:r>
          </w:p>
        </w:tc>
        <w:tc>
          <w:tcPr>
            <w:tcW w:w="2438" w:type="dxa"/>
            <w:tcBorders>
              <w:top w:val="nil"/>
              <w:left w:val="nil"/>
              <w:bottom w:val="nil"/>
              <w:right w:val="nil"/>
            </w:tcBorders>
            <w:tcMar>
              <w:top w:w="20" w:type="dxa"/>
              <w:left w:w="45" w:type="dxa"/>
              <w:bottom w:w="20" w:type="dxa"/>
              <w:right w:w="45" w:type="dxa"/>
            </w:tcMar>
            <w:vAlign w:val="center"/>
          </w:tcPr>
          <w:p w14:paraId="071BD870">
            <w:pPr>
              <w:spacing w:before="10" w:after="10" w:line="240" w:lineRule="auto"/>
              <w:ind w:firstLine="0"/>
              <w:jc w:val="center"/>
            </w:pPr>
            <w:r>
              <w:rPr>
                <w:rFonts w:ascii="Times New Roman" w:hAnsi="Times New Roman" w:eastAsia="宋体"/>
                <w:b w:val="0"/>
                <w:i w:val="0"/>
                <w:sz w:val="16"/>
              </w:rPr>
              <w:t>-9.2***</w:t>
            </w:r>
          </w:p>
        </w:tc>
        <w:tc>
          <w:tcPr>
            <w:tcW w:w="2438" w:type="dxa"/>
            <w:tcBorders>
              <w:top w:val="nil"/>
              <w:left w:val="nil"/>
              <w:bottom w:val="nil"/>
              <w:right w:val="nil"/>
            </w:tcBorders>
            <w:tcMar>
              <w:top w:w="20" w:type="dxa"/>
              <w:left w:w="45" w:type="dxa"/>
              <w:bottom w:w="20" w:type="dxa"/>
              <w:right w:w="45" w:type="dxa"/>
            </w:tcMar>
            <w:vAlign w:val="center"/>
          </w:tcPr>
          <w:p w14:paraId="5DF4C911">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43A63553">
            <w:pPr>
              <w:spacing w:before="10" w:after="10" w:line="240" w:lineRule="auto"/>
              <w:ind w:firstLine="0"/>
              <w:jc w:val="center"/>
            </w:pPr>
            <w:r>
              <w:rPr>
                <w:rFonts w:ascii="Times New Roman" w:hAnsi="Times New Roman" w:eastAsia="宋体"/>
                <w:b w:val="0"/>
                <w:i w:val="0"/>
                <w:sz w:val="16"/>
              </w:rPr>
              <w:t>-4.4***</w:t>
            </w:r>
          </w:p>
        </w:tc>
      </w:tr>
      <w:tr w14:paraId="5C0A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5B89B38D">
            <w:pPr>
              <w:spacing w:before="10" w:after="10" w:line="240" w:lineRule="auto"/>
              <w:ind w:firstLine="0"/>
              <w:jc w:val="left"/>
            </w:pPr>
            <w:r>
              <w:rPr>
                <w:rFonts w:ascii="Times New Roman" w:hAnsi="Times New Roman" w:eastAsia="宋体"/>
                <w:b w:val="0"/>
                <w:i w:val="0"/>
                <w:sz w:val="16"/>
              </w:rPr>
              <w:t>改进主动份额</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14F482C8">
            <w:pPr>
              <w:spacing w:before="10" w:after="10" w:line="240" w:lineRule="auto"/>
              <w:ind w:firstLine="0"/>
              <w:jc w:val="center"/>
            </w:pPr>
            <w:r>
              <w:rPr>
                <w:rFonts w:ascii="Times New Roman" w:hAnsi="Times New Roman" w:eastAsia="宋体"/>
                <w:b w:val="0"/>
                <w:i w:val="0"/>
                <w:sz w:val="16"/>
              </w:rPr>
              <w:t>+3.2***</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A3C1655">
            <w:pPr>
              <w:spacing w:before="10" w:after="10" w:line="240" w:lineRule="auto"/>
              <w:ind w:firstLine="0"/>
              <w:jc w:val="center"/>
            </w:pPr>
            <w:r>
              <w:rPr>
                <w:rFonts w:ascii="Times New Roman" w:hAnsi="Times New Roman" w:eastAsia="宋体"/>
                <w:b w:val="0"/>
                <w:i w:val="0"/>
                <w:sz w:val="16"/>
              </w:rPr>
              <w:t>+2.7***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BA19F61">
            <w:pPr>
              <w:spacing w:before="10" w:after="10" w:line="240" w:lineRule="auto"/>
              <w:ind w:firstLine="0"/>
              <w:jc w:val="center"/>
            </w:pPr>
            <w:r>
              <w:rPr>
                <w:rFonts w:ascii="Times New Roman" w:hAnsi="Times New Roman" w:eastAsia="宋体"/>
                <w:b w:val="0"/>
                <w:i w:val="0"/>
                <w:sz w:val="16"/>
              </w:rPr>
              <w:t>-0.3</w:t>
            </w:r>
          </w:p>
        </w:tc>
      </w:tr>
      <w:tr w14:paraId="0318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2F037749">
            <w:pPr>
              <w:spacing w:before="10" w:after="10" w:line="240" w:lineRule="auto"/>
              <w:ind w:firstLine="0"/>
              <w:jc w:val="left"/>
            </w:pPr>
            <w:r>
              <w:rPr>
                <w:rFonts w:ascii="Times New Roman" w:hAnsi="Times New Roman" w:eastAsia="宋体"/>
                <w:b w:val="0"/>
                <w:i w:val="0"/>
                <w:sz w:val="16"/>
              </w:rPr>
              <w:t>调仓幅度</w:t>
            </w:r>
          </w:p>
        </w:tc>
        <w:tc>
          <w:tcPr>
            <w:tcW w:w="2438" w:type="dxa"/>
            <w:tcBorders>
              <w:top w:val="nil"/>
              <w:left w:val="nil"/>
              <w:bottom w:val="nil"/>
              <w:right w:val="nil"/>
            </w:tcBorders>
            <w:tcMar>
              <w:top w:w="20" w:type="dxa"/>
              <w:left w:w="45" w:type="dxa"/>
              <w:bottom w:w="20" w:type="dxa"/>
              <w:right w:w="45" w:type="dxa"/>
            </w:tcMar>
            <w:vAlign w:val="center"/>
          </w:tcPr>
          <w:p w14:paraId="60C94E95">
            <w:pPr>
              <w:spacing w:before="10" w:after="10" w:line="240" w:lineRule="auto"/>
              <w:ind w:firstLine="0"/>
              <w:jc w:val="center"/>
            </w:pPr>
            <w:r>
              <w:rPr>
                <w:rFonts w:ascii="Times New Roman" w:hAnsi="Times New Roman" w:eastAsia="宋体"/>
                <w:b w:val="0"/>
                <w:i w:val="0"/>
                <w:sz w:val="16"/>
              </w:rPr>
              <w:t>+14.6***</w:t>
            </w:r>
          </w:p>
        </w:tc>
        <w:tc>
          <w:tcPr>
            <w:tcW w:w="2438" w:type="dxa"/>
            <w:tcBorders>
              <w:top w:val="nil"/>
              <w:left w:val="nil"/>
              <w:bottom w:val="nil"/>
              <w:right w:val="nil"/>
            </w:tcBorders>
            <w:tcMar>
              <w:top w:w="20" w:type="dxa"/>
              <w:left w:w="45" w:type="dxa"/>
              <w:bottom w:w="20" w:type="dxa"/>
              <w:right w:w="45" w:type="dxa"/>
            </w:tcMar>
            <w:vAlign w:val="center"/>
          </w:tcPr>
          <w:p w14:paraId="494F333E">
            <w:pPr>
              <w:spacing w:before="10" w:after="10" w:line="240" w:lineRule="auto"/>
              <w:ind w:firstLine="0"/>
              <w:jc w:val="center"/>
            </w:pPr>
            <w:r>
              <w:rPr>
                <w:rFonts w:ascii="Times New Roman" w:hAnsi="Times New Roman" w:eastAsia="宋体"/>
                <w:b w:val="0"/>
                <w:i w:val="0"/>
                <w:sz w:val="16"/>
              </w:rPr>
              <w:t>+6.2***</w:t>
            </w:r>
          </w:p>
        </w:tc>
        <w:tc>
          <w:tcPr>
            <w:tcW w:w="2438" w:type="dxa"/>
            <w:tcBorders>
              <w:top w:val="nil"/>
              <w:left w:val="nil"/>
              <w:bottom w:val="nil"/>
              <w:right w:val="nil"/>
            </w:tcBorders>
            <w:tcMar>
              <w:top w:w="20" w:type="dxa"/>
              <w:left w:w="45" w:type="dxa"/>
              <w:bottom w:w="20" w:type="dxa"/>
              <w:right w:w="45" w:type="dxa"/>
            </w:tcMar>
            <w:vAlign w:val="center"/>
          </w:tcPr>
          <w:p w14:paraId="66B388D2">
            <w:pPr>
              <w:spacing w:before="10" w:after="10" w:line="240" w:lineRule="auto"/>
              <w:ind w:firstLine="0"/>
              <w:jc w:val="center"/>
            </w:pPr>
            <w:r>
              <w:rPr>
                <w:rFonts w:ascii="Times New Roman" w:hAnsi="Times New Roman" w:eastAsia="宋体"/>
                <w:b w:val="0"/>
                <w:i w:val="0"/>
                <w:sz w:val="16"/>
              </w:rPr>
              <w:t>+5.0***</w:t>
            </w:r>
          </w:p>
        </w:tc>
      </w:tr>
      <w:tr w14:paraId="6D4E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7038866">
            <w:pPr>
              <w:spacing w:before="10" w:after="10" w:line="240" w:lineRule="auto"/>
              <w:ind w:firstLine="0"/>
              <w:jc w:val="left"/>
            </w:pPr>
            <w:r>
              <w:rPr>
                <w:rFonts w:ascii="Times New Roman" w:hAnsi="Times New Roman" w:eastAsia="宋体"/>
                <w:b w:val="0"/>
                <w:i w:val="0"/>
                <w:sz w:val="16"/>
              </w:rPr>
              <w:t>下行保护系数（−HM γ）</w:t>
            </w:r>
          </w:p>
        </w:tc>
        <w:tc>
          <w:tcPr>
            <w:tcW w:w="2438" w:type="dxa"/>
            <w:tcBorders>
              <w:top w:val="nil"/>
              <w:left w:val="nil"/>
              <w:bottom w:val="nil"/>
              <w:right w:val="nil"/>
            </w:tcBorders>
            <w:tcMar>
              <w:top w:w="20" w:type="dxa"/>
              <w:left w:w="45" w:type="dxa"/>
              <w:bottom w:w="20" w:type="dxa"/>
              <w:right w:w="45" w:type="dxa"/>
            </w:tcMar>
            <w:vAlign w:val="center"/>
          </w:tcPr>
          <w:p w14:paraId="44EF2410">
            <w:pPr>
              <w:spacing w:before="10" w:after="10" w:line="240" w:lineRule="auto"/>
              <w:ind w:firstLine="0"/>
              <w:jc w:val="center"/>
            </w:pPr>
            <w:r>
              <w:rPr>
                <w:rFonts w:ascii="Times New Roman" w:hAnsi="Times New Roman" w:eastAsia="宋体"/>
                <w:b w:val="0"/>
                <w:i w:val="0"/>
                <w:sz w:val="16"/>
              </w:rPr>
              <w:t>+1.6*</w:t>
            </w:r>
          </w:p>
        </w:tc>
        <w:tc>
          <w:tcPr>
            <w:tcW w:w="2438" w:type="dxa"/>
            <w:tcBorders>
              <w:top w:val="nil"/>
              <w:left w:val="nil"/>
              <w:bottom w:val="nil"/>
              <w:right w:val="nil"/>
            </w:tcBorders>
            <w:tcMar>
              <w:top w:w="20" w:type="dxa"/>
              <w:left w:w="45" w:type="dxa"/>
              <w:bottom w:w="20" w:type="dxa"/>
              <w:right w:w="45" w:type="dxa"/>
            </w:tcMar>
            <w:vAlign w:val="center"/>
          </w:tcPr>
          <w:p w14:paraId="048E8194">
            <w:pPr>
              <w:spacing w:before="10" w:after="10" w:line="240" w:lineRule="auto"/>
              <w:ind w:firstLine="0"/>
              <w:jc w:val="center"/>
            </w:pPr>
            <w:r>
              <w:rPr>
                <w:rFonts w:ascii="Times New Roman" w:hAnsi="Times New Roman" w:eastAsia="宋体"/>
                <w:b w:val="0"/>
                <w:i w:val="0"/>
                <w:sz w:val="16"/>
              </w:rPr>
              <w:t>+1.6</w:t>
            </w:r>
          </w:p>
        </w:tc>
        <w:tc>
          <w:tcPr>
            <w:tcW w:w="2438" w:type="dxa"/>
            <w:tcBorders>
              <w:top w:val="nil"/>
              <w:left w:val="nil"/>
              <w:bottom w:val="nil"/>
              <w:right w:val="nil"/>
            </w:tcBorders>
            <w:tcMar>
              <w:top w:w="20" w:type="dxa"/>
              <w:left w:w="45" w:type="dxa"/>
              <w:bottom w:w="20" w:type="dxa"/>
              <w:right w:w="45" w:type="dxa"/>
            </w:tcMar>
            <w:vAlign w:val="center"/>
          </w:tcPr>
          <w:p w14:paraId="577E997A">
            <w:pPr>
              <w:spacing w:before="10" w:after="10" w:line="240" w:lineRule="auto"/>
              <w:ind w:firstLine="0"/>
              <w:jc w:val="center"/>
            </w:pPr>
            <w:r>
              <w:rPr>
                <w:rFonts w:ascii="Times New Roman" w:hAnsi="Times New Roman" w:eastAsia="宋体"/>
                <w:b w:val="0"/>
                <w:i w:val="0"/>
                <w:sz w:val="16"/>
              </w:rPr>
              <w:t>+4.9***</w:t>
            </w:r>
          </w:p>
        </w:tc>
      </w:tr>
      <w:tr w14:paraId="0435C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65D7655F">
            <w:pPr>
              <w:spacing w:before="10" w:after="10" w:line="240" w:lineRule="auto"/>
              <w:ind w:firstLine="0"/>
              <w:jc w:val="left"/>
            </w:pPr>
            <w:r>
              <w:rPr>
                <w:rFonts w:ascii="Times New Roman" w:hAnsi="Times New Roman" w:eastAsia="宋体"/>
                <w:b w:val="0"/>
                <w:i w:val="0"/>
                <w:sz w:val="16"/>
              </w:rPr>
              <w:t>收益波动率</w:t>
            </w:r>
          </w:p>
        </w:tc>
        <w:tc>
          <w:tcPr>
            <w:tcW w:w="2438" w:type="dxa"/>
            <w:tcBorders>
              <w:top w:val="nil"/>
              <w:left w:val="nil"/>
              <w:bottom w:val="nil"/>
              <w:right w:val="nil"/>
            </w:tcBorders>
            <w:tcMar>
              <w:top w:w="20" w:type="dxa"/>
              <w:left w:w="45" w:type="dxa"/>
              <w:bottom w:w="20" w:type="dxa"/>
              <w:right w:w="45" w:type="dxa"/>
            </w:tcMar>
            <w:vAlign w:val="center"/>
          </w:tcPr>
          <w:p w14:paraId="0B7D2FA8">
            <w:pPr>
              <w:spacing w:before="10" w:after="10" w:line="240" w:lineRule="auto"/>
              <w:ind w:firstLine="0"/>
              <w:jc w:val="center"/>
            </w:pPr>
            <w:r>
              <w:rPr>
                <w:rFonts w:ascii="Times New Roman" w:hAnsi="Times New Roman" w:eastAsia="宋体"/>
                <w:b w:val="0"/>
                <w:i w:val="0"/>
                <w:sz w:val="16"/>
              </w:rPr>
              <w:t>+18.0***</w:t>
            </w:r>
          </w:p>
        </w:tc>
        <w:tc>
          <w:tcPr>
            <w:tcW w:w="2438" w:type="dxa"/>
            <w:tcBorders>
              <w:top w:val="nil"/>
              <w:left w:val="nil"/>
              <w:bottom w:val="nil"/>
              <w:right w:val="nil"/>
            </w:tcBorders>
            <w:tcMar>
              <w:top w:w="20" w:type="dxa"/>
              <w:left w:w="45" w:type="dxa"/>
              <w:bottom w:w="20" w:type="dxa"/>
              <w:right w:w="45" w:type="dxa"/>
            </w:tcMar>
            <w:vAlign w:val="center"/>
          </w:tcPr>
          <w:p w14:paraId="4B6D98D5">
            <w:pPr>
              <w:spacing w:before="10" w:after="10" w:line="240" w:lineRule="auto"/>
              <w:ind w:firstLine="0"/>
              <w:jc w:val="center"/>
            </w:pPr>
            <w:r>
              <w:rPr>
                <w:rFonts w:ascii="Times New Roman" w:hAnsi="Times New Roman" w:eastAsia="宋体"/>
                <w:b w:val="0"/>
                <w:i w:val="0"/>
                <w:sz w:val="16"/>
              </w:rPr>
              <w:t>+7.2***</w:t>
            </w:r>
          </w:p>
        </w:tc>
        <w:tc>
          <w:tcPr>
            <w:tcW w:w="2438" w:type="dxa"/>
            <w:tcBorders>
              <w:top w:val="nil"/>
              <w:left w:val="nil"/>
              <w:bottom w:val="nil"/>
              <w:right w:val="nil"/>
            </w:tcBorders>
            <w:tcMar>
              <w:top w:w="20" w:type="dxa"/>
              <w:left w:w="45" w:type="dxa"/>
              <w:bottom w:w="20" w:type="dxa"/>
              <w:right w:w="45" w:type="dxa"/>
            </w:tcMar>
            <w:vAlign w:val="center"/>
          </w:tcPr>
          <w:p w14:paraId="04814B36">
            <w:pPr>
              <w:spacing w:before="10" w:after="10" w:line="240" w:lineRule="auto"/>
              <w:ind w:firstLine="0"/>
              <w:jc w:val="center"/>
            </w:pPr>
            <w:r>
              <w:rPr>
                <w:rFonts w:ascii="Times New Roman" w:hAnsi="Times New Roman" w:eastAsia="宋体"/>
                <w:b w:val="0"/>
                <w:i w:val="0"/>
                <w:sz w:val="16"/>
              </w:rPr>
              <w:t>+4.4***</w:t>
            </w:r>
          </w:p>
        </w:tc>
      </w:tr>
      <w:tr w14:paraId="0BDF8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1D8B114B">
            <w:pPr>
              <w:spacing w:before="10" w:after="10" w:line="240" w:lineRule="auto"/>
              <w:ind w:firstLine="0"/>
              <w:jc w:val="left"/>
            </w:pPr>
            <w:r>
              <w:rPr>
                <w:rFonts w:ascii="Times New Roman" w:hAnsi="Times New Roman" w:eastAsia="宋体"/>
                <w:b w:val="0"/>
                <w:i w:val="0"/>
                <w:sz w:val="16"/>
              </w:rPr>
              <w:t>风险稳定性</w:t>
            </w:r>
          </w:p>
        </w:tc>
        <w:tc>
          <w:tcPr>
            <w:tcW w:w="2438" w:type="dxa"/>
            <w:tcBorders>
              <w:top w:val="nil"/>
              <w:left w:val="nil"/>
              <w:bottom w:val="nil"/>
              <w:right w:val="nil"/>
            </w:tcBorders>
            <w:tcMar>
              <w:top w:w="20" w:type="dxa"/>
              <w:left w:w="45" w:type="dxa"/>
              <w:bottom w:w="20" w:type="dxa"/>
              <w:right w:w="45" w:type="dxa"/>
            </w:tcMar>
            <w:vAlign w:val="center"/>
          </w:tcPr>
          <w:p w14:paraId="2A75AD8A">
            <w:pPr>
              <w:spacing w:before="10" w:after="10" w:line="240" w:lineRule="auto"/>
              <w:ind w:firstLine="0"/>
              <w:jc w:val="center"/>
            </w:pPr>
            <w:r>
              <w:rPr>
                <w:rFonts w:ascii="Times New Roman" w:hAnsi="Times New Roman" w:eastAsia="宋体"/>
                <w:b w:val="0"/>
                <w:i w:val="0"/>
                <w:sz w:val="16"/>
              </w:rPr>
              <w:t>-13.8***</w:t>
            </w:r>
          </w:p>
        </w:tc>
        <w:tc>
          <w:tcPr>
            <w:tcW w:w="2438" w:type="dxa"/>
            <w:tcBorders>
              <w:top w:val="nil"/>
              <w:left w:val="nil"/>
              <w:bottom w:val="nil"/>
              <w:right w:val="nil"/>
            </w:tcBorders>
            <w:tcMar>
              <w:top w:w="20" w:type="dxa"/>
              <w:left w:w="45" w:type="dxa"/>
              <w:bottom w:w="20" w:type="dxa"/>
              <w:right w:w="45" w:type="dxa"/>
            </w:tcMar>
            <w:vAlign w:val="center"/>
          </w:tcPr>
          <w:p w14:paraId="06F7E09D">
            <w:pPr>
              <w:spacing w:before="10" w:after="10" w:line="240" w:lineRule="auto"/>
              <w:ind w:firstLine="0"/>
              <w:jc w:val="center"/>
            </w:pPr>
            <w:r>
              <w:rPr>
                <w:rFonts w:ascii="Times New Roman" w:hAnsi="Times New Roman" w:eastAsia="宋体"/>
                <w:b w:val="0"/>
                <w:i w:val="0"/>
                <w:sz w:val="16"/>
              </w:rPr>
              <w:t>-12.2***</w:t>
            </w:r>
          </w:p>
        </w:tc>
        <w:tc>
          <w:tcPr>
            <w:tcW w:w="2438" w:type="dxa"/>
            <w:tcBorders>
              <w:top w:val="nil"/>
              <w:left w:val="nil"/>
              <w:bottom w:val="nil"/>
              <w:right w:val="nil"/>
            </w:tcBorders>
            <w:tcMar>
              <w:top w:w="20" w:type="dxa"/>
              <w:left w:w="45" w:type="dxa"/>
              <w:bottom w:w="20" w:type="dxa"/>
              <w:right w:w="45" w:type="dxa"/>
            </w:tcMar>
            <w:vAlign w:val="center"/>
          </w:tcPr>
          <w:p w14:paraId="7C6155C3">
            <w:pPr>
              <w:spacing w:before="10" w:after="10" w:line="240" w:lineRule="auto"/>
              <w:ind w:firstLine="0"/>
              <w:jc w:val="center"/>
            </w:pPr>
            <w:r>
              <w:rPr>
                <w:rFonts w:ascii="Times New Roman" w:hAnsi="Times New Roman" w:eastAsia="宋体"/>
                <w:b w:val="0"/>
                <w:i w:val="0"/>
                <w:sz w:val="16"/>
              </w:rPr>
              <w:t>-6.0***</w:t>
            </w:r>
          </w:p>
        </w:tc>
      </w:tr>
      <w:tr w14:paraId="6FC5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3720253">
            <w:pPr>
              <w:spacing w:before="10" w:after="10" w:line="240" w:lineRule="auto"/>
              <w:ind w:firstLine="0"/>
              <w:jc w:val="left"/>
            </w:pPr>
            <w:r>
              <w:rPr>
                <w:rFonts w:ascii="Times New Roman" w:hAnsi="Times New Roman" w:eastAsia="宋体"/>
                <w:b w:val="0"/>
                <w:i w:val="0"/>
                <w:sz w:val="16"/>
              </w:rPr>
              <w:t>Sharpe比率</w:t>
            </w:r>
          </w:p>
        </w:tc>
        <w:tc>
          <w:tcPr>
            <w:tcW w:w="2438" w:type="dxa"/>
            <w:tcBorders>
              <w:top w:val="nil"/>
              <w:left w:val="nil"/>
              <w:bottom w:val="nil"/>
              <w:right w:val="nil"/>
            </w:tcBorders>
            <w:tcMar>
              <w:top w:w="20" w:type="dxa"/>
              <w:left w:w="45" w:type="dxa"/>
              <w:bottom w:w="20" w:type="dxa"/>
              <w:right w:w="45" w:type="dxa"/>
            </w:tcMar>
            <w:vAlign w:val="center"/>
          </w:tcPr>
          <w:p w14:paraId="11B69601">
            <w:pPr>
              <w:spacing w:before="10" w:after="10" w:line="240" w:lineRule="auto"/>
              <w:ind w:firstLine="0"/>
              <w:jc w:val="center"/>
            </w:pPr>
            <w:r>
              <w:rPr>
                <w:rFonts w:ascii="Times New Roman" w:hAnsi="Times New Roman" w:eastAsia="宋体"/>
                <w:b w:val="0"/>
                <w:i w:val="0"/>
                <w:sz w:val="16"/>
              </w:rPr>
              <w:t>+6.1***</w:t>
            </w:r>
          </w:p>
        </w:tc>
        <w:tc>
          <w:tcPr>
            <w:tcW w:w="2438" w:type="dxa"/>
            <w:tcBorders>
              <w:top w:val="nil"/>
              <w:left w:val="nil"/>
              <w:bottom w:val="nil"/>
              <w:right w:val="nil"/>
            </w:tcBorders>
            <w:tcMar>
              <w:top w:w="20" w:type="dxa"/>
              <w:left w:w="45" w:type="dxa"/>
              <w:bottom w:w="20" w:type="dxa"/>
              <w:right w:w="45" w:type="dxa"/>
            </w:tcMar>
            <w:vAlign w:val="center"/>
          </w:tcPr>
          <w:p w14:paraId="6ACB6410">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nil"/>
              <w:right w:val="nil"/>
            </w:tcBorders>
            <w:tcMar>
              <w:top w:w="20" w:type="dxa"/>
              <w:left w:w="45" w:type="dxa"/>
              <w:bottom w:w="20" w:type="dxa"/>
              <w:right w:w="45" w:type="dxa"/>
            </w:tcMar>
            <w:vAlign w:val="center"/>
          </w:tcPr>
          <w:p w14:paraId="0F11A231">
            <w:pPr>
              <w:spacing w:before="10" w:after="10" w:line="240" w:lineRule="auto"/>
              <w:ind w:firstLine="0"/>
              <w:jc w:val="center"/>
            </w:pPr>
            <w:r>
              <w:rPr>
                <w:rFonts w:ascii="Times New Roman" w:hAnsi="Times New Roman" w:eastAsia="宋体"/>
                <w:b w:val="0"/>
                <w:i w:val="0"/>
                <w:sz w:val="16"/>
              </w:rPr>
              <w:t>+6.7***</w:t>
            </w:r>
          </w:p>
        </w:tc>
      </w:tr>
      <w:tr w14:paraId="1F61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2E453E41">
            <w:pPr>
              <w:spacing w:before="10" w:after="10" w:line="240" w:lineRule="auto"/>
              <w:ind w:firstLine="0"/>
              <w:jc w:val="left"/>
            </w:pPr>
            <w:r>
              <w:rPr>
                <w:rFonts w:ascii="Times New Roman" w:hAnsi="Times New Roman" w:eastAsia="宋体"/>
                <w:b w:val="0"/>
                <w:i w:val="0"/>
                <w:sz w:val="16"/>
              </w:rPr>
              <w:t>Sortino比率</w:t>
            </w:r>
          </w:p>
        </w:tc>
        <w:tc>
          <w:tcPr>
            <w:tcW w:w="2438" w:type="dxa"/>
            <w:tcBorders>
              <w:top w:val="nil"/>
              <w:left w:val="nil"/>
              <w:bottom w:val="nil"/>
              <w:right w:val="nil"/>
            </w:tcBorders>
            <w:tcMar>
              <w:top w:w="20" w:type="dxa"/>
              <w:left w:w="45" w:type="dxa"/>
              <w:bottom w:w="20" w:type="dxa"/>
              <w:right w:w="45" w:type="dxa"/>
            </w:tcMar>
            <w:vAlign w:val="center"/>
          </w:tcPr>
          <w:p w14:paraId="717735CD">
            <w:pPr>
              <w:spacing w:before="10" w:after="10" w:line="240" w:lineRule="auto"/>
              <w:ind w:firstLine="0"/>
              <w:jc w:val="center"/>
            </w:pPr>
            <w:r>
              <w:rPr>
                <w:rFonts w:ascii="Times New Roman" w:hAnsi="Times New Roman" w:eastAsia="宋体"/>
                <w:b w:val="0"/>
                <w:i w:val="0"/>
                <w:sz w:val="16"/>
              </w:rPr>
              <w:t>+10.3***</w:t>
            </w:r>
          </w:p>
        </w:tc>
        <w:tc>
          <w:tcPr>
            <w:tcW w:w="2438" w:type="dxa"/>
            <w:tcBorders>
              <w:top w:val="nil"/>
              <w:left w:val="nil"/>
              <w:bottom w:val="nil"/>
              <w:right w:val="nil"/>
            </w:tcBorders>
            <w:tcMar>
              <w:top w:w="20" w:type="dxa"/>
              <w:left w:w="45" w:type="dxa"/>
              <w:bottom w:w="20" w:type="dxa"/>
              <w:right w:w="45" w:type="dxa"/>
            </w:tcMar>
            <w:vAlign w:val="center"/>
          </w:tcPr>
          <w:p w14:paraId="37D13BBD">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nil"/>
              <w:right w:val="nil"/>
            </w:tcBorders>
            <w:tcMar>
              <w:top w:w="20" w:type="dxa"/>
              <w:left w:w="45" w:type="dxa"/>
              <w:bottom w:w="20" w:type="dxa"/>
              <w:right w:w="45" w:type="dxa"/>
            </w:tcMar>
            <w:vAlign w:val="center"/>
          </w:tcPr>
          <w:p w14:paraId="68C81DD4">
            <w:pPr>
              <w:spacing w:before="10" w:after="10" w:line="240" w:lineRule="auto"/>
              <w:ind w:firstLine="0"/>
              <w:jc w:val="center"/>
            </w:pPr>
            <w:r>
              <w:rPr>
                <w:rFonts w:ascii="Times New Roman" w:hAnsi="Times New Roman" w:eastAsia="宋体"/>
                <w:b w:val="0"/>
                <w:i w:val="0"/>
                <w:sz w:val="16"/>
              </w:rPr>
              <w:t>+6.0***</w:t>
            </w:r>
          </w:p>
        </w:tc>
      </w:tr>
      <w:tr w14:paraId="08AE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6727A02F">
            <w:pPr>
              <w:spacing w:before="10" w:after="10" w:line="240" w:lineRule="auto"/>
              <w:ind w:firstLine="0"/>
              <w:jc w:val="left"/>
            </w:pPr>
            <w:r>
              <w:rPr>
                <w:rFonts w:ascii="Times New Roman" w:hAnsi="Times New Roman" w:eastAsia="宋体"/>
                <w:b w:val="0"/>
                <w:i w:val="0"/>
                <w:sz w:val="16"/>
              </w:rPr>
              <w:t>操纵稳健业绩测度MPPM</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41EE1B0">
            <w:pPr>
              <w:spacing w:before="10" w:after="10" w:line="240" w:lineRule="auto"/>
              <w:ind w:firstLine="0"/>
              <w:jc w:val="center"/>
            </w:pPr>
            <w:r>
              <w:rPr>
                <w:rFonts w:ascii="Times New Roman" w:hAnsi="Times New Roman" w:eastAsia="宋体"/>
                <w:b w:val="0"/>
                <w:i w:val="0"/>
                <w:sz w:val="16"/>
              </w:rPr>
              <w:t>+11.7***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03768B9F">
            <w:pPr>
              <w:spacing w:before="10" w:after="10" w:line="240" w:lineRule="auto"/>
              <w:ind w:firstLine="0"/>
              <w:jc w:val="center"/>
            </w:pPr>
            <w:r>
              <w:rPr>
                <w:rFonts w:ascii="Times New Roman" w:hAnsi="Times New Roman" w:eastAsia="宋体"/>
                <w:b w:val="0"/>
                <w:i w:val="0"/>
                <w:sz w:val="16"/>
              </w:rPr>
              <w:t>+12.3***</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2E938327">
            <w:pPr>
              <w:spacing w:before="10" w:after="10" w:line="240" w:lineRule="auto"/>
              <w:ind w:firstLine="0"/>
              <w:jc w:val="center"/>
            </w:pPr>
            <w:r>
              <w:rPr>
                <w:rFonts w:ascii="Times New Roman" w:hAnsi="Times New Roman" w:eastAsia="宋体"/>
                <w:b w:val="0"/>
                <w:i w:val="0"/>
                <w:sz w:val="16"/>
              </w:rPr>
              <w:t>+9.5***</w:t>
            </w:r>
          </w:p>
        </w:tc>
      </w:tr>
      <w:tr w14:paraId="7CF8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F050853">
            <w:pPr>
              <w:spacing w:before="10" w:after="10" w:line="240" w:lineRule="auto"/>
              <w:ind w:firstLine="0"/>
              <w:jc w:val="left"/>
            </w:pPr>
            <w:r>
              <w:rPr>
                <w:rFonts w:ascii="Times New Roman" w:hAnsi="Times New Roman" w:eastAsia="宋体"/>
                <w:b w:val="0"/>
                <w:i w:val="0"/>
                <w:sz w:val="16"/>
              </w:rPr>
              <w:t>策略偏离指数</w:t>
            </w:r>
          </w:p>
        </w:tc>
        <w:tc>
          <w:tcPr>
            <w:tcW w:w="2438" w:type="dxa"/>
            <w:tcBorders>
              <w:top w:val="nil"/>
              <w:left w:val="nil"/>
              <w:bottom w:val="nil"/>
              <w:right w:val="nil"/>
            </w:tcBorders>
            <w:tcMar>
              <w:top w:w="20" w:type="dxa"/>
              <w:left w:w="45" w:type="dxa"/>
              <w:bottom w:w="20" w:type="dxa"/>
              <w:right w:w="45" w:type="dxa"/>
            </w:tcMar>
            <w:vAlign w:val="center"/>
          </w:tcPr>
          <w:p w14:paraId="181D1FBB">
            <w:pPr>
              <w:spacing w:before="10" w:after="10" w:line="240" w:lineRule="auto"/>
              <w:ind w:firstLine="0"/>
              <w:jc w:val="center"/>
            </w:pPr>
            <w:r>
              <w:rPr>
                <w:rFonts w:ascii="Times New Roman" w:hAnsi="Times New Roman" w:eastAsia="宋体"/>
                <w:b w:val="0"/>
                <w:i w:val="0"/>
                <w:sz w:val="16"/>
              </w:rPr>
              <w:t>-9.4***</w:t>
            </w:r>
          </w:p>
        </w:tc>
        <w:tc>
          <w:tcPr>
            <w:tcW w:w="2438" w:type="dxa"/>
            <w:tcBorders>
              <w:top w:val="nil"/>
              <w:left w:val="nil"/>
              <w:bottom w:val="nil"/>
              <w:right w:val="nil"/>
            </w:tcBorders>
            <w:tcMar>
              <w:top w:w="20" w:type="dxa"/>
              <w:left w:w="45" w:type="dxa"/>
              <w:bottom w:w="20" w:type="dxa"/>
              <w:right w:w="45" w:type="dxa"/>
            </w:tcMar>
            <w:vAlign w:val="center"/>
          </w:tcPr>
          <w:p w14:paraId="1A574C0E">
            <w:pPr>
              <w:spacing w:before="10" w:after="10" w:line="240" w:lineRule="auto"/>
              <w:ind w:firstLine="0"/>
              <w:jc w:val="center"/>
            </w:pPr>
            <w:r>
              <w:rPr>
                <w:rFonts w:ascii="Times New Roman" w:hAnsi="Times New Roman" w:eastAsia="宋体"/>
                <w:b w:val="0"/>
                <w:i w:val="0"/>
                <w:sz w:val="16"/>
              </w:rPr>
              <w:t>-3.5***</w:t>
            </w:r>
          </w:p>
        </w:tc>
        <w:tc>
          <w:tcPr>
            <w:tcW w:w="2438" w:type="dxa"/>
            <w:tcBorders>
              <w:top w:val="nil"/>
              <w:left w:val="nil"/>
              <w:bottom w:val="nil"/>
              <w:right w:val="nil"/>
            </w:tcBorders>
            <w:tcMar>
              <w:top w:w="20" w:type="dxa"/>
              <w:left w:w="45" w:type="dxa"/>
              <w:bottom w:w="20" w:type="dxa"/>
              <w:right w:w="45" w:type="dxa"/>
            </w:tcMar>
            <w:vAlign w:val="center"/>
          </w:tcPr>
          <w:p w14:paraId="2900F330">
            <w:pPr>
              <w:spacing w:before="10" w:after="10" w:line="240" w:lineRule="auto"/>
              <w:ind w:firstLine="0"/>
              <w:jc w:val="center"/>
            </w:pPr>
            <w:r>
              <w:rPr>
                <w:rFonts w:ascii="Times New Roman" w:hAnsi="Times New Roman" w:eastAsia="宋体"/>
                <w:b w:val="0"/>
                <w:i w:val="0"/>
                <w:sz w:val="16"/>
              </w:rPr>
              <w:t>-4.7***</w:t>
            </w:r>
          </w:p>
        </w:tc>
      </w:tr>
      <w:tr w14:paraId="1937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3B721BD">
            <w:pPr>
              <w:spacing w:before="10" w:after="10" w:line="240" w:lineRule="auto"/>
              <w:ind w:firstLine="0"/>
              <w:jc w:val="left"/>
            </w:pPr>
            <w:r>
              <w:rPr>
                <w:rFonts w:ascii="Times New Roman" w:hAnsi="Times New Roman" w:eastAsia="宋体"/>
                <w:b w:val="0"/>
                <w:i w:val="0"/>
                <w:sz w:val="16"/>
              </w:rPr>
              <w:t>交易趋同度LSV</w:t>
            </w:r>
          </w:p>
        </w:tc>
        <w:tc>
          <w:tcPr>
            <w:tcW w:w="2438" w:type="dxa"/>
            <w:tcBorders>
              <w:top w:val="nil"/>
              <w:left w:val="nil"/>
              <w:bottom w:val="nil"/>
              <w:right w:val="nil"/>
            </w:tcBorders>
            <w:tcMar>
              <w:top w:w="20" w:type="dxa"/>
              <w:left w:w="45" w:type="dxa"/>
              <w:bottom w:w="20" w:type="dxa"/>
              <w:right w:w="45" w:type="dxa"/>
            </w:tcMar>
            <w:vAlign w:val="center"/>
          </w:tcPr>
          <w:p w14:paraId="6708507B">
            <w:pPr>
              <w:spacing w:before="10" w:after="10" w:line="240" w:lineRule="auto"/>
              <w:ind w:firstLine="0"/>
              <w:jc w:val="center"/>
            </w:pPr>
            <w:r>
              <w:rPr>
                <w:rFonts w:ascii="Times New Roman" w:hAnsi="Times New Roman" w:eastAsia="宋体"/>
                <w:b w:val="0"/>
                <w:i w:val="0"/>
                <w:sz w:val="16"/>
              </w:rPr>
              <w:t>+7.0***</w:t>
            </w:r>
          </w:p>
        </w:tc>
        <w:tc>
          <w:tcPr>
            <w:tcW w:w="2438" w:type="dxa"/>
            <w:tcBorders>
              <w:top w:val="nil"/>
              <w:left w:val="nil"/>
              <w:bottom w:val="nil"/>
              <w:right w:val="nil"/>
            </w:tcBorders>
            <w:tcMar>
              <w:top w:w="20" w:type="dxa"/>
              <w:left w:w="45" w:type="dxa"/>
              <w:bottom w:w="20" w:type="dxa"/>
              <w:right w:w="45" w:type="dxa"/>
            </w:tcMar>
            <w:vAlign w:val="center"/>
          </w:tcPr>
          <w:p w14:paraId="499A09EB">
            <w:pPr>
              <w:spacing w:before="10" w:after="10" w:line="240" w:lineRule="auto"/>
              <w:ind w:firstLine="0"/>
              <w:jc w:val="center"/>
            </w:pPr>
            <w:r>
              <w:rPr>
                <w:rFonts w:ascii="Times New Roman" w:hAnsi="Times New Roman" w:eastAsia="宋体"/>
                <w:b w:val="0"/>
                <w:i w:val="0"/>
                <w:sz w:val="16"/>
              </w:rPr>
              <w:t>+4.3***</w:t>
            </w:r>
          </w:p>
        </w:tc>
        <w:tc>
          <w:tcPr>
            <w:tcW w:w="2438" w:type="dxa"/>
            <w:tcBorders>
              <w:top w:val="nil"/>
              <w:left w:val="nil"/>
              <w:bottom w:val="nil"/>
              <w:right w:val="nil"/>
            </w:tcBorders>
            <w:tcMar>
              <w:top w:w="20" w:type="dxa"/>
              <w:left w:w="45" w:type="dxa"/>
              <w:bottom w:w="20" w:type="dxa"/>
              <w:right w:w="45" w:type="dxa"/>
            </w:tcMar>
            <w:vAlign w:val="center"/>
          </w:tcPr>
          <w:p w14:paraId="35B1B5F9">
            <w:pPr>
              <w:spacing w:before="10" w:after="10" w:line="240" w:lineRule="auto"/>
              <w:ind w:firstLine="0"/>
              <w:jc w:val="center"/>
            </w:pPr>
            <w:r>
              <w:rPr>
                <w:rFonts w:ascii="Times New Roman" w:hAnsi="Times New Roman" w:eastAsia="宋体"/>
                <w:b w:val="0"/>
                <w:i w:val="0"/>
                <w:sz w:val="16"/>
              </w:rPr>
              <w:t>+3.9***</w:t>
            </w:r>
          </w:p>
        </w:tc>
      </w:tr>
      <w:tr w14:paraId="3C4D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000000" w:sz="12" w:space="0"/>
              <w:right w:val="nil"/>
            </w:tcBorders>
            <w:tcMar>
              <w:top w:w="20" w:type="dxa"/>
              <w:left w:w="45" w:type="dxa"/>
              <w:bottom w:w="20" w:type="dxa"/>
              <w:right w:w="45" w:type="dxa"/>
            </w:tcMar>
            <w:vAlign w:val="center"/>
          </w:tcPr>
          <w:p w14:paraId="1DAD15C9">
            <w:pPr>
              <w:spacing w:before="10" w:after="10" w:line="240" w:lineRule="auto"/>
              <w:ind w:firstLine="0"/>
              <w:jc w:val="left"/>
            </w:pPr>
            <w:r>
              <w:rPr>
                <w:rFonts w:ascii="Times New Roman" w:hAnsi="Times New Roman" w:eastAsia="宋体"/>
                <w:b w:val="0"/>
                <w:i w:val="0"/>
                <w:sz w:val="16"/>
              </w:rPr>
              <w:t>换手率</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56FDE1B6">
            <w:pPr>
              <w:spacing w:before="10" w:after="10" w:line="240" w:lineRule="auto"/>
              <w:ind w:firstLine="0"/>
              <w:jc w:val="center"/>
            </w:pPr>
            <w:r>
              <w:rPr>
                <w:rFonts w:ascii="Times New Roman" w:hAnsi="Times New Roman" w:eastAsia="宋体"/>
                <w:b w:val="0"/>
                <w:i w:val="0"/>
                <w:sz w:val="16"/>
              </w:rPr>
              <w:t>+3.2***</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535AB9A1">
            <w:pPr>
              <w:spacing w:before="10" w:after="10" w:line="240" w:lineRule="auto"/>
              <w:ind w:firstLine="0"/>
              <w:jc w:val="center"/>
            </w:pPr>
            <w:r>
              <w:rPr>
                <w:rFonts w:ascii="Times New Roman" w:hAnsi="Times New Roman" w:eastAsia="宋体"/>
                <w:b w:val="0"/>
                <w:i w:val="0"/>
                <w:sz w:val="16"/>
              </w:rPr>
              <w:t>+3.3***</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4A64DD36">
            <w:pPr>
              <w:spacing w:before="10" w:after="10" w:line="240" w:lineRule="auto"/>
              <w:ind w:firstLine="0"/>
              <w:jc w:val="center"/>
            </w:pPr>
            <w:r>
              <w:rPr>
                <w:rFonts w:ascii="Times New Roman" w:hAnsi="Times New Roman" w:eastAsia="宋体"/>
                <w:b w:val="0"/>
                <w:i w:val="0"/>
                <w:sz w:val="16"/>
              </w:rPr>
              <w:t>+1.1</w:t>
            </w:r>
          </w:p>
        </w:tc>
      </w:tr>
    </w:tbl>
    <w:p w14:paraId="4E7B9A08">
      <w:pPr>
        <w:spacing w:before="40" w:after="120" w:line="276" w:lineRule="auto"/>
      </w:pPr>
      <w:r>
        <w:t>注：单元格为基金层横截面 OLS 的 t 值与显著性；三列回归样本随因变量覆盖率微调（N≈352–362）。第一列为减季度无风险利率的超额（非沪深300超额）；简单超额不剔因子、风格暴露留在残差，仅作参照。</w:t>
      </w:r>
    </w:p>
    <w:p w14:paraId="4CB5A140">
      <w:pPr>
        <w:spacing w:after="80" w:line="324" w:lineRule="auto"/>
        <w:ind w:firstLine="480"/>
      </w:pPr>
      <w:r>
        <w:rPr>
          <w:rFonts w:ascii="Times New Roman" w:hAnsi="Times New Roman" w:eastAsia="宋体"/>
          <w:b w:val="0"/>
          <w:i w:val="0"/>
          <w:sz w:val="24"/>
        </w:rPr>
        <w:t>切换因变量揭示两类信息：其一，</w:t>
      </w:r>
      <w:r>
        <w:rPr>
          <w:rFonts w:ascii="Times New Roman" w:hAnsi="Times New Roman" w:eastAsia="宋体"/>
          <w:b/>
          <w:i w:val="0"/>
          <w:sz w:val="24"/>
        </w:rPr>
        <w:t>稳健真信号</w:t>
      </w:r>
      <w:r>
        <w:rPr>
          <w:rFonts w:ascii="Times New Roman" w:hAnsi="Times New Roman" w:eastAsia="宋体"/>
          <w:b w:val="0"/>
          <w:i w:val="0"/>
          <w:sz w:val="24"/>
        </w:rPr>
        <w:t>——核心行为指标在三种口径下方向与显著性高度一致，是归并主力；其二，</w:t>
      </w:r>
      <w:r>
        <w:rPr>
          <w:rFonts w:ascii="Times New Roman" w:hAnsi="Times New Roman" w:eastAsia="宋体"/>
          <w:b/>
          <w:i w:val="0"/>
          <w:sz w:val="24"/>
        </w:rPr>
        <w:t>风格伪信号</w:t>
      </w:r>
      <w:r>
        <w:rPr>
          <w:rFonts w:ascii="Times New Roman" w:hAnsi="Times New Roman" w:eastAsia="宋体"/>
          <w:b w:val="0"/>
          <w:i w:val="0"/>
          <w:sz w:val="24"/>
        </w:rPr>
        <w:t>——部分指标在简单超额下显著但剥离五因子后失效，表明其仅为特定风格暴露；反如下行保护在剥离风格噪声后显著性大幅提升（t=+1.65 → +4.91），展现出真实技能。「三口径方向一致且控制风格后显著」遂成筛选准绳。</w:t>
      </w:r>
    </w:p>
    <w:p w14:paraId="7CD911E5">
      <w:pPr>
        <w:keepNext/>
        <w:spacing w:before="180" w:after="80" w:line="324" w:lineRule="auto"/>
      </w:pPr>
      <w:r>
        <w:rPr>
          <w:rFonts w:ascii="Times New Roman" w:hAnsi="Times New Roman" w:eastAsia="黑体"/>
          <w:b/>
          <w:i w:val="0"/>
          <w:sz w:val="24"/>
        </w:rPr>
        <w:t>（三）维度复合与业绩预测</w:t>
      </w:r>
    </w:p>
    <w:p w14:paraId="5F668F72">
      <w:pPr>
        <w:spacing w:after="80" w:line="324" w:lineRule="auto"/>
        <w:ind w:firstLine="480"/>
      </w:pPr>
      <w:r>
        <w:rPr>
          <w:rFonts w:ascii="Times New Roman" w:hAnsi="Times New Roman" w:eastAsia="宋体"/>
          <w:b w:val="0"/>
          <w:i w:val="0"/>
          <w:sz w:val="24"/>
        </w:rPr>
        <w:t>通过筛选的有效指标经横截面 z 标准化与理论定向后，归并为六个能力维度（L4 细分为过程应对与转化效率，叠加基本面优势、认知能力、配置选择与交易执行）：</w:t>
      </w:r>
      <w:r>
        <w:rPr>
          <w:rFonts w:ascii="Times New Roman" w:hAnsi="Times New Roman" w:eastAsia="宋体"/>
          <w:b/>
          <w:i w:val="0"/>
          <w:sz w:val="24"/>
        </w:rPr>
        <w:t>风险转化</w:t>
      </w:r>
      <w:r>
        <w:rPr>
          <w:rFonts w:ascii="Times New Roman" w:hAnsi="Times New Roman" w:eastAsia="宋体"/>
          <w:b w:val="0"/>
          <w:i w:val="0"/>
          <w:sz w:val="24"/>
        </w:rPr>
        <w:t>（三比率）、</w:t>
      </w:r>
      <w:r>
        <w:rPr>
          <w:rFonts w:ascii="Times New Roman" w:hAnsi="Times New Roman" w:eastAsia="宋体"/>
          <w:b/>
          <w:i w:val="0"/>
          <w:sz w:val="24"/>
        </w:rPr>
        <w:t>风险应对</w:t>
      </w:r>
      <w:r>
        <w:rPr>
          <w:rFonts w:ascii="Times New Roman" w:hAnsi="Times New Roman" w:eastAsia="宋体"/>
          <w:b w:val="0"/>
          <w:i w:val="0"/>
          <w:sz w:val="24"/>
        </w:rPr>
        <w:t>（ARG、timing）、</w:t>
      </w:r>
      <w:r>
        <w:rPr>
          <w:rFonts w:ascii="Times New Roman" w:hAnsi="Times New Roman" w:eastAsia="宋体"/>
          <w:b/>
          <w:i w:val="0"/>
          <w:sz w:val="24"/>
        </w:rPr>
        <w:t>认知能力</w:t>
      </w:r>
      <w:r>
        <w:rPr>
          <w:rFonts w:ascii="Times New Roman" w:hAnsi="Times New Roman" w:eastAsia="宋体"/>
          <w:b w:val="0"/>
          <w:i w:val="0"/>
          <w:sz w:val="24"/>
        </w:rPr>
        <w:t>（risk_asym、de、oc_conf、anchor_high）、</w:t>
      </w:r>
      <w:r>
        <w:rPr>
          <w:rFonts w:ascii="Times New Roman" w:hAnsi="Times New Roman" w:eastAsia="宋体"/>
          <w:b/>
          <w:i w:val="0"/>
          <w:sz w:val="24"/>
        </w:rPr>
        <w:t>配置选择</w:t>
      </w:r>
      <w:r>
        <w:rPr>
          <w:rFonts w:ascii="Times New Roman" w:hAnsi="Times New Roman" w:eastAsia="宋体"/>
          <w:b w:val="0"/>
          <w:i w:val="0"/>
          <w:sz w:val="24"/>
        </w:rPr>
        <w:t>（ICI、ISDI）、</w:t>
      </w:r>
      <w:r>
        <w:rPr>
          <w:rFonts w:ascii="Times New Roman" w:hAnsi="Times New Roman" w:eastAsia="宋体"/>
          <w:b/>
          <w:i w:val="0"/>
          <w:sz w:val="24"/>
        </w:rPr>
        <w:t>交易执行</w:t>
      </w:r>
      <w:r>
        <w:rPr>
          <w:rFonts w:ascii="Times New Roman" w:hAnsi="Times New Roman" w:eastAsia="宋体"/>
          <w:b w:val="0"/>
          <w:i w:val="0"/>
          <w:sz w:val="24"/>
        </w:rPr>
        <w:t>（SDI、lsv）与</w:t>
      </w:r>
      <w:r>
        <w:rPr>
          <w:rFonts w:ascii="Times New Roman" w:hAnsi="Times New Roman" w:eastAsia="宋体"/>
          <w:b/>
          <w:i w:val="0"/>
          <w:sz w:val="24"/>
        </w:rPr>
        <w:t>基本面优势</w:t>
      </w:r>
      <w:r>
        <w:rPr>
          <w:rFonts w:ascii="Times New Roman" w:hAnsi="Times New Roman" w:eastAsia="宋体"/>
          <w:b w:val="0"/>
          <w:i w:val="0"/>
          <w:sz w:val="24"/>
        </w:rPr>
        <w:t>（年限、年龄、规模镜像计分）。归并公式为：</w:t>
      </w:r>
    </w:p>
    <w:p w14:paraId="5BBD63C1">
      <w:pPr>
        <w:spacing w:before="120" w:after="160"/>
        <w:ind w:firstLine="0"/>
        <w:jc w:val="center"/>
      </w:pPr>
      <m:oMathPara>
        <m:oMath>
          <m:sSub>
            <m:sSubPr/>
            <m:e>
              <m:r>
                <m:rPr/>
                <m:t>Score</m:t>
              </m:r>
            </m:e>
            <m:sub>
              <m:r>
                <m:rPr/>
                <m:t>d,i</m:t>
              </m:r>
            </m:sub>
          </m:sSub>
          <m:r>
            <m:rPr>
              <m:sty m:val="p"/>
            </m:rPr>
            <m:t xml:space="preserve"> = </m:t>
          </m:r>
          <m:f>
            <m:fPr/>
            <m:num>
              <m:r>
                <m:rPr>
                  <m:sty m:val="p"/>
                </m:rPr>
                <m:t>1</m:t>
              </m:r>
            </m:num>
            <m:den>
              <m:sSub>
                <m:sSubPr/>
                <m:e>
                  <m:r>
                    <m:rPr/>
                    <m:t>n</m:t>
                  </m:r>
                </m:e>
                <m:sub>
                  <m:r>
                    <m:rPr/>
                    <m:t>d</m:t>
                  </m:r>
                </m:sub>
              </m:sSub>
            </m:den>
          </m:f>
          <m:nary>
            <m:naryPr>
              <m:chr m:val="∑"/>
              <m:limLoc m:val="undOvr"/>
              <m:supHide m:val="1"/>
            </m:naryPr>
            <m:sub>
              <m:r>
                <m:rPr/>
                <m:t>j ∈ d</m:t>
              </m:r>
            </m:sub>
            <m:sup/>
            <m:e>
              <m:sSub>
                <m:sSubPr/>
                <m:e>
                  <m:r>
                    <m:rPr/>
                    <m:t>s</m:t>
                  </m:r>
                </m:e>
                <m:sub>
                  <m:r>
                    <m:rPr/>
                    <m:t>j</m:t>
                  </m:r>
                </m:sub>
              </m:sSub>
              <m:r>
                <m:rPr>
                  <m:sty m:val="p"/>
                </m:rPr>
                <m:t xml:space="preserve"> · z(</m:t>
              </m:r>
              <m:sSub>
                <m:sSubPr/>
                <m:e>
                  <m:r>
                    <m:rPr/>
                    <m:t>X</m:t>
                  </m:r>
                </m:e>
                <m:sub>
                  <m:r>
                    <m:rPr/>
                    <m:t>j,i</m:t>
                  </m:r>
                </m:sub>
              </m:sSub>
              <m:r>
                <m:rPr>
                  <m:sty m:val="p"/>
                </m:rPr>
                <m:t>)</m:t>
              </m:r>
            </m:e>
          </m:nary>
        </m:oMath>
      </m:oMathPara>
    </w:p>
    <w:p w14:paraId="2B86BC62">
      <w:pPr>
        <w:spacing w:after="80" w:line="324" w:lineRule="auto"/>
        <w:ind w:firstLine="480"/>
      </w:pPr>
      <w:r>
        <w:t>其中 s_j 为定向符号（取自表 1 实证方向），z(·) 为横截面标准化，n_d 为维度内有值成分数——缺失不填 0，“算不出 Sortino”的基金不会被数据可得性压低；维度内等权避免单成分主导，六维等权复合为综合能力分；风险应对拆为过程与转化两维，实得 2/6≈1/3 权重。锚定效应并入认知维度，高位持仓的正向效应已按实证方向计入认知维度，其理论机制（动量延续 vs 沉没成本）待第二步重塑，本版暂不做偏误定性。</w:t>
      </w:r>
    </w:p>
    <w:p w14:paraId="5757CD1A">
      <w:pPr>
        <w:spacing w:after="80" w:line="324" w:lineRule="auto"/>
        <w:ind w:firstLine="480"/>
      </w:pPr>
      <w:r>
        <w:t>把六个维度得分同时放入回归（主回归方程；联立口径不含三控制，见表6注，方程γ项仅用于单维对照）：</w:t>
      </w:r>
    </w:p>
    <w:p w14:paraId="794530F0">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nary>
            <m:naryPr>
              <m:chr m:val="∑"/>
              <m:limLoc m:val="undOvr"/>
            </m:naryPr>
            <m:sub>
              <m:r>
                <m:rPr/>
                <m:t>d</m:t>
              </m:r>
              <m:r>
                <m:rPr>
                  <m:sty m:val="p"/>
                </m:rPr>
                <m:t xml:space="preserve"> = 1</m:t>
              </m:r>
            </m:sub>
            <m:sup>
              <m:r>
                <m:rPr/>
                <m:t>6</m:t>
              </m:r>
            </m:sup>
            <m:e>
              <m:sSub>
                <m:sSubPr/>
                <m:e>
                  <m:r>
                    <m:rPr/>
                    <m:t>β</m:t>
                  </m:r>
                </m:e>
                <m:sub>
                  <m:r>
                    <m:rPr/>
                    <m:t>d</m:t>
                  </m:r>
                </m:sub>
              </m:sSub>
              <m:r>
                <m:rPr>
                  <m:sty m:val="p"/>
                </m:rPr>
                <m:t xml:space="preserve"> · </m:t>
              </m:r>
              <m:sSub>
                <m:sSubPr/>
                <m:e>
                  <m:r>
                    <m:rPr/>
                    <m:t>Score</m:t>
                  </m:r>
                </m:e>
                <m:sub>
                  <m:r>
                    <m:rPr/>
                    <m:t>d,i</m:t>
                  </m:r>
                </m:sub>
              </m:sSub>
            </m:e>
          </m:nary>
          <m:r>
            <m:rPr>
              <m:sty m:val="p"/>
            </m:rPr>
            <m:t xml:space="preserve"> + </m:t>
          </m:r>
          <m:sSub>
            <m:sSubPr/>
            <m:e>
              <m:r>
                <m:rPr/>
                <m:t>γ</m:t>
              </m:r>
            </m:e>
            <m:sub>
              <m:r>
                <m:rPr/>
                <m:t>1</m:t>
              </m:r>
            </m:sub>
          </m:sSub>
          <m:r>
            <m:rPr>
              <m:sty m:val="p"/>
            </m:rPr>
            <m:t xml:space="preserve"> · </m:t>
          </m:r>
          <m:sSub>
            <m:sSubPr/>
            <m:e>
              <m:r>
                <m:rPr/>
                <m:t>tenure</m:t>
              </m:r>
            </m:e>
            <m:sub>
              <m:r>
                <m:rPr/>
                <m:t>i</m:t>
              </m:r>
            </m:sub>
          </m:sSub>
          <m:r>
            <m:rPr>
              <m:sty m:val="p"/>
            </m:rPr>
            <m:t xml:space="preserve"> + </m:t>
          </m:r>
          <m:sSub>
            <m:sSubPr/>
            <m:e>
              <m:r>
                <m:rPr/>
                <m:t>γ</m:t>
              </m:r>
            </m:e>
            <m:sub>
              <m:r>
                <m:rPr/>
                <m:t>2</m:t>
              </m:r>
            </m:sub>
          </m:sSub>
          <m:r>
            <m:rPr>
              <m:sty m:val="p"/>
            </m:rPr>
            <m:t xml:space="preserve"> · </m:t>
          </m:r>
          <m:sSub>
            <m:sSubPr/>
            <m:e>
              <m:r>
                <m:rPr/>
                <m:t>log_age</m:t>
              </m:r>
            </m:e>
            <m:sub>
              <m:r>
                <m:rPr/>
                <m:t>i</m:t>
              </m:r>
            </m:sub>
          </m:sSub>
          <m:r>
            <m:rPr>
              <m:sty m:val="p"/>
            </m:rPr>
            <m:t xml:space="preserve"> + </m:t>
          </m:r>
          <m:sSub>
            <m:sSubPr/>
            <m:e>
              <m:r>
                <m:rPr/>
                <m:t>γ</m:t>
              </m:r>
            </m:e>
            <m:sub>
              <m:r>
                <m:rPr/>
                <m:t>3</m:t>
              </m:r>
            </m:sub>
          </m:sSub>
          <m:r>
            <m:rPr>
              <m:sty m:val="p"/>
            </m:rPr>
            <m:t xml:space="preserve"> · </m:t>
          </m:r>
          <m:sSub>
            <m:sSubPr/>
            <m:e>
              <m:r>
                <m:rPr/>
                <m:t>log_aum</m:t>
              </m:r>
            </m:e>
            <m:sub>
              <m:r>
                <m:rPr/>
                <m:t>i</m:t>
              </m:r>
            </m:sub>
          </m:sSub>
          <m:r>
            <m:rPr>
              <m:sty m:val="p"/>
            </m:rPr>
            <m:t xml:space="preserve"> + </m:t>
          </m:r>
          <m:sSub>
            <m:sSubPr/>
            <m:e>
              <m:r>
                <m:rPr/>
                <m:t>u</m:t>
              </m:r>
            </m:e>
            <m:sub>
              <m:r>
                <m:rPr/>
                <m:t>i</m:t>
              </m:r>
            </m:sub>
          </m:sSub>
        </m:oMath>
      </m:oMathPara>
    </w:p>
    <w:p w14:paraId="437FF3A5">
      <w:pPr>
        <w:spacing w:after="80" w:line="324" w:lineRule="auto"/>
        <w:ind w:firstLine="480"/>
      </w:pPr>
      <w:r>
        <w:rPr>
          <w:rFonts w:ascii="Times New Roman" w:hAnsi="Times New Roman" w:eastAsia="宋体"/>
          <w:b w:val="0"/>
          <w:i w:val="0"/>
          <w:sz w:val="24"/>
        </w:rPr>
        <w:t>六个得分均为 z 分尺度，β_d 可横向比较；联立中 β_d 即净效应——交易执行与基本面优势转不显著，是信号被相关性最高的维度吸收（净效应消失不等于无效，单维结果见表 6）。维度间两两相关最高 0.629（风险应对与认知能力）、最低 0.183，无严重多重共线性（图 1）。</w:t>
      </w:r>
    </w:p>
    <w:p w14:paraId="4CB1E58B">
      <w:pPr>
        <w:spacing w:before="120" w:after="40"/>
        <w:ind w:left="0" w:right="0" w:firstLine="0"/>
        <w:jc w:val="center"/>
      </w:pPr>
      <w:r>
        <w:drawing>
          <wp:inline distT="0" distB="0" distL="114300" distR="114300">
            <wp:extent cx="4595495" cy="3808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rcRect t="1571" b="1296"/>
                    <a:stretch>
                      <a:fillRect/>
                    </a:stretch>
                  </pic:blipFill>
                  <pic:spPr>
                    <a:xfrm>
                      <a:off x="0" y="0"/>
                      <a:ext cx="4595495" cy="3808095"/>
                    </a:xfrm>
                    <a:prstGeom prst="rect">
                      <a:avLst/>
                    </a:prstGeom>
                  </pic:spPr>
                </pic:pic>
              </a:graphicData>
            </a:graphic>
          </wp:inline>
        </w:drawing>
      </w:r>
    </w:p>
    <w:p w14:paraId="25BD82ED">
      <w:pPr>
        <w:spacing w:before="40" w:after="160"/>
        <w:ind w:left="0" w:right="0" w:firstLine="0"/>
        <w:jc w:val="center"/>
        <w:rPr>
          <w:sz w:val="22"/>
          <w:szCs w:val="24"/>
        </w:rPr>
      </w:pPr>
      <w:r>
        <w:rPr>
          <w:rFonts w:ascii="Times New Roman" w:hAnsi="Times New Roman" w:eastAsia="黑体"/>
          <w:b/>
          <w:i w:val="0"/>
          <w:sz w:val="20"/>
          <w:szCs w:val="24"/>
        </w:rPr>
        <w:t>图 1  六个能力维度的两两相关系数热力图</w:t>
      </w:r>
    </w:p>
    <w:p w14:paraId="24C9DF09">
      <w:pPr>
        <w:keepNext/>
        <w:spacing w:before="120" w:after="60" w:line="312" w:lineRule="auto"/>
        <w:jc w:val="center"/>
      </w:pPr>
      <w:r>
        <w:rPr>
          <w:rFonts w:ascii="Times New Roman" w:hAnsi="Times New Roman" w:eastAsia="黑体"/>
          <w:b/>
          <w:i w:val="0"/>
          <w:sz w:val="21"/>
        </w:rPr>
        <w:t>表 6  能力维度得分对 FF5 alpha 的回归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07B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5F7579A">
            <w:pPr>
              <w:spacing w:before="10" w:after="10" w:line="240" w:lineRule="auto"/>
              <w:ind w:firstLine="0"/>
              <w:jc w:val="center"/>
            </w:pPr>
            <w:r>
              <w:rPr>
                <w:rFonts w:ascii="Times New Roman" w:hAnsi="Times New Roman" w:eastAsia="宋体"/>
                <w:b/>
                <w:i w:val="0"/>
                <w:sz w:val="17"/>
              </w:rPr>
              <w:t>维度</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2FBA7F1">
            <w:pPr>
              <w:spacing w:before="10" w:after="10" w:line="240" w:lineRule="auto"/>
              <w:ind w:firstLine="0"/>
              <w:jc w:val="center"/>
            </w:pPr>
            <w:r>
              <w:rPr>
                <w:rFonts w:ascii="Times New Roman" w:hAnsi="Times New Roman" w:eastAsia="宋体"/>
                <w:b/>
                <w:i w:val="0"/>
                <w:sz w:val="17"/>
              </w:rPr>
              <w:t>单维系数</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36B1AD">
            <w:pPr>
              <w:spacing w:before="10" w:after="10" w:line="240" w:lineRule="auto"/>
              <w:ind w:firstLine="0"/>
              <w:jc w:val="center"/>
            </w:pPr>
            <w:r>
              <w:rPr>
                <w:rFonts w:ascii="Times New Roman" w:hAnsi="Times New Roman" w:eastAsia="宋体"/>
                <w:b/>
                <w:i w:val="0"/>
                <w:sz w:val="17"/>
              </w:rPr>
              <w:t>单维 t</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BC2C9E0">
            <w:pPr>
              <w:spacing w:before="10" w:after="10" w:line="240" w:lineRule="auto"/>
              <w:ind w:firstLine="0"/>
              <w:jc w:val="center"/>
            </w:pPr>
            <w:r>
              <w:rPr>
                <w:rFonts w:ascii="Times New Roman" w:hAnsi="Times New Roman" w:eastAsia="宋体"/>
                <w:b/>
                <w:i w:val="0"/>
                <w:sz w:val="17"/>
              </w:rPr>
              <w:t>单维 R²</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6301A58">
            <w:pPr>
              <w:spacing w:before="10" w:after="10" w:line="240" w:lineRule="auto"/>
              <w:ind w:firstLine="0"/>
              <w:jc w:val="center"/>
            </w:pPr>
            <w:r>
              <w:rPr>
                <w:rFonts w:ascii="Times New Roman" w:hAnsi="Times New Roman" w:eastAsia="宋体"/>
                <w:b/>
                <w:i w:val="0"/>
                <w:sz w:val="17"/>
              </w:rPr>
              <w:t>联立系数</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2165F46">
            <w:pPr>
              <w:spacing w:before="10" w:after="10" w:line="240" w:lineRule="auto"/>
              <w:ind w:firstLine="0"/>
              <w:jc w:val="center"/>
            </w:pPr>
            <w:r>
              <w:rPr>
                <w:rFonts w:ascii="Times New Roman" w:hAnsi="Times New Roman" w:eastAsia="宋体"/>
                <w:b/>
                <w:i w:val="0"/>
                <w:sz w:val="17"/>
              </w:rPr>
              <w:t>联立 t</w:t>
            </w:r>
          </w:p>
        </w:tc>
      </w:tr>
      <w:tr w14:paraId="0A8A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1D2A513B">
            <w:pPr>
              <w:spacing w:before="10" w:after="10" w:line="240" w:lineRule="auto"/>
              <w:ind w:firstLine="0"/>
              <w:jc w:val="center"/>
            </w:pPr>
            <w:r>
              <w:rPr>
                <w:rFonts w:ascii="Times New Roman" w:hAnsi="Times New Roman" w:eastAsia="宋体"/>
                <w:b w:val="0"/>
                <w:i w:val="0"/>
                <w:sz w:val="17"/>
              </w:rPr>
              <w:t>基本面优势</w:t>
            </w:r>
          </w:p>
        </w:tc>
        <w:tc>
          <w:tcPr>
            <w:tcW w:w="1474" w:type="dxa"/>
            <w:tcBorders>
              <w:top w:val="nil"/>
              <w:left w:val="nil"/>
              <w:bottom w:val="nil"/>
              <w:right w:val="nil"/>
            </w:tcBorders>
            <w:tcMar>
              <w:top w:w="20" w:type="dxa"/>
              <w:left w:w="45" w:type="dxa"/>
              <w:bottom w:w="20" w:type="dxa"/>
              <w:right w:w="45" w:type="dxa"/>
            </w:tcMar>
            <w:vAlign w:val="center"/>
          </w:tcPr>
          <w:p w14:paraId="4170D06A">
            <w:pPr>
              <w:spacing w:before="10" w:after="10" w:line="240" w:lineRule="auto"/>
              <w:ind w:firstLine="0"/>
              <w:jc w:val="center"/>
            </w:pPr>
            <w:r>
              <w:rPr>
                <w:rFonts w:ascii="Times New Roman" w:hAnsi="Times New Roman" w:eastAsia="宋体"/>
                <w:b w:val="0"/>
                <w:i w:val="0"/>
                <w:sz w:val="17"/>
              </w:rPr>
              <w:t>0.0040</w:t>
            </w:r>
          </w:p>
        </w:tc>
        <w:tc>
          <w:tcPr>
            <w:tcW w:w="1361" w:type="dxa"/>
            <w:tcBorders>
              <w:top w:val="nil"/>
              <w:left w:val="nil"/>
              <w:bottom w:val="nil"/>
              <w:right w:val="nil"/>
            </w:tcBorders>
            <w:tcMar>
              <w:top w:w="20" w:type="dxa"/>
              <w:left w:w="45" w:type="dxa"/>
              <w:bottom w:w="20" w:type="dxa"/>
              <w:right w:w="45" w:type="dxa"/>
            </w:tcMar>
            <w:vAlign w:val="center"/>
          </w:tcPr>
          <w:p w14:paraId="6890247F">
            <w:pPr>
              <w:spacing w:before="10" w:after="10" w:line="240" w:lineRule="auto"/>
              <w:ind w:firstLine="0"/>
              <w:jc w:val="center"/>
            </w:pPr>
            <w:r>
              <w:rPr>
                <w:rFonts w:ascii="Times New Roman" w:hAnsi="Times New Roman" w:eastAsia="宋体"/>
                <w:b w:val="0"/>
                <w:i w:val="0"/>
                <w:sz w:val="17"/>
              </w:rPr>
              <w:t>2.86***</w:t>
            </w:r>
          </w:p>
        </w:tc>
        <w:tc>
          <w:tcPr>
            <w:tcW w:w="1361" w:type="dxa"/>
            <w:tcBorders>
              <w:top w:val="nil"/>
              <w:left w:val="nil"/>
              <w:bottom w:val="nil"/>
              <w:right w:val="nil"/>
            </w:tcBorders>
            <w:tcMar>
              <w:top w:w="20" w:type="dxa"/>
              <w:left w:w="45" w:type="dxa"/>
              <w:bottom w:w="20" w:type="dxa"/>
              <w:right w:w="45" w:type="dxa"/>
            </w:tcMar>
            <w:vAlign w:val="center"/>
          </w:tcPr>
          <w:p w14:paraId="5AE2F2D8">
            <w:pPr>
              <w:spacing w:before="10" w:after="10" w:line="240" w:lineRule="auto"/>
              <w:ind w:firstLine="0"/>
              <w:jc w:val="center"/>
            </w:pPr>
            <w:r>
              <w:rPr>
                <w:rFonts w:ascii="Times New Roman" w:hAnsi="Times New Roman" w:eastAsia="宋体"/>
                <w:b w:val="0"/>
                <w:i w:val="0"/>
                <w:sz w:val="17"/>
              </w:rPr>
              <w:t>0.0222</w:t>
            </w:r>
          </w:p>
        </w:tc>
        <w:tc>
          <w:tcPr>
            <w:tcW w:w="1474" w:type="dxa"/>
            <w:tcBorders>
              <w:top w:val="nil"/>
              <w:left w:val="nil"/>
              <w:bottom w:val="nil"/>
              <w:right w:val="nil"/>
            </w:tcBorders>
            <w:tcMar>
              <w:top w:w="20" w:type="dxa"/>
              <w:left w:w="45" w:type="dxa"/>
              <w:bottom w:w="20" w:type="dxa"/>
              <w:right w:w="45" w:type="dxa"/>
            </w:tcMar>
            <w:vAlign w:val="center"/>
          </w:tcPr>
          <w:p w14:paraId="529FD59B">
            <w:pPr>
              <w:spacing w:before="10" w:after="10" w:line="240" w:lineRule="auto"/>
              <w:ind w:firstLine="0"/>
              <w:jc w:val="center"/>
            </w:pPr>
            <w:r>
              <w:rPr>
                <w:rFonts w:ascii="Times New Roman" w:hAnsi="Times New Roman" w:eastAsia="宋体"/>
                <w:b w:val="0"/>
                <w:i w:val="0"/>
                <w:sz w:val="17"/>
              </w:rPr>
              <w:t>-0.0008</w:t>
            </w:r>
          </w:p>
        </w:tc>
        <w:tc>
          <w:tcPr>
            <w:tcW w:w="1361" w:type="dxa"/>
            <w:tcBorders>
              <w:top w:val="nil"/>
              <w:left w:val="nil"/>
              <w:bottom w:val="nil"/>
              <w:right w:val="nil"/>
            </w:tcBorders>
            <w:tcMar>
              <w:top w:w="20" w:type="dxa"/>
              <w:left w:w="45" w:type="dxa"/>
              <w:bottom w:w="20" w:type="dxa"/>
              <w:right w:w="45" w:type="dxa"/>
            </w:tcMar>
            <w:vAlign w:val="center"/>
          </w:tcPr>
          <w:p w14:paraId="7F36C61E">
            <w:pPr>
              <w:spacing w:before="10" w:after="10" w:line="240" w:lineRule="auto"/>
              <w:ind w:firstLine="0"/>
              <w:jc w:val="center"/>
            </w:pPr>
            <w:r>
              <w:rPr>
                <w:rFonts w:ascii="Times New Roman" w:hAnsi="Times New Roman" w:eastAsia="宋体"/>
                <w:b w:val="0"/>
                <w:i w:val="0"/>
                <w:sz w:val="17"/>
              </w:rPr>
              <w:t>-0.77</w:t>
            </w:r>
          </w:p>
        </w:tc>
      </w:tr>
      <w:tr w14:paraId="25E5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623ECCEB">
            <w:pPr>
              <w:spacing w:before="10" w:after="10" w:line="240" w:lineRule="auto"/>
              <w:ind w:firstLine="0"/>
              <w:jc w:val="center"/>
            </w:pPr>
            <w:r>
              <w:rPr>
                <w:rFonts w:ascii="Times New Roman" w:hAnsi="Times New Roman" w:eastAsia="宋体"/>
                <w:b w:val="0"/>
                <w:i w:val="0"/>
                <w:sz w:val="17"/>
              </w:rPr>
              <w:t>认知能力</w:t>
            </w:r>
          </w:p>
        </w:tc>
        <w:tc>
          <w:tcPr>
            <w:tcW w:w="1474" w:type="dxa"/>
            <w:tcBorders>
              <w:top w:val="nil"/>
              <w:left w:val="nil"/>
              <w:bottom w:val="nil"/>
              <w:right w:val="nil"/>
            </w:tcBorders>
            <w:tcMar>
              <w:top w:w="20" w:type="dxa"/>
              <w:left w:w="45" w:type="dxa"/>
              <w:bottom w:w="20" w:type="dxa"/>
              <w:right w:w="45" w:type="dxa"/>
            </w:tcMar>
            <w:vAlign w:val="center"/>
          </w:tcPr>
          <w:p w14:paraId="42324512">
            <w:pPr>
              <w:spacing w:before="10" w:after="10" w:line="240" w:lineRule="auto"/>
              <w:ind w:firstLine="0"/>
              <w:jc w:val="center"/>
            </w:pPr>
            <w:r>
              <w:rPr>
                <w:rFonts w:ascii="Times New Roman" w:hAnsi="Times New Roman" w:eastAsia="宋体"/>
                <w:b w:val="0"/>
                <w:i w:val="0"/>
                <w:sz w:val="17"/>
              </w:rPr>
              <w:t>0.0179</w:t>
            </w:r>
          </w:p>
        </w:tc>
        <w:tc>
          <w:tcPr>
            <w:tcW w:w="1361" w:type="dxa"/>
            <w:tcBorders>
              <w:top w:val="nil"/>
              <w:left w:val="nil"/>
              <w:bottom w:val="nil"/>
              <w:right w:val="nil"/>
            </w:tcBorders>
            <w:tcMar>
              <w:top w:w="20" w:type="dxa"/>
              <w:left w:w="45" w:type="dxa"/>
              <w:bottom w:w="20" w:type="dxa"/>
              <w:right w:w="45" w:type="dxa"/>
            </w:tcMar>
            <w:vAlign w:val="center"/>
          </w:tcPr>
          <w:p w14:paraId="629BBF45">
            <w:pPr>
              <w:spacing w:before="10" w:after="10" w:line="240" w:lineRule="auto"/>
              <w:ind w:firstLine="0"/>
              <w:jc w:val="center"/>
            </w:pPr>
            <w:r>
              <w:rPr>
                <w:rFonts w:ascii="Times New Roman" w:hAnsi="Times New Roman" w:eastAsia="宋体"/>
                <w:b w:val="0"/>
                <w:i w:val="0"/>
                <w:sz w:val="17"/>
              </w:rPr>
              <w:t>8.15***</w:t>
            </w:r>
          </w:p>
        </w:tc>
        <w:tc>
          <w:tcPr>
            <w:tcW w:w="1361" w:type="dxa"/>
            <w:tcBorders>
              <w:top w:val="nil"/>
              <w:left w:val="nil"/>
              <w:bottom w:val="nil"/>
              <w:right w:val="nil"/>
            </w:tcBorders>
            <w:tcMar>
              <w:top w:w="20" w:type="dxa"/>
              <w:left w:w="45" w:type="dxa"/>
              <w:bottom w:w="20" w:type="dxa"/>
              <w:right w:w="45" w:type="dxa"/>
            </w:tcMar>
            <w:vAlign w:val="center"/>
          </w:tcPr>
          <w:p w14:paraId="48243511">
            <w:pPr>
              <w:spacing w:before="10" w:after="10" w:line="240" w:lineRule="auto"/>
              <w:ind w:firstLine="0"/>
              <w:jc w:val="center"/>
            </w:pPr>
            <w:r>
              <w:rPr>
                <w:rFonts w:ascii="Times New Roman" w:hAnsi="Times New Roman" w:eastAsia="宋体"/>
                <w:b w:val="0"/>
                <w:i w:val="0"/>
                <w:sz w:val="17"/>
              </w:rPr>
              <w:t>0.2030</w:t>
            </w:r>
          </w:p>
        </w:tc>
        <w:tc>
          <w:tcPr>
            <w:tcW w:w="1474" w:type="dxa"/>
            <w:tcBorders>
              <w:top w:val="nil"/>
              <w:left w:val="nil"/>
              <w:bottom w:val="nil"/>
              <w:right w:val="nil"/>
            </w:tcBorders>
            <w:tcMar>
              <w:top w:w="20" w:type="dxa"/>
              <w:left w:w="45" w:type="dxa"/>
              <w:bottom w:w="20" w:type="dxa"/>
              <w:right w:w="45" w:type="dxa"/>
            </w:tcMar>
            <w:vAlign w:val="center"/>
          </w:tcPr>
          <w:p w14:paraId="2703B408">
            <w:pPr>
              <w:spacing w:before="10" w:after="10" w:line="240" w:lineRule="auto"/>
              <w:ind w:firstLine="0"/>
              <w:jc w:val="center"/>
            </w:pPr>
            <w:r>
              <w:rPr>
                <w:rFonts w:ascii="Times New Roman" w:hAnsi="Times New Roman" w:eastAsia="宋体"/>
                <w:b w:val="0"/>
                <w:i w:val="0"/>
                <w:sz w:val="17"/>
              </w:rPr>
              <w:t>0.0093</w:t>
            </w:r>
          </w:p>
        </w:tc>
        <w:tc>
          <w:tcPr>
            <w:tcW w:w="1361" w:type="dxa"/>
            <w:tcBorders>
              <w:top w:val="nil"/>
              <w:left w:val="nil"/>
              <w:bottom w:val="nil"/>
              <w:right w:val="nil"/>
            </w:tcBorders>
            <w:tcMar>
              <w:top w:w="20" w:type="dxa"/>
              <w:left w:w="45" w:type="dxa"/>
              <w:bottom w:w="20" w:type="dxa"/>
              <w:right w:w="45" w:type="dxa"/>
            </w:tcMar>
            <w:vAlign w:val="center"/>
          </w:tcPr>
          <w:p w14:paraId="24204757">
            <w:pPr>
              <w:spacing w:before="10" w:after="10" w:line="240" w:lineRule="auto"/>
              <w:ind w:firstLine="0"/>
              <w:jc w:val="center"/>
            </w:pPr>
            <w:r>
              <w:rPr>
                <w:rFonts w:ascii="Times New Roman" w:hAnsi="Times New Roman" w:eastAsia="宋体"/>
                <w:b w:val="0"/>
                <w:i w:val="0"/>
                <w:sz w:val="17"/>
              </w:rPr>
              <w:t>4.64***</w:t>
            </w:r>
          </w:p>
        </w:tc>
      </w:tr>
      <w:tr w14:paraId="0DC7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4D4745CB">
            <w:pPr>
              <w:spacing w:before="10" w:after="10" w:line="240" w:lineRule="auto"/>
              <w:ind w:firstLine="0"/>
              <w:jc w:val="center"/>
            </w:pPr>
            <w:r>
              <w:rPr>
                <w:rFonts w:ascii="Times New Roman" w:hAnsi="Times New Roman" w:eastAsia="宋体"/>
                <w:b w:val="0"/>
                <w:i w:val="0"/>
                <w:sz w:val="17"/>
              </w:rPr>
              <w:t>配置选择能力</w:t>
            </w:r>
          </w:p>
        </w:tc>
        <w:tc>
          <w:tcPr>
            <w:tcW w:w="1474" w:type="dxa"/>
            <w:tcBorders>
              <w:top w:val="nil"/>
              <w:left w:val="nil"/>
              <w:bottom w:val="nil"/>
              <w:right w:val="nil"/>
            </w:tcBorders>
            <w:tcMar>
              <w:top w:w="20" w:type="dxa"/>
              <w:left w:w="45" w:type="dxa"/>
              <w:bottom w:w="20" w:type="dxa"/>
              <w:right w:w="45" w:type="dxa"/>
            </w:tcMar>
            <w:vAlign w:val="center"/>
          </w:tcPr>
          <w:p w14:paraId="313A1480">
            <w:pPr>
              <w:spacing w:before="10" w:after="10" w:line="240" w:lineRule="auto"/>
              <w:ind w:firstLine="0"/>
              <w:jc w:val="center"/>
            </w:pPr>
            <w:r>
              <w:rPr>
                <w:rFonts w:ascii="Times New Roman" w:hAnsi="Times New Roman" w:eastAsia="宋体"/>
                <w:b w:val="0"/>
                <w:i w:val="0"/>
                <w:sz w:val="17"/>
              </w:rPr>
              <w:t>0.0065</w:t>
            </w:r>
          </w:p>
        </w:tc>
        <w:tc>
          <w:tcPr>
            <w:tcW w:w="1361" w:type="dxa"/>
            <w:tcBorders>
              <w:top w:val="nil"/>
              <w:left w:val="nil"/>
              <w:bottom w:val="nil"/>
              <w:right w:val="nil"/>
            </w:tcBorders>
            <w:tcMar>
              <w:top w:w="20" w:type="dxa"/>
              <w:left w:w="45" w:type="dxa"/>
              <w:bottom w:w="20" w:type="dxa"/>
              <w:right w:w="45" w:type="dxa"/>
            </w:tcMar>
            <w:vAlign w:val="center"/>
          </w:tcPr>
          <w:p w14:paraId="65C994E8">
            <w:pPr>
              <w:spacing w:before="10" w:after="10" w:line="240" w:lineRule="auto"/>
              <w:ind w:firstLine="0"/>
              <w:jc w:val="center"/>
            </w:pPr>
            <w:r>
              <w:rPr>
                <w:rFonts w:ascii="Times New Roman" w:hAnsi="Times New Roman" w:eastAsia="宋体"/>
                <w:b w:val="0"/>
                <w:i w:val="0"/>
                <w:sz w:val="17"/>
              </w:rPr>
              <w:t>4.22***</w:t>
            </w:r>
          </w:p>
        </w:tc>
        <w:tc>
          <w:tcPr>
            <w:tcW w:w="1361" w:type="dxa"/>
            <w:tcBorders>
              <w:top w:val="nil"/>
              <w:left w:val="nil"/>
              <w:bottom w:val="nil"/>
              <w:right w:val="nil"/>
            </w:tcBorders>
            <w:tcMar>
              <w:top w:w="20" w:type="dxa"/>
              <w:left w:w="45" w:type="dxa"/>
              <w:bottom w:w="20" w:type="dxa"/>
              <w:right w:w="45" w:type="dxa"/>
            </w:tcMar>
            <w:vAlign w:val="center"/>
          </w:tcPr>
          <w:p w14:paraId="1F0D7D56">
            <w:pPr>
              <w:spacing w:before="10" w:after="10" w:line="240" w:lineRule="auto"/>
              <w:ind w:firstLine="0"/>
              <w:jc w:val="center"/>
            </w:pPr>
            <w:r>
              <w:rPr>
                <w:rFonts w:ascii="Times New Roman" w:hAnsi="Times New Roman" w:eastAsia="宋体"/>
                <w:b w:val="0"/>
                <w:i w:val="0"/>
                <w:sz w:val="17"/>
              </w:rPr>
              <w:t>0.1202</w:t>
            </w:r>
          </w:p>
        </w:tc>
        <w:tc>
          <w:tcPr>
            <w:tcW w:w="1474" w:type="dxa"/>
            <w:tcBorders>
              <w:top w:val="nil"/>
              <w:left w:val="nil"/>
              <w:bottom w:val="nil"/>
              <w:right w:val="nil"/>
            </w:tcBorders>
            <w:tcMar>
              <w:top w:w="20" w:type="dxa"/>
              <w:left w:w="45" w:type="dxa"/>
              <w:bottom w:w="20" w:type="dxa"/>
              <w:right w:w="45" w:type="dxa"/>
            </w:tcMar>
            <w:vAlign w:val="center"/>
          </w:tcPr>
          <w:p w14:paraId="23237806">
            <w:pPr>
              <w:spacing w:before="10" w:after="10" w:line="240" w:lineRule="auto"/>
              <w:ind w:firstLine="0"/>
              <w:jc w:val="center"/>
            </w:pPr>
            <w:r>
              <w:rPr>
                <w:rFonts w:ascii="Times New Roman" w:hAnsi="Times New Roman" w:eastAsia="宋体"/>
                <w:b w:val="0"/>
                <w:i w:val="0"/>
                <w:sz w:val="17"/>
              </w:rPr>
              <w:t>0.0041</w:t>
            </w:r>
          </w:p>
        </w:tc>
        <w:tc>
          <w:tcPr>
            <w:tcW w:w="1361" w:type="dxa"/>
            <w:tcBorders>
              <w:top w:val="nil"/>
              <w:left w:val="nil"/>
              <w:bottom w:val="nil"/>
              <w:right w:val="nil"/>
            </w:tcBorders>
            <w:tcMar>
              <w:top w:w="20" w:type="dxa"/>
              <w:left w:w="45" w:type="dxa"/>
              <w:bottom w:w="20" w:type="dxa"/>
              <w:right w:w="45" w:type="dxa"/>
            </w:tcMar>
            <w:vAlign w:val="center"/>
          </w:tcPr>
          <w:p w14:paraId="7B3FA592">
            <w:pPr>
              <w:spacing w:before="10" w:after="10" w:line="240" w:lineRule="auto"/>
              <w:ind w:firstLine="0"/>
              <w:jc w:val="center"/>
            </w:pPr>
            <w:r>
              <w:rPr>
                <w:rFonts w:ascii="Times New Roman" w:hAnsi="Times New Roman" w:eastAsia="宋体"/>
                <w:b w:val="0"/>
                <w:i w:val="0"/>
                <w:sz w:val="17"/>
              </w:rPr>
              <w:t>3.25***</w:t>
            </w:r>
          </w:p>
        </w:tc>
      </w:tr>
      <w:tr w14:paraId="4215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279CB191">
            <w:pPr>
              <w:spacing w:before="10" w:after="10" w:line="240" w:lineRule="auto"/>
              <w:ind w:firstLine="0"/>
              <w:jc w:val="center"/>
            </w:pPr>
            <w:r>
              <w:rPr>
                <w:rFonts w:ascii="Times New Roman" w:hAnsi="Times New Roman" w:eastAsia="宋体"/>
                <w:b w:val="0"/>
                <w:i w:val="0"/>
                <w:sz w:val="17"/>
              </w:rPr>
              <w:t>风险应对能力</w:t>
            </w:r>
          </w:p>
        </w:tc>
        <w:tc>
          <w:tcPr>
            <w:tcW w:w="1474" w:type="dxa"/>
            <w:tcBorders>
              <w:top w:val="nil"/>
              <w:left w:val="nil"/>
              <w:bottom w:val="nil"/>
              <w:right w:val="nil"/>
            </w:tcBorders>
            <w:tcMar>
              <w:top w:w="20" w:type="dxa"/>
              <w:left w:w="45" w:type="dxa"/>
              <w:bottom w:w="20" w:type="dxa"/>
              <w:right w:w="45" w:type="dxa"/>
            </w:tcMar>
            <w:vAlign w:val="center"/>
          </w:tcPr>
          <w:p w14:paraId="57C0AA46">
            <w:pPr>
              <w:spacing w:before="10" w:after="10" w:line="240" w:lineRule="auto"/>
              <w:ind w:firstLine="0"/>
              <w:jc w:val="center"/>
            </w:pPr>
            <w:r>
              <w:rPr>
                <w:rFonts w:ascii="Times New Roman" w:hAnsi="Times New Roman" w:eastAsia="宋体"/>
                <w:b w:val="0"/>
                <w:i w:val="0"/>
                <w:sz w:val="17"/>
              </w:rPr>
              <w:t>0.0138</w:t>
            </w:r>
          </w:p>
        </w:tc>
        <w:tc>
          <w:tcPr>
            <w:tcW w:w="1361" w:type="dxa"/>
            <w:tcBorders>
              <w:top w:val="nil"/>
              <w:left w:val="nil"/>
              <w:bottom w:val="nil"/>
              <w:right w:val="nil"/>
            </w:tcBorders>
            <w:tcMar>
              <w:top w:w="20" w:type="dxa"/>
              <w:left w:w="45" w:type="dxa"/>
              <w:bottom w:w="20" w:type="dxa"/>
              <w:right w:w="45" w:type="dxa"/>
            </w:tcMar>
            <w:vAlign w:val="center"/>
          </w:tcPr>
          <w:p w14:paraId="33F96716">
            <w:pPr>
              <w:spacing w:before="10" w:after="10" w:line="240" w:lineRule="auto"/>
              <w:ind w:firstLine="0"/>
              <w:jc w:val="center"/>
            </w:pPr>
            <w:r>
              <w:rPr>
                <w:rFonts w:ascii="Times New Roman" w:hAnsi="Times New Roman" w:eastAsia="宋体"/>
                <w:b w:val="0"/>
                <w:i w:val="0"/>
                <w:sz w:val="17"/>
              </w:rPr>
              <w:t>7.03***</w:t>
            </w:r>
          </w:p>
        </w:tc>
        <w:tc>
          <w:tcPr>
            <w:tcW w:w="1361" w:type="dxa"/>
            <w:tcBorders>
              <w:top w:val="nil"/>
              <w:left w:val="nil"/>
              <w:bottom w:val="nil"/>
              <w:right w:val="nil"/>
            </w:tcBorders>
            <w:tcMar>
              <w:top w:w="20" w:type="dxa"/>
              <w:left w:w="45" w:type="dxa"/>
              <w:bottom w:w="20" w:type="dxa"/>
              <w:right w:w="45" w:type="dxa"/>
            </w:tcMar>
            <w:vAlign w:val="center"/>
          </w:tcPr>
          <w:p w14:paraId="44A4660D">
            <w:pPr>
              <w:spacing w:before="10" w:after="10" w:line="240" w:lineRule="auto"/>
              <w:ind w:firstLine="0"/>
              <w:jc w:val="center"/>
            </w:pPr>
            <w:r>
              <w:rPr>
                <w:rFonts w:ascii="Times New Roman" w:hAnsi="Times New Roman" w:eastAsia="宋体"/>
                <w:b w:val="0"/>
                <w:i w:val="0"/>
                <w:sz w:val="17"/>
              </w:rPr>
              <w:t>0.2012</w:t>
            </w:r>
          </w:p>
        </w:tc>
        <w:tc>
          <w:tcPr>
            <w:tcW w:w="1474" w:type="dxa"/>
            <w:tcBorders>
              <w:top w:val="nil"/>
              <w:left w:val="nil"/>
              <w:bottom w:val="nil"/>
              <w:right w:val="nil"/>
            </w:tcBorders>
            <w:tcMar>
              <w:top w:w="20" w:type="dxa"/>
              <w:left w:w="45" w:type="dxa"/>
              <w:bottom w:w="20" w:type="dxa"/>
              <w:right w:w="45" w:type="dxa"/>
            </w:tcMar>
            <w:vAlign w:val="center"/>
          </w:tcPr>
          <w:p w14:paraId="016FBB3D">
            <w:pPr>
              <w:spacing w:before="10" w:after="10" w:line="240" w:lineRule="auto"/>
              <w:ind w:firstLine="0"/>
              <w:jc w:val="center"/>
            </w:pPr>
            <w:r>
              <w:rPr>
                <w:rFonts w:ascii="Times New Roman" w:hAnsi="Times New Roman" w:eastAsia="宋体"/>
                <w:b w:val="0"/>
                <w:i w:val="0"/>
                <w:sz w:val="17"/>
              </w:rPr>
              <w:t>0.0089</w:t>
            </w:r>
          </w:p>
        </w:tc>
        <w:tc>
          <w:tcPr>
            <w:tcW w:w="1361" w:type="dxa"/>
            <w:tcBorders>
              <w:top w:val="nil"/>
              <w:left w:val="nil"/>
              <w:bottom w:val="nil"/>
              <w:right w:val="nil"/>
            </w:tcBorders>
            <w:tcMar>
              <w:top w:w="20" w:type="dxa"/>
              <w:left w:w="45" w:type="dxa"/>
              <w:bottom w:w="20" w:type="dxa"/>
              <w:right w:w="45" w:type="dxa"/>
            </w:tcMar>
            <w:vAlign w:val="center"/>
          </w:tcPr>
          <w:p w14:paraId="721A2476">
            <w:pPr>
              <w:spacing w:before="10" w:after="10" w:line="240" w:lineRule="auto"/>
              <w:ind w:firstLine="0"/>
              <w:jc w:val="center"/>
            </w:pPr>
            <w:r>
              <w:rPr>
                <w:rFonts w:ascii="Times New Roman" w:hAnsi="Times New Roman" w:eastAsia="宋体"/>
                <w:b w:val="0"/>
                <w:i w:val="0"/>
                <w:sz w:val="17"/>
              </w:rPr>
              <w:t>3.81***</w:t>
            </w:r>
          </w:p>
        </w:tc>
      </w:tr>
      <w:tr w14:paraId="364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4FF4BA6D">
            <w:pPr>
              <w:spacing w:before="10" w:after="10" w:line="240" w:lineRule="auto"/>
              <w:ind w:firstLine="0"/>
              <w:jc w:val="center"/>
            </w:pPr>
            <w:r>
              <w:rPr>
                <w:rFonts w:ascii="Times New Roman" w:hAnsi="Times New Roman" w:eastAsia="宋体"/>
                <w:b w:val="0"/>
                <w:i w:val="0"/>
                <w:sz w:val="17"/>
              </w:rPr>
              <w:t>风险转化能力</w:t>
            </w:r>
          </w:p>
        </w:tc>
        <w:tc>
          <w:tcPr>
            <w:tcW w:w="1474" w:type="dxa"/>
            <w:tcBorders>
              <w:top w:val="nil"/>
              <w:left w:val="nil"/>
              <w:bottom w:val="nil"/>
              <w:right w:val="nil"/>
            </w:tcBorders>
            <w:tcMar>
              <w:top w:w="20" w:type="dxa"/>
              <w:left w:w="45" w:type="dxa"/>
              <w:bottom w:w="20" w:type="dxa"/>
              <w:right w:w="45" w:type="dxa"/>
            </w:tcMar>
            <w:vAlign w:val="center"/>
          </w:tcPr>
          <w:p w14:paraId="05FBBD8C">
            <w:pPr>
              <w:spacing w:before="10" w:after="10" w:line="240" w:lineRule="auto"/>
              <w:ind w:firstLine="0"/>
              <w:jc w:val="center"/>
            </w:pPr>
            <w:r>
              <w:rPr>
                <w:rFonts w:ascii="Times New Roman" w:hAnsi="Times New Roman" w:eastAsia="宋体"/>
                <w:b w:val="0"/>
                <w:i w:val="0"/>
                <w:sz w:val="17"/>
              </w:rPr>
              <w:t>0.0145</w:t>
            </w:r>
          </w:p>
        </w:tc>
        <w:tc>
          <w:tcPr>
            <w:tcW w:w="1361" w:type="dxa"/>
            <w:tcBorders>
              <w:top w:val="nil"/>
              <w:left w:val="nil"/>
              <w:bottom w:val="nil"/>
              <w:right w:val="nil"/>
            </w:tcBorders>
            <w:tcMar>
              <w:top w:w="20" w:type="dxa"/>
              <w:left w:w="45" w:type="dxa"/>
              <w:bottom w:w="20" w:type="dxa"/>
              <w:right w:w="45" w:type="dxa"/>
            </w:tcMar>
            <w:vAlign w:val="center"/>
          </w:tcPr>
          <w:p w14:paraId="36004335">
            <w:pPr>
              <w:spacing w:before="10" w:after="10" w:line="240" w:lineRule="auto"/>
              <w:ind w:firstLine="0"/>
              <w:jc w:val="center"/>
            </w:pPr>
            <w:r>
              <w:rPr>
                <w:rFonts w:ascii="Times New Roman" w:hAnsi="Times New Roman" w:eastAsia="宋体"/>
                <w:b w:val="0"/>
                <w:i w:val="0"/>
                <w:sz w:val="17"/>
              </w:rPr>
              <w:t>6.87***</w:t>
            </w:r>
          </w:p>
        </w:tc>
        <w:tc>
          <w:tcPr>
            <w:tcW w:w="1361" w:type="dxa"/>
            <w:tcBorders>
              <w:top w:val="nil"/>
              <w:left w:val="nil"/>
              <w:bottom w:val="nil"/>
              <w:right w:val="nil"/>
            </w:tcBorders>
            <w:tcMar>
              <w:top w:w="20" w:type="dxa"/>
              <w:left w:w="45" w:type="dxa"/>
              <w:bottom w:w="20" w:type="dxa"/>
              <w:right w:w="45" w:type="dxa"/>
            </w:tcMar>
            <w:vAlign w:val="center"/>
          </w:tcPr>
          <w:p w14:paraId="7AA57779">
            <w:pPr>
              <w:spacing w:before="10" w:after="10" w:line="240" w:lineRule="auto"/>
              <w:ind w:firstLine="0"/>
              <w:jc w:val="center"/>
            </w:pPr>
            <w:r>
              <w:rPr>
                <w:rFonts w:ascii="Times New Roman" w:hAnsi="Times New Roman" w:eastAsia="宋体"/>
                <w:b w:val="0"/>
                <w:i w:val="0"/>
                <w:sz w:val="17"/>
              </w:rPr>
              <w:t>0.2845</w:t>
            </w:r>
          </w:p>
        </w:tc>
        <w:tc>
          <w:tcPr>
            <w:tcW w:w="1474" w:type="dxa"/>
            <w:tcBorders>
              <w:top w:val="nil"/>
              <w:left w:val="nil"/>
              <w:bottom w:val="nil"/>
              <w:right w:val="nil"/>
            </w:tcBorders>
            <w:tcMar>
              <w:top w:w="20" w:type="dxa"/>
              <w:left w:w="45" w:type="dxa"/>
              <w:bottom w:w="20" w:type="dxa"/>
              <w:right w:w="45" w:type="dxa"/>
            </w:tcMar>
            <w:vAlign w:val="center"/>
          </w:tcPr>
          <w:p w14:paraId="75C87566">
            <w:pPr>
              <w:spacing w:before="10" w:after="10" w:line="240" w:lineRule="auto"/>
              <w:ind w:firstLine="0"/>
              <w:jc w:val="center"/>
            </w:pPr>
            <w:r>
              <w:rPr>
                <w:rFonts w:ascii="Times New Roman" w:hAnsi="Times New Roman" w:eastAsia="宋体"/>
                <w:b w:val="0"/>
                <w:i w:val="0"/>
                <w:sz w:val="17"/>
              </w:rPr>
              <w:t>0.0128</w:t>
            </w:r>
          </w:p>
        </w:tc>
        <w:tc>
          <w:tcPr>
            <w:tcW w:w="1361" w:type="dxa"/>
            <w:tcBorders>
              <w:top w:val="nil"/>
              <w:left w:val="nil"/>
              <w:bottom w:val="nil"/>
              <w:right w:val="nil"/>
            </w:tcBorders>
            <w:tcMar>
              <w:top w:w="20" w:type="dxa"/>
              <w:left w:w="45" w:type="dxa"/>
              <w:bottom w:w="20" w:type="dxa"/>
              <w:right w:w="45" w:type="dxa"/>
            </w:tcMar>
            <w:vAlign w:val="center"/>
          </w:tcPr>
          <w:p w14:paraId="6467AF4D">
            <w:pPr>
              <w:spacing w:before="10" w:after="10" w:line="240" w:lineRule="auto"/>
              <w:ind w:firstLine="0"/>
              <w:jc w:val="center"/>
            </w:pPr>
            <w:r>
              <w:rPr>
                <w:rFonts w:ascii="Times New Roman" w:hAnsi="Times New Roman" w:eastAsia="宋体"/>
                <w:b w:val="0"/>
                <w:i w:val="0"/>
                <w:sz w:val="17"/>
              </w:rPr>
              <w:t>5.28***</w:t>
            </w:r>
          </w:p>
        </w:tc>
      </w:tr>
      <w:tr w14:paraId="319B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single" w:color="CBD5E1" w:sz="4" w:space="0"/>
              <w:right w:val="nil"/>
            </w:tcBorders>
            <w:tcMar>
              <w:top w:w="20" w:type="dxa"/>
              <w:left w:w="45" w:type="dxa"/>
              <w:bottom w:w="20" w:type="dxa"/>
              <w:right w:w="45" w:type="dxa"/>
            </w:tcMar>
            <w:vAlign w:val="center"/>
          </w:tcPr>
          <w:p w14:paraId="23BC69D3">
            <w:pPr>
              <w:spacing w:before="10" w:after="10" w:line="240" w:lineRule="auto"/>
              <w:ind w:firstLine="0"/>
              <w:jc w:val="center"/>
            </w:pPr>
            <w:r>
              <w:rPr>
                <w:rFonts w:ascii="Times New Roman" w:hAnsi="Times New Roman" w:eastAsia="宋体"/>
                <w:b w:val="0"/>
                <w:i w:val="0"/>
                <w:sz w:val="17"/>
              </w:rPr>
              <w:t>交易执行能力</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2D09A644">
            <w:pPr>
              <w:spacing w:before="10" w:after="10" w:line="240" w:lineRule="auto"/>
              <w:ind w:firstLine="0"/>
              <w:jc w:val="center"/>
            </w:pPr>
            <w:r>
              <w:rPr>
                <w:rFonts w:ascii="Times New Roman" w:hAnsi="Times New Roman" w:eastAsia="宋体"/>
                <w:b w:val="0"/>
                <w:i w:val="0"/>
                <w:sz w:val="17"/>
              </w:rPr>
              <w:t>0.0051</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573E567D">
            <w:pPr>
              <w:spacing w:before="10" w:after="10" w:line="240" w:lineRule="auto"/>
              <w:ind w:firstLine="0"/>
              <w:jc w:val="center"/>
            </w:pPr>
            <w:r>
              <w:rPr>
                <w:rFonts w:ascii="Times New Roman" w:hAnsi="Times New Roman" w:eastAsia="宋体"/>
                <w:b w:val="0"/>
                <w:i w:val="0"/>
                <w:sz w:val="17"/>
              </w:rPr>
              <w:t>3.20***</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60C5F5DD">
            <w:pPr>
              <w:spacing w:before="10" w:after="10" w:line="240" w:lineRule="auto"/>
              <w:ind w:firstLine="0"/>
              <w:jc w:val="center"/>
            </w:pPr>
            <w:r>
              <w:rPr>
                <w:rFonts w:ascii="Times New Roman" w:hAnsi="Times New Roman" w:eastAsia="宋体"/>
                <w:b w:val="0"/>
                <w:i w:val="0"/>
                <w:sz w:val="17"/>
              </w:rPr>
              <w:t>0.0823</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B661C46">
            <w:pPr>
              <w:spacing w:before="10" w:after="10" w:line="240" w:lineRule="auto"/>
              <w:ind w:firstLine="0"/>
              <w:jc w:val="center"/>
            </w:pPr>
            <w:r>
              <w:rPr>
                <w:rFonts w:ascii="Times New Roman" w:hAnsi="Times New Roman" w:eastAsia="宋体"/>
                <w:b w:val="0"/>
                <w:i w:val="0"/>
                <w:sz w:val="17"/>
              </w:rPr>
              <w:t>0.0018</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4CF51524">
            <w:pPr>
              <w:spacing w:before="10" w:after="10" w:line="240" w:lineRule="auto"/>
              <w:ind w:firstLine="0"/>
              <w:jc w:val="center"/>
            </w:pPr>
            <w:r>
              <w:rPr>
                <w:rFonts w:ascii="Times New Roman" w:hAnsi="Times New Roman" w:eastAsia="宋体"/>
                <w:b w:val="0"/>
                <w:i w:val="0"/>
                <w:sz w:val="17"/>
              </w:rPr>
              <w:t>1.45</w:t>
            </w:r>
          </w:p>
        </w:tc>
      </w:tr>
      <w:tr w14:paraId="5C1D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single" w:color="000000" w:sz="12" w:space="0"/>
              <w:right w:val="nil"/>
            </w:tcBorders>
            <w:tcMar>
              <w:top w:w="20" w:type="dxa"/>
              <w:left w:w="45" w:type="dxa"/>
              <w:bottom w:w="20" w:type="dxa"/>
              <w:right w:w="45" w:type="dxa"/>
            </w:tcMar>
            <w:vAlign w:val="center"/>
          </w:tcPr>
          <w:p w14:paraId="4D8584C9">
            <w:pPr>
              <w:spacing w:before="10" w:after="10" w:line="240" w:lineRule="auto"/>
              <w:ind w:firstLine="0"/>
              <w:jc w:val="center"/>
            </w:pPr>
            <w:r>
              <w:rPr>
                <w:rFonts w:ascii="Times New Roman" w:hAnsi="Times New Roman" w:eastAsia="宋体"/>
                <w:b w:val="0"/>
                <w:i w:val="0"/>
                <w:sz w:val="17"/>
              </w:rPr>
              <w:t>综合能力</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72477253">
            <w:pPr>
              <w:spacing w:before="10" w:after="10" w:line="240" w:lineRule="auto"/>
              <w:ind w:firstLine="0"/>
              <w:jc w:val="center"/>
            </w:pPr>
            <w:r>
              <w:rPr>
                <w:rFonts w:ascii="Times New Roman" w:hAnsi="Times New Roman" w:eastAsia="宋体"/>
                <w:b w:val="0"/>
                <w:i w:val="0"/>
                <w:sz w:val="17"/>
              </w:rPr>
              <w:t>0.0450</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6B3C0824">
            <w:pPr>
              <w:spacing w:before="10" w:after="10" w:line="240" w:lineRule="auto"/>
              <w:ind w:firstLine="0"/>
              <w:jc w:val="center"/>
            </w:pPr>
            <w:r>
              <w:rPr>
                <w:rFonts w:ascii="Times New Roman" w:hAnsi="Times New Roman" w:eastAsia="宋体"/>
                <w:b w:val="0"/>
                <w:i w:val="0"/>
                <w:sz w:val="17"/>
              </w:rPr>
              <w:t>11.05***</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1299BFE9">
            <w:pPr>
              <w:spacing w:before="10" w:after="10" w:line="240" w:lineRule="auto"/>
              <w:ind w:firstLine="0"/>
              <w:jc w:val="center"/>
            </w:pPr>
            <w:r>
              <w:rPr>
                <w:rFonts w:ascii="Times New Roman" w:hAnsi="Times New Roman" w:eastAsia="宋体"/>
                <w:b w:val="0"/>
                <w:i w:val="0"/>
                <w:sz w:val="17"/>
              </w:rPr>
              <w:t>0.4011</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1C2C6F08">
            <w:pPr>
              <w:spacing w:before="10" w:after="10" w:line="240" w:lineRule="auto"/>
              <w:ind w:firstLine="0"/>
              <w:jc w:val="center"/>
            </w:pPr>
            <w:r>
              <w:rPr>
                <w:rFonts w:ascii="Times New Roman" w:hAnsi="Times New Roman" w:eastAsia="宋体"/>
                <w:b w:val="0"/>
                <w:i w:val="0"/>
                <w:sz w:val="17"/>
              </w:rPr>
              <w:t>—</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7423833F">
            <w:pPr>
              <w:spacing w:before="10" w:after="10" w:line="240" w:lineRule="auto"/>
              <w:ind w:firstLine="0"/>
              <w:jc w:val="center"/>
            </w:pPr>
            <w:r>
              <w:rPr>
                <w:rFonts w:ascii="Times New Roman" w:hAnsi="Times New Roman" w:eastAsia="宋体"/>
                <w:b w:val="0"/>
                <w:i w:val="0"/>
                <w:sz w:val="17"/>
              </w:rPr>
              <w:t>—</w:t>
            </w:r>
          </w:p>
        </w:tc>
      </w:tr>
    </w:tbl>
    <w:p w14:paraId="04BFAB26">
      <w:pPr>
        <w:spacing w:before="40" w:after="120" w:line="276" w:lineRule="auto"/>
      </w:pPr>
      <w:r>
        <w:rPr>
          <w:rFonts w:ascii="Times New Roman" w:hAnsi="Times New Roman" w:eastAsia="楷体"/>
          <w:b w:val="0"/>
          <w:i w:val="0"/>
          <w:sz w:val="17"/>
        </w:rPr>
        <w:t>注：单维回归中基本面优势无控制，其余五维含三控制变量；HC1 稳健标准误。联立模型 N=362，R²=0.4617，不叠加控制变量；对照口径「五维联立＋三控制变量」R²=0.4626。风险转化三比率与因变量概念同源，其解释力宜以样本外持续性而非同期解释力解读。</w:t>
      </w:r>
    </w:p>
    <w:p w14:paraId="70CE0883">
      <w:pPr>
        <w:spacing w:after="80" w:line="324" w:lineRule="auto"/>
        <w:ind w:firstLine="480"/>
      </w:pPr>
      <w:r>
        <w:rPr>
          <w:rFonts w:ascii="Times New Roman" w:hAnsi="Times New Roman" w:eastAsia="宋体"/>
          <w:b w:val="0"/>
          <w:i w:val="0"/>
          <w:sz w:val="24"/>
        </w:rPr>
        <w:t>维度层面同理：风险转化每高 1 个标准差，季度 FF5 alpha 提升 1.28 个百分点（年化约 5.1%），认知提升 0.93、风险应对提升 0.89、配置选择提升 0.41 个百分点，具显著经济意义。</w:t>
      </w:r>
    </w:p>
    <w:p w14:paraId="55E5294B">
      <w:pPr>
        <w:spacing w:after="80" w:line="324" w:lineRule="auto"/>
        <w:ind w:firstLine="480"/>
      </w:pPr>
      <w:r>
        <w:t>能力分对收益的区分度直观显著（图 2）：按综合能力五等分，FF5 alpha 自 Q1 的 0.51% 单调攀升至 Q5 的 3.85%，头尾差达 3.34 个百分点（t=11.24）；原始季度收益总体向上（Q3 6.93%至Q4 6.64%略有回撤，非严格单调，见表10）。复合能力得分展现出对同期业绩极强的识别与区分度（未来预测力见表12）。</w:t>
      </w:r>
    </w:p>
    <w:p w14:paraId="6B0513DA">
      <w:pPr>
        <w:spacing w:before="120" w:after="40"/>
        <w:jc w:val="center"/>
      </w:pPr>
      <w:r>
        <w:drawing>
          <wp:inline distT="0" distB="0" distL="114300" distR="114300">
            <wp:extent cx="5471795" cy="3327400"/>
            <wp:effectExtent l="0" t="0" r="146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3327568"/>
                    </a:xfrm>
                    <a:prstGeom prst="rect">
                      <a:avLst/>
                    </a:prstGeom>
                  </pic:spPr>
                </pic:pic>
              </a:graphicData>
            </a:graphic>
          </wp:inline>
        </w:drawing>
      </w:r>
    </w:p>
    <w:p w14:paraId="0CB992E2">
      <w:pPr>
        <w:spacing w:after="200"/>
        <w:jc w:val="center"/>
        <w:rPr>
          <w:sz w:val="22"/>
          <w:szCs w:val="24"/>
        </w:rPr>
      </w:pPr>
      <w:r>
        <w:rPr>
          <w:rFonts w:ascii="Times New Roman" w:hAnsi="Times New Roman" w:eastAsia="黑体"/>
          <w:b/>
          <w:i w:val="0"/>
          <w:sz w:val="20"/>
          <w:szCs w:val="24"/>
        </w:rPr>
        <w:t>图 2  按综合能力五等分的组合超额收益（FF5 alpha，季均）</w:t>
      </w:r>
    </w:p>
    <w:p w14:paraId="327388F2">
      <w:pPr>
        <w:keepNext/>
        <w:spacing w:before="120" w:after="60" w:line="312" w:lineRule="auto"/>
        <w:jc w:val="center"/>
      </w:pPr>
      <w:r>
        <w:rPr>
          <w:rFonts w:ascii="Times New Roman" w:hAnsi="Times New Roman" w:eastAsia="黑体"/>
          <w:b/>
          <w:i w:val="0"/>
          <w:sz w:val="21"/>
        </w:rPr>
        <w:t>表 7  入选指标的详细显著性（左：OLS 横截面；右：季度面板）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3213"/>
        <w:gridCol w:w="3213"/>
        <w:gridCol w:w="3213"/>
      </w:tblGrid>
      <w:tr w14:paraId="7B65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26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725BD6">
            <w:pPr>
              <w:spacing w:before="10" w:after="10" w:line="240" w:lineRule="auto"/>
              <w:ind w:firstLine="0"/>
              <w:jc w:val="center"/>
            </w:pPr>
            <w:r>
              <w:rPr>
                <w:rFonts w:ascii="Times New Roman" w:hAnsi="Times New Roman" w:eastAsia="宋体"/>
                <w:b/>
                <w:i w:val="0"/>
                <w:sz w:val="17"/>
              </w:rPr>
              <w:t>指标</w:t>
            </w:r>
          </w:p>
        </w:tc>
        <w:tc>
          <w:tcPr>
            <w:tcW w:w="198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E2595A">
            <w:pPr>
              <w:spacing w:before="10" w:after="10" w:line="240" w:lineRule="auto"/>
              <w:ind w:firstLine="0"/>
              <w:jc w:val="center"/>
            </w:pPr>
            <w:r>
              <w:rPr>
                <w:rFonts w:ascii="Times New Roman" w:hAnsi="Times New Roman" w:eastAsia="宋体"/>
                <w:b/>
                <w:i w:val="0"/>
                <w:sz w:val="17"/>
              </w:rPr>
              <w:t>OLS 横截面</w:t>
            </w:r>
          </w:p>
        </w:tc>
        <w:tc>
          <w:tcPr>
            <w:tcW w:w="198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31FCF72">
            <w:pPr>
              <w:spacing w:before="10" w:after="10" w:line="240" w:lineRule="auto"/>
              <w:ind w:firstLine="0"/>
              <w:jc w:val="center"/>
            </w:pPr>
            <w:r>
              <w:rPr>
                <w:rFonts w:ascii="Times New Roman" w:hAnsi="Times New Roman" w:eastAsia="宋体"/>
                <w:b/>
                <w:i w:val="0"/>
                <w:sz w:val="17"/>
              </w:rPr>
              <w:t>季度面板</w:t>
            </w:r>
          </w:p>
        </w:tc>
      </w:tr>
      <w:tr w14:paraId="42D2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24FAFA52">
            <w:pPr>
              <w:spacing w:before="10" w:after="10" w:line="240" w:lineRule="auto"/>
              <w:ind w:firstLine="0"/>
              <w:jc w:val="left"/>
            </w:pPr>
            <w:r>
              <w:rPr>
                <w:rFonts w:ascii="Times New Roman" w:hAnsi="Times New Roman" w:eastAsia="宋体"/>
                <w:b w:val="0"/>
                <w:i w:val="0"/>
                <w:sz w:val="17"/>
              </w:rPr>
              <w:t>mgr_total_tenure_v2</w:t>
            </w:r>
            <w:r>
              <w:rPr>
                <w:rFonts w:ascii="Times New Roman" w:hAnsi="Times New Roman" w:eastAsia="宋体"/>
                <w:b w:val="0"/>
                <w:i w:val="0"/>
                <w:sz w:val="17"/>
              </w:rPr>
              <w:br w:type="textWrapping"/>
            </w:r>
            <w:r>
              <w:rPr>
                <w:rFonts w:ascii="Times New Roman" w:hAnsi="Times New Roman" w:eastAsia="宋体"/>
                <w:b w:val="0"/>
                <w:i w:val="0"/>
                <w:sz w:val="17"/>
              </w:rPr>
              <w:t>任职年限</w:t>
            </w:r>
          </w:p>
        </w:tc>
        <w:tc>
          <w:tcPr>
            <w:tcW w:w="1984" w:type="dxa"/>
            <w:tcBorders>
              <w:top w:val="nil"/>
              <w:left w:val="nil"/>
              <w:bottom w:val="nil"/>
              <w:right w:val="nil"/>
            </w:tcBorders>
            <w:tcMar>
              <w:top w:w="20" w:type="dxa"/>
              <w:left w:w="45" w:type="dxa"/>
              <w:bottom w:w="20" w:type="dxa"/>
              <w:right w:w="45" w:type="dxa"/>
            </w:tcMar>
            <w:vAlign w:val="center"/>
          </w:tcPr>
          <w:p w14:paraId="67890712">
            <w:pPr>
              <w:spacing w:before="10" w:after="10" w:line="240" w:lineRule="auto"/>
              <w:ind w:firstLine="0"/>
              <w:jc w:val="center"/>
            </w:pPr>
            <w:r>
              <w:rPr>
                <w:rFonts w:ascii="Times New Roman" w:hAnsi="Times New Roman" w:eastAsia="宋体"/>
                <w:b w:val="0"/>
                <w:i w:val="0"/>
                <w:sz w:val="17"/>
              </w:rPr>
              <w:t>t=-1.85*</w:t>
            </w:r>
          </w:p>
        </w:tc>
        <w:tc>
          <w:tcPr>
            <w:tcW w:w="1984" w:type="dxa"/>
            <w:tcBorders>
              <w:top w:val="nil"/>
              <w:left w:val="nil"/>
              <w:bottom w:val="nil"/>
              <w:right w:val="nil"/>
            </w:tcBorders>
            <w:tcMar>
              <w:top w:w="20" w:type="dxa"/>
              <w:left w:w="45" w:type="dxa"/>
              <w:bottom w:w="20" w:type="dxa"/>
              <w:right w:w="45" w:type="dxa"/>
            </w:tcMar>
            <w:vAlign w:val="center"/>
          </w:tcPr>
          <w:p w14:paraId="1C32AB60">
            <w:pPr>
              <w:spacing w:before="10" w:after="10" w:line="240" w:lineRule="auto"/>
              <w:ind w:firstLine="0"/>
              <w:jc w:val="center"/>
            </w:pPr>
            <w:r>
              <w:rPr>
                <w:rFonts w:ascii="Times New Roman" w:hAnsi="Times New Roman" w:eastAsia="宋体"/>
                <w:b w:val="0"/>
                <w:i w:val="0"/>
                <w:sz w:val="17"/>
              </w:rPr>
              <w:t>—</w:t>
            </w:r>
          </w:p>
        </w:tc>
      </w:tr>
      <w:tr w14:paraId="41316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2DC96B6B">
            <w:pPr>
              <w:spacing w:before="10" w:after="10" w:line="240" w:lineRule="auto"/>
              <w:ind w:firstLine="0"/>
              <w:jc w:val="left"/>
            </w:pPr>
            <w:r>
              <w:rPr>
                <w:rFonts w:ascii="Times New Roman" w:hAnsi="Times New Roman" w:eastAsia="宋体"/>
                <w:b w:val="0"/>
                <w:i w:val="0"/>
                <w:sz w:val="17"/>
              </w:rPr>
              <w:t>log_fund_age</w:t>
            </w:r>
            <w:r>
              <w:rPr>
                <w:rFonts w:ascii="Times New Roman" w:hAnsi="Times New Roman" w:eastAsia="宋体"/>
                <w:b w:val="0"/>
                <w:i w:val="0"/>
                <w:sz w:val="17"/>
              </w:rPr>
              <w:br w:type="textWrapping"/>
            </w:r>
            <w:r>
              <w:rPr>
                <w:rFonts w:ascii="Times New Roman" w:hAnsi="Times New Roman" w:eastAsia="宋体"/>
                <w:b w:val="0"/>
                <w:i w:val="0"/>
                <w:sz w:val="17"/>
              </w:rPr>
              <w:t>基金年龄</w:t>
            </w:r>
          </w:p>
        </w:tc>
        <w:tc>
          <w:tcPr>
            <w:tcW w:w="1984" w:type="dxa"/>
            <w:tcBorders>
              <w:top w:val="nil"/>
              <w:left w:val="nil"/>
              <w:bottom w:val="nil"/>
              <w:right w:val="nil"/>
            </w:tcBorders>
            <w:tcMar>
              <w:top w:w="20" w:type="dxa"/>
              <w:left w:w="45" w:type="dxa"/>
              <w:bottom w:w="20" w:type="dxa"/>
              <w:right w:w="45" w:type="dxa"/>
            </w:tcMar>
            <w:vAlign w:val="center"/>
          </w:tcPr>
          <w:p w14:paraId="5E7446F4">
            <w:pPr>
              <w:spacing w:before="10" w:after="10" w:line="240" w:lineRule="auto"/>
              <w:ind w:firstLine="0"/>
              <w:jc w:val="center"/>
            </w:pPr>
            <w:r>
              <w:rPr>
                <w:rFonts w:ascii="Times New Roman" w:hAnsi="Times New Roman" w:eastAsia="宋体"/>
                <w:b w:val="0"/>
                <w:i w:val="0"/>
                <w:sz w:val="17"/>
              </w:rPr>
              <w:t>t=-4.13***</w:t>
            </w:r>
          </w:p>
        </w:tc>
        <w:tc>
          <w:tcPr>
            <w:tcW w:w="1984" w:type="dxa"/>
            <w:tcBorders>
              <w:top w:val="nil"/>
              <w:left w:val="nil"/>
              <w:bottom w:val="nil"/>
              <w:right w:val="nil"/>
            </w:tcBorders>
            <w:tcMar>
              <w:top w:w="20" w:type="dxa"/>
              <w:left w:w="45" w:type="dxa"/>
              <w:bottom w:w="20" w:type="dxa"/>
              <w:right w:w="45" w:type="dxa"/>
            </w:tcMar>
            <w:vAlign w:val="center"/>
          </w:tcPr>
          <w:p w14:paraId="7B23E5D0">
            <w:pPr>
              <w:spacing w:before="10" w:after="10" w:line="240" w:lineRule="auto"/>
              <w:ind w:firstLine="0"/>
              <w:jc w:val="center"/>
            </w:pPr>
            <w:r>
              <w:rPr>
                <w:rFonts w:ascii="Times New Roman" w:hAnsi="Times New Roman" w:eastAsia="宋体"/>
                <w:b w:val="0"/>
                <w:i w:val="0"/>
                <w:sz w:val="17"/>
              </w:rPr>
              <w:t>—</w:t>
            </w:r>
          </w:p>
        </w:tc>
      </w:tr>
      <w:tr w14:paraId="5E3A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150DF4A9">
            <w:pPr>
              <w:spacing w:before="10" w:after="10" w:line="240" w:lineRule="auto"/>
              <w:ind w:firstLine="0"/>
              <w:jc w:val="left"/>
            </w:pPr>
            <w:r>
              <w:rPr>
                <w:rFonts w:ascii="Times New Roman" w:hAnsi="Times New Roman" w:eastAsia="宋体"/>
                <w:b w:val="0"/>
                <w:i w:val="0"/>
                <w:sz w:val="17"/>
              </w:rPr>
              <w:t>log_aum</w:t>
            </w:r>
            <w:r>
              <w:rPr>
                <w:rFonts w:ascii="Times New Roman" w:hAnsi="Times New Roman" w:eastAsia="宋体"/>
                <w:b w:val="0"/>
                <w:i w:val="0"/>
                <w:sz w:val="17"/>
              </w:rPr>
              <w:br w:type="textWrapping"/>
            </w:r>
            <w:r>
              <w:rPr>
                <w:rFonts w:ascii="Times New Roman" w:hAnsi="Times New Roman" w:eastAsia="宋体"/>
                <w:b w:val="0"/>
                <w:i w:val="0"/>
                <w:sz w:val="17"/>
              </w:rPr>
              <w:t>基金规模</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61942B8E">
            <w:pPr>
              <w:spacing w:before="10" w:after="10" w:line="240" w:lineRule="auto"/>
              <w:ind w:firstLine="0"/>
              <w:jc w:val="center"/>
            </w:pPr>
            <w:r>
              <w:rPr>
                <w:rFonts w:ascii="Times New Roman" w:hAnsi="Times New Roman" w:eastAsia="宋体"/>
                <w:b w:val="0"/>
                <w:i w:val="0"/>
                <w:sz w:val="17"/>
              </w:rPr>
              <w:t>t=-1.16</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12D1A38C">
            <w:pPr>
              <w:spacing w:before="10" w:after="10" w:line="240" w:lineRule="auto"/>
              <w:ind w:firstLine="0"/>
              <w:jc w:val="center"/>
            </w:pPr>
            <w:r>
              <w:rPr>
                <w:rFonts w:ascii="Times New Roman" w:hAnsi="Times New Roman" w:eastAsia="宋体"/>
                <w:b w:val="0"/>
                <w:i w:val="0"/>
                <w:sz w:val="17"/>
              </w:rPr>
              <w:t>—</w:t>
            </w:r>
          </w:p>
        </w:tc>
      </w:tr>
      <w:tr w14:paraId="3F00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F718611">
            <w:pPr>
              <w:spacing w:before="10" w:after="10" w:line="240" w:lineRule="auto"/>
              <w:ind w:firstLine="0"/>
              <w:jc w:val="left"/>
            </w:pPr>
            <w:r>
              <w:rPr>
                <w:rFonts w:ascii="Times New Roman" w:hAnsi="Times New Roman" w:eastAsia="宋体"/>
                <w:b w:val="0"/>
                <w:i w:val="0"/>
                <w:sz w:val="17"/>
              </w:rPr>
              <w:t>risk_asym</w:t>
            </w:r>
            <w:r>
              <w:rPr>
                <w:rFonts w:ascii="Times New Roman" w:hAnsi="Times New Roman" w:eastAsia="宋体"/>
                <w:b w:val="0"/>
                <w:i w:val="0"/>
                <w:sz w:val="17"/>
              </w:rPr>
              <w:br w:type="textWrapping"/>
            </w:r>
            <w:r>
              <w:rPr>
                <w:rFonts w:ascii="Times New Roman" w:hAnsi="Times New Roman" w:eastAsia="宋体"/>
                <w:b w:val="0"/>
                <w:i w:val="0"/>
                <w:sz w:val="17"/>
              </w:rPr>
              <w:t>风险偏好不对称性</w:t>
            </w:r>
          </w:p>
        </w:tc>
        <w:tc>
          <w:tcPr>
            <w:tcW w:w="1984" w:type="dxa"/>
            <w:tcBorders>
              <w:top w:val="nil"/>
              <w:left w:val="nil"/>
              <w:bottom w:val="nil"/>
              <w:right w:val="nil"/>
            </w:tcBorders>
            <w:tcMar>
              <w:top w:w="20" w:type="dxa"/>
              <w:left w:w="45" w:type="dxa"/>
              <w:bottom w:w="20" w:type="dxa"/>
              <w:right w:w="45" w:type="dxa"/>
            </w:tcMar>
            <w:vAlign w:val="center"/>
          </w:tcPr>
          <w:p w14:paraId="40E70328">
            <w:pPr>
              <w:spacing w:before="10" w:after="10" w:line="240" w:lineRule="auto"/>
              <w:ind w:firstLine="0"/>
              <w:jc w:val="center"/>
            </w:pPr>
            <w:r>
              <w:rPr>
                <w:rFonts w:ascii="Times New Roman" w:hAnsi="Times New Roman" w:eastAsia="宋体"/>
                <w:b w:val="0"/>
                <w:i w:val="0"/>
                <w:sz w:val="17"/>
              </w:rPr>
              <w:t>t=+2.72***</w:t>
            </w:r>
          </w:p>
        </w:tc>
        <w:tc>
          <w:tcPr>
            <w:tcW w:w="1984" w:type="dxa"/>
            <w:tcBorders>
              <w:top w:val="nil"/>
              <w:left w:val="nil"/>
              <w:bottom w:val="nil"/>
              <w:right w:val="nil"/>
            </w:tcBorders>
            <w:tcMar>
              <w:top w:w="20" w:type="dxa"/>
              <w:left w:w="45" w:type="dxa"/>
              <w:bottom w:w="20" w:type="dxa"/>
              <w:right w:w="45" w:type="dxa"/>
            </w:tcMar>
            <w:vAlign w:val="center"/>
          </w:tcPr>
          <w:p w14:paraId="7E9A2BAC">
            <w:pPr>
              <w:spacing w:before="10" w:after="10" w:line="240" w:lineRule="auto"/>
              <w:ind w:firstLine="0"/>
              <w:jc w:val="center"/>
            </w:pPr>
            <w:r>
              <w:rPr>
                <w:rFonts w:ascii="Times New Roman" w:hAnsi="Times New Roman" w:eastAsia="宋体"/>
                <w:b w:val="0"/>
                <w:i w:val="0"/>
                <w:sz w:val="17"/>
              </w:rPr>
              <w:t>t=+11.68***</w:t>
            </w:r>
          </w:p>
        </w:tc>
      </w:tr>
      <w:tr w14:paraId="4294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F0773E3">
            <w:pPr>
              <w:spacing w:before="10" w:after="10" w:line="240" w:lineRule="auto"/>
              <w:ind w:firstLine="0"/>
              <w:jc w:val="left"/>
            </w:pPr>
            <w:r>
              <w:rPr>
                <w:rFonts w:ascii="Times New Roman" w:hAnsi="Times New Roman" w:eastAsia="宋体"/>
                <w:b w:val="0"/>
                <w:i w:val="0"/>
                <w:sz w:val="17"/>
              </w:rPr>
              <w:t>de</w:t>
            </w:r>
            <w:r>
              <w:rPr>
                <w:rFonts w:ascii="Times New Roman" w:hAnsi="Times New Roman" w:eastAsia="宋体"/>
                <w:b w:val="0"/>
                <w:i w:val="0"/>
                <w:sz w:val="17"/>
              </w:rPr>
              <w:br w:type="textWrapping"/>
            </w:r>
            <w:r>
              <w:rPr>
                <w:rFonts w:ascii="Times New Roman" w:hAnsi="Times New Roman" w:eastAsia="宋体"/>
                <w:b w:val="0"/>
                <w:i w:val="0"/>
                <w:sz w:val="17"/>
              </w:rPr>
              <w:t>处置效应</w:t>
            </w:r>
          </w:p>
        </w:tc>
        <w:tc>
          <w:tcPr>
            <w:tcW w:w="1984" w:type="dxa"/>
            <w:tcBorders>
              <w:top w:val="nil"/>
              <w:left w:val="nil"/>
              <w:bottom w:val="nil"/>
              <w:right w:val="nil"/>
            </w:tcBorders>
            <w:tcMar>
              <w:top w:w="20" w:type="dxa"/>
              <w:left w:w="45" w:type="dxa"/>
              <w:bottom w:w="20" w:type="dxa"/>
              <w:right w:w="45" w:type="dxa"/>
            </w:tcMar>
            <w:vAlign w:val="center"/>
          </w:tcPr>
          <w:p w14:paraId="05A041F1">
            <w:pPr>
              <w:spacing w:before="10" w:after="10" w:line="240" w:lineRule="auto"/>
              <w:ind w:firstLine="0"/>
              <w:jc w:val="center"/>
            </w:pPr>
            <w:r>
              <w:rPr>
                <w:rFonts w:ascii="Times New Roman" w:hAnsi="Times New Roman" w:eastAsia="宋体"/>
                <w:b w:val="0"/>
                <w:i w:val="0"/>
                <w:sz w:val="17"/>
              </w:rPr>
              <w:t>t=-4.51***</w:t>
            </w:r>
          </w:p>
        </w:tc>
        <w:tc>
          <w:tcPr>
            <w:tcW w:w="1984" w:type="dxa"/>
            <w:tcBorders>
              <w:top w:val="nil"/>
              <w:left w:val="nil"/>
              <w:bottom w:val="nil"/>
              <w:right w:val="nil"/>
            </w:tcBorders>
            <w:tcMar>
              <w:top w:w="20" w:type="dxa"/>
              <w:left w:w="45" w:type="dxa"/>
              <w:bottom w:w="20" w:type="dxa"/>
              <w:right w:w="45" w:type="dxa"/>
            </w:tcMar>
            <w:vAlign w:val="center"/>
          </w:tcPr>
          <w:p w14:paraId="77EE60E0">
            <w:pPr>
              <w:spacing w:before="10" w:after="10" w:line="240" w:lineRule="auto"/>
              <w:ind w:firstLine="0"/>
              <w:jc w:val="center"/>
            </w:pPr>
            <w:r>
              <w:rPr>
                <w:rFonts w:ascii="Times New Roman" w:hAnsi="Times New Roman" w:eastAsia="宋体"/>
                <w:b w:val="0"/>
                <w:i w:val="0"/>
                <w:sz w:val="17"/>
              </w:rPr>
              <w:t>t=-10.17***</w:t>
            </w:r>
          </w:p>
        </w:tc>
      </w:tr>
      <w:tr w14:paraId="2912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34CE3DB8">
            <w:pPr>
              <w:spacing w:before="10" w:after="10" w:line="240" w:lineRule="auto"/>
              <w:ind w:firstLine="0"/>
              <w:jc w:val="left"/>
            </w:pPr>
            <w:r>
              <w:rPr>
                <w:rFonts w:ascii="Times New Roman" w:hAnsi="Times New Roman" w:eastAsia="宋体"/>
                <w:b w:val="0"/>
                <w:i w:val="0"/>
                <w:sz w:val="17"/>
              </w:rPr>
              <w:t>oc_conf</w:t>
            </w:r>
            <w:r>
              <w:rPr>
                <w:rFonts w:ascii="Times New Roman" w:hAnsi="Times New Roman" w:eastAsia="宋体"/>
                <w:b w:val="0"/>
                <w:i w:val="0"/>
                <w:sz w:val="17"/>
              </w:rPr>
              <w:br w:type="textWrapping"/>
            </w:r>
            <w:r>
              <w:rPr>
                <w:rFonts w:ascii="Times New Roman" w:hAnsi="Times New Roman" w:eastAsia="宋体"/>
                <w:b w:val="0"/>
                <w:i w:val="0"/>
                <w:sz w:val="17"/>
              </w:rPr>
              <w:t>过度自信（换手×过度交易）</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45DE5ECF">
            <w:pPr>
              <w:spacing w:before="10" w:after="10" w:line="240" w:lineRule="auto"/>
              <w:ind w:firstLine="0"/>
              <w:jc w:val="center"/>
            </w:pPr>
            <w:r>
              <w:rPr>
                <w:rFonts w:ascii="Times New Roman" w:hAnsi="Times New Roman" w:eastAsia="宋体"/>
                <w:b w:val="0"/>
                <w:i w:val="0"/>
                <w:sz w:val="17"/>
              </w:rPr>
              <w:t>t=-4.19***</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7C09033A">
            <w:pPr>
              <w:spacing w:before="10" w:after="10" w:line="240" w:lineRule="auto"/>
              <w:ind w:firstLine="0"/>
              <w:jc w:val="center"/>
            </w:pPr>
            <w:r>
              <w:rPr>
                <w:rFonts w:ascii="Times New Roman" w:hAnsi="Times New Roman" w:eastAsia="宋体"/>
                <w:b w:val="0"/>
                <w:i w:val="0"/>
                <w:sz w:val="17"/>
              </w:rPr>
              <w:t>t=-0.47</w:t>
            </w:r>
          </w:p>
        </w:tc>
      </w:tr>
      <w:tr w14:paraId="3AFF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45B8CC85">
            <w:pPr>
              <w:spacing w:before="10" w:after="10" w:line="240" w:lineRule="auto"/>
              <w:ind w:firstLine="0"/>
              <w:jc w:val="left"/>
            </w:pPr>
            <w:r>
              <w:rPr>
                <w:rFonts w:ascii="Times New Roman" w:hAnsi="Times New Roman" w:eastAsia="宋体"/>
                <w:b w:val="0"/>
                <w:i w:val="0"/>
                <w:sz w:val="17"/>
              </w:rPr>
              <w:t>ICI</w:t>
            </w:r>
            <w:r>
              <w:rPr>
                <w:rFonts w:ascii="Times New Roman" w:hAnsi="Times New Roman" w:eastAsia="宋体"/>
                <w:b w:val="0"/>
                <w:i w:val="0"/>
                <w:sz w:val="17"/>
              </w:rPr>
              <w:br w:type="textWrapping"/>
            </w:r>
            <w:r>
              <w:rPr>
                <w:rFonts w:ascii="Times New Roman" w:hAnsi="Times New Roman" w:eastAsia="宋体"/>
                <w:b w:val="0"/>
                <w:i w:val="0"/>
                <w:sz w:val="17"/>
              </w:rPr>
              <w:t>行业集中度</w:t>
            </w:r>
          </w:p>
        </w:tc>
        <w:tc>
          <w:tcPr>
            <w:tcW w:w="1984" w:type="dxa"/>
            <w:tcBorders>
              <w:top w:val="nil"/>
              <w:left w:val="nil"/>
              <w:bottom w:val="nil"/>
              <w:right w:val="nil"/>
            </w:tcBorders>
            <w:tcMar>
              <w:top w:w="20" w:type="dxa"/>
              <w:left w:w="45" w:type="dxa"/>
              <w:bottom w:w="20" w:type="dxa"/>
              <w:right w:w="45" w:type="dxa"/>
            </w:tcMar>
            <w:vAlign w:val="center"/>
          </w:tcPr>
          <w:p w14:paraId="54F4A09D">
            <w:pPr>
              <w:spacing w:before="10" w:after="10" w:line="240" w:lineRule="auto"/>
              <w:ind w:firstLine="0"/>
              <w:jc w:val="center"/>
            </w:pPr>
            <w:r>
              <w:rPr>
                <w:rFonts w:ascii="Times New Roman" w:hAnsi="Times New Roman" w:eastAsia="宋体"/>
                <w:b w:val="0"/>
                <w:i w:val="0"/>
                <w:sz w:val="17"/>
              </w:rPr>
              <w:t>t=+4.34***</w:t>
            </w:r>
          </w:p>
        </w:tc>
        <w:tc>
          <w:tcPr>
            <w:tcW w:w="1984" w:type="dxa"/>
            <w:tcBorders>
              <w:top w:val="nil"/>
              <w:left w:val="nil"/>
              <w:bottom w:val="nil"/>
              <w:right w:val="nil"/>
            </w:tcBorders>
            <w:tcMar>
              <w:top w:w="20" w:type="dxa"/>
              <w:left w:w="45" w:type="dxa"/>
              <w:bottom w:w="20" w:type="dxa"/>
              <w:right w:w="45" w:type="dxa"/>
            </w:tcMar>
            <w:vAlign w:val="center"/>
          </w:tcPr>
          <w:p w14:paraId="520CEFE5">
            <w:pPr>
              <w:spacing w:before="10" w:after="10" w:line="240" w:lineRule="auto"/>
              <w:ind w:firstLine="0"/>
              <w:jc w:val="center"/>
            </w:pPr>
            <w:r>
              <w:rPr>
                <w:rFonts w:ascii="Times New Roman" w:hAnsi="Times New Roman" w:eastAsia="宋体"/>
                <w:b w:val="0"/>
                <w:i w:val="0"/>
                <w:sz w:val="17"/>
              </w:rPr>
              <w:t>t=+8.80***</w:t>
            </w:r>
          </w:p>
        </w:tc>
      </w:tr>
      <w:tr w14:paraId="3F5C3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55F48076">
            <w:pPr>
              <w:spacing w:before="10" w:after="10" w:line="240" w:lineRule="auto"/>
              <w:ind w:firstLine="0"/>
              <w:jc w:val="left"/>
            </w:pPr>
            <w:r>
              <w:rPr>
                <w:rFonts w:ascii="Times New Roman" w:hAnsi="Times New Roman" w:eastAsia="宋体"/>
                <w:b w:val="0"/>
                <w:i w:val="0"/>
                <w:sz w:val="17"/>
              </w:rPr>
              <w:t>ISDI</w:t>
            </w:r>
            <w:r>
              <w:rPr>
                <w:rFonts w:ascii="Times New Roman" w:hAnsi="Times New Roman" w:eastAsia="宋体"/>
                <w:b w:val="0"/>
                <w:i w:val="0"/>
                <w:sz w:val="17"/>
              </w:rPr>
              <w:br w:type="textWrapping"/>
            </w:r>
            <w:r>
              <w:rPr>
                <w:rFonts w:ascii="Times New Roman" w:hAnsi="Times New Roman" w:eastAsia="宋体"/>
                <w:b w:val="0"/>
                <w:i w:val="0"/>
                <w:sz w:val="17"/>
              </w:rPr>
              <w:t>行业风格漂移指数</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707615CA">
            <w:pPr>
              <w:spacing w:before="10" w:after="10" w:line="240" w:lineRule="auto"/>
              <w:ind w:firstLine="0"/>
              <w:jc w:val="center"/>
            </w:pPr>
            <w:r>
              <w:rPr>
                <w:rFonts w:ascii="Times New Roman" w:hAnsi="Times New Roman" w:eastAsia="宋体"/>
                <w:b w:val="0"/>
                <w:i w:val="0"/>
                <w:sz w:val="17"/>
              </w:rPr>
              <w:t>t=-3.30***</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6CDFC414">
            <w:pPr>
              <w:spacing w:before="10" w:after="10" w:line="240" w:lineRule="auto"/>
              <w:ind w:firstLine="0"/>
              <w:jc w:val="center"/>
            </w:pPr>
            <w:r>
              <w:rPr>
                <w:rFonts w:ascii="Times New Roman" w:hAnsi="Times New Roman" w:eastAsia="宋体"/>
                <w:b w:val="0"/>
                <w:i w:val="0"/>
                <w:sz w:val="17"/>
              </w:rPr>
              <w:t>t=-5.77***</w:t>
            </w:r>
          </w:p>
        </w:tc>
      </w:tr>
      <w:tr w14:paraId="68EE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75B5E616">
            <w:pPr>
              <w:spacing w:before="10" w:after="10" w:line="240" w:lineRule="auto"/>
              <w:ind w:firstLine="0"/>
              <w:jc w:val="left"/>
            </w:pPr>
            <w:r>
              <w:rPr>
                <w:rFonts w:ascii="Times New Roman" w:hAnsi="Times New Roman" w:eastAsia="宋体"/>
                <w:b w:val="0"/>
                <w:i w:val="0"/>
                <w:sz w:val="17"/>
              </w:rPr>
              <w:t>ARG</w:t>
            </w:r>
            <w:r>
              <w:rPr>
                <w:rFonts w:ascii="Times New Roman" w:hAnsi="Times New Roman" w:eastAsia="宋体"/>
                <w:b w:val="0"/>
                <w:i w:val="0"/>
                <w:sz w:val="17"/>
              </w:rPr>
              <w:br w:type="textWrapping"/>
            </w:r>
            <w:r>
              <w:rPr>
                <w:rFonts w:ascii="Times New Roman" w:hAnsi="Times New Roman" w:eastAsia="宋体"/>
                <w:b w:val="0"/>
                <w:i w:val="0"/>
                <w:sz w:val="17"/>
              </w:rPr>
              <w:t>调仓幅度</w:t>
            </w:r>
          </w:p>
        </w:tc>
        <w:tc>
          <w:tcPr>
            <w:tcW w:w="1984" w:type="dxa"/>
            <w:tcBorders>
              <w:top w:val="nil"/>
              <w:left w:val="nil"/>
              <w:bottom w:val="nil"/>
              <w:right w:val="nil"/>
            </w:tcBorders>
            <w:tcMar>
              <w:top w:w="20" w:type="dxa"/>
              <w:left w:w="45" w:type="dxa"/>
              <w:bottom w:w="20" w:type="dxa"/>
              <w:right w:w="45" w:type="dxa"/>
            </w:tcMar>
            <w:vAlign w:val="center"/>
          </w:tcPr>
          <w:p w14:paraId="4641DF55">
            <w:pPr>
              <w:spacing w:before="10" w:after="10" w:line="240" w:lineRule="auto"/>
              <w:ind w:firstLine="0"/>
              <w:jc w:val="center"/>
            </w:pPr>
            <w:r>
              <w:rPr>
                <w:rFonts w:ascii="Times New Roman" w:hAnsi="Times New Roman" w:eastAsia="宋体"/>
                <w:b w:val="0"/>
                <w:i w:val="0"/>
                <w:sz w:val="17"/>
              </w:rPr>
              <w:t>t=+3.34***</w:t>
            </w:r>
          </w:p>
        </w:tc>
        <w:tc>
          <w:tcPr>
            <w:tcW w:w="1984" w:type="dxa"/>
            <w:tcBorders>
              <w:top w:val="nil"/>
              <w:left w:val="nil"/>
              <w:bottom w:val="nil"/>
              <w:right w:val="nil"/>
            </w:tcBorders>
            <w:tcMar>
              <w:top w:w="20" w:type="dxa"/>
              <w:left w:w="45" w:type="dxa"/>
              <w:bottom w:w="20" w:type="dxa"/>
              <w:right w:w="45" w:type="dxa"/>
            </w:tcMar>
            <w:vAlign w:val="center"/>
          </w:tcPr>
          <w:p w14:paraId="7E554A21">
            <w:pPr>
              <w:spacing w:before="10" w:after="10" w:line="240" w:lineRule="auto"/>
              <w:ind w:firstLine="0"/>
              <w:jc w:val="center"/>
            </w:pPr>
            <w:r>
              <w:rPr>
                <w:rFonts w:ascii="Times New Roman" w:hAnsi="Times New Roman" w:eastAsia="宋体"/>
                <w:b w:val="0"/>
                <w:i w:val="0"/>
                <w:sz w:val="17"/>
              </w:rPr>
              <w:t>t=+14.87***</w:t>
            </w:r>
          </w:p>
        </w:tc>
      </w:tr>
      <w:tr w14:paraId="6E38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CE3192B">
            <w:pPr>
              <w:spacing w:before="10" w:after="10" w:line="240" w:lineRule="auto"/>
              <w:ind w:firstLine="0"/>
              <w:jc w:val="left"/>
            </w:pPr>
            <w:r>
              <w:rPr>
                <w:rFonts w:ascii="Times New Roman" w:hAnsi="Times New Roman" w:eastAsia="宋体"/>
                <w:b w:val="0"/>
                <w:i w:val="0"/>
                <w:sz w:val="17"/>
              </w:rPr>
              <w:t>timing</w:t>
            </w:r>
            <w:r>
              <w:rPr>
                <w:rFonts w:ascii="Times New Roman" w:hAnsi="Times New Roman" w:eastAsia="宋体"/>
                <w:b w:val="0"/>
                <w:i w:val="0"/>
                <w:sz w:val="17"/>
              </w:rPr>
              <w:br w:type="textWrapping"/>
            </w:r>
            <w:r>
              <w:rPr>
                <w:rFonts w:ascii="Times New Roman" w:hAnsi="Times New Roman" w:eastAsia="宋体"/>
                <w:b w:val="0"/>
                <w:i w:val="0"/>
                <w:sz w:val="17"/>
              </w:rPr>
              <w:t>下行保护系数（−HM γ）</w:t>
            </w:r>
          </w:p>
        </w:tc>
        <w:tc>
          <w:tcPr>
            <w:tcW w:w="1984" w:type="dxa"/>
            <w:tcBorders>
              <w:top w:val="nil"/>
              <w:left w:val="nil"/>
              <w:bottom w:val="nil"/>
              <w:right w:val="nil"/>
            </w:tcBorders>
            <w:tcMar>
              <w:top w:w="20" w:type="dxa"/>
              <w:left w:w="45" w:type="dxa"/>
              <w:bottom w:w="20" w:type="dxa"/>
              <w:right w:w="45" w:type="dxa"/>
            </w:tcMar>
            <w:vAlign w:val="center"/>
          </w:tcPr>
          <w:p w14:paraId="4597CD2A">
            <w:pPr>
              <w:spacing w:before="10" w:after="10" w:line="240" w:lineRule="auto"/>
              <w:ind w:firstLine="0"/>
              <w:jc w:val="center"/>
            </w:pPr>
            <w:r>
              <w:rPr>
                <w:rFonts w:ascii="Times New Roman" w:hAnsi="Times New Roman" w:eastAsia="宋体"/>
                <w:b w:val="0"/>
                <w:i w:val="0"/>
                <w:sz w:val="17"/>
              </w:rPr>
              <w:t>t=+5.19***</w:t>
            </w:r>
          </w:p>
        </w:tc>
        <w:tc>
          <w:tcPr>
            <w:tcW w:w="1984" w:type="dxa"/>
            <w:tcBorders>
              <w:top w:val="nil"/>
              <w:left w:val="nil"/>
              <w:bottom w:val="nil"/>
              <w:right w:val="nil"/>
            </w:tcBorders>
            <w:tcMar>
              <w:top w:w="20" w:type="dxa"/>
              <w:left w:w="45" w:type="dxa"/>
              <w:bottom w:w="20" w:type="dxa"/>
              <w:right w:w="45" w:type="dxa"/>
            </w:tcMar>
            <w:vAlign w:val="center"/>
          </w:tcPr>
          <w:p w14:paraId="4D234FDA">
            <w:pPr>
              <w:spacing w:before="10" w:after="10" w:line="240" w:lineRule="auto"/>
              <w:ind w:firstLine="0"/>
              <w:jc w:val="center"/>
            </w:pPr>
            <w:r>
              <w:rPr>
                <w:rFonts w:ascii="Times New Roman" w:hAnsi="Times New Roman" w:eastAsia="宋体"/>
                <w:b w:val="0"/>
                <w:i w:val="0"/>
                <w:sz w:val="17"/>
              </w:rPr>
              <w:t>—（由收益序列估计）</w:t>
            </w:r>
          </w:p>
        </w:tc>
      </w:tr>
      <w:tr w14:paraId="0A6A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917B340">
            <w:pPr>
              <w:spacing w:before="10" w:after="10" w:line="240" w:lineRule="auto"/>
              <w:ind w:firstLine="0"/>
              <w:jc w:val="left"/>
            </w:pPr>
            <w:r>
              <w:rPr>
                <w:rFonts w:ascii="Times New Roman" w:hAnsi="Times New Roman" w:eastAsia="宋体"/>
                <w:b w:val="0"/>
                <w:i w:val="0"/>
                <w:sz w:val="17"/>
              </w:rPr>
              <w:t>mppm8_lag</w:t>
            </w:r>
            <w:r>
              <w:rPr>
                <w:rFonts w:ascii="Times New Roman" w:hAnsi="Times New Roman" w:eastAsia="宋体"/>
                <w:b w:val="0"/>
                <w:i w:val="0"/>
                <w:sz w:val="17"/>
              </w:rPr>
              <w:br w:type="textWrapping"/>
            </w:r>
            <w:r>
              <w:rPr>
                <w:rFonts w:ascii="Times New Roman" w:hAnsi="Times New Roman" w:eastAsia="宋体"/>
                <w:b w:val="0"/>
                <w:i w:val="0"/>
                <w:sz w:val="17"/>
              </w:rPr>
              <w:t>操纵稳健业绩测度MPPM</w:t>
            </w:r>
          </w:p>
        </w:tc>
        <w:tc>
          <w:tcPr>
            <w:tcW w:w="1984" w:type="dxa"/>
            <w:tcBorders>
              <w:top w:val="nil"/>
              <w:left w:val="nil"/>
              <w:bottom w:val="nil"/>
              <w:right w:val="nil"/>
            </w:tcBorders>
            <w:tcMar>
              <w:top w:w="20" w:type="dxa"/>
              <w:left w:w="45" w:type="dxa"/>
              <w:bottom w:w="20" w:type="dxa"/>
              <w:right w:w="45" w:type="dxa"/>
            </w:tcMar>
            <w:vAlign w:val="center"/>
          </w:tcPr>
          <w:p w14:paraId="47DCA5D1">
            <w:pPr>
              <w:spacing w:before="10" w:after="10" w:line="240" w:lineRule="auto"/>
              <w:ind w:firstLine="0"/>
              <w:jc w:val="center"/>
            </w:pPr>
            <w:r>
              <w:rPr>
                <w:rFonts w:ascii="Times New Roman" w:hAnsi="Times New Roman" w:eastAsia="宋体"/>
                <w:b w:val="0"/>
                <w:i w:val="0"/>
                <w:sz w:val="17"/>
              </w:rPr>
              <w:t>t=+10.47***</w:t>
            </w:r>
          </w:p>
        </w:tc>
        <w:tc>
          <w:tcPr>
            <w:tcW w:w="1984" w:type="dxa"/>
            <w:tcBorders>
              <w:top w:val="nil"/>
              <w:left w:val="nil"/>
              <w:bottom w:val="nil"/>
              <w:right w:val="nil"/>
            </w:tcBorders>
            <w:tcMar>
              <w:top w:w="20" w:type="dxa"/>
              <w:left w:w="45" w:type="dxa"/>
              <w:bottom w:w="20" w:type="dxa"/>
              <w:right w:w="45" w:type="dxa"/>
            </w:tcMar>
            <w:vAlign w:val="center"/>
          </w:tcPr>
          <w:p w14:paraId="01ED9718">
            <w:pPr>
              <w:spacing w:before="10" w:after="10" w:line="240" w:lineRule="auto"/>
              <w:ind w:firstLine="0"/>
              <w:jc w:val="center"/>
            </w:pPr>
            <w:r>
              <w:rPr>
                <w:rFonts w:ascii="Times New Roman" w:hAnsi="Times New Roman" w:eastAsia="宋体"/>
                <w:b w:val="0"/>
                <w:i w:val="0"/>
                <w:sz w:val="17"/>
              </w:rPr>
              <w:t>t=+4.92***</w:t>
            </w:r>
          </w:p>
        </w:tc>
      </w:tr>
      <w:tr w14:paraId="731E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622EB92B">
            <w:pPr>
              <w:spacing w:before="10" w:after="10" w:line="240" w:lineRule="auto"/>
              <w:ind w:firstLine="0"/>
              <w:jc w:val="left"/>
            </w:pPr>
            <w:r>
              <w:rPr>
                <w:rFonts w:ascii="Times New Roman" w:hAnsi="Times New Roman" w:eastAsia="宋体"/>
                <w:b w:val="0"/>
                <w:i w:val="0"/>
                <w:sz w:val="17"/>
              </w:rPr>
              <w:t>sortino8_lag</w:t>
            </w:r>
            <w:r>
              <w:rPr>
                <w:rFonts w:ascii="Times New Roman" w:hAnsi="Times New Roman" w:eastAsia="宋体"/>
                <w:b w:val="0"/>
                <w:i w:val="0"/>
                <w:sz w:val="17"/>
              </w:rPr>
              <w:br w:type="textWrapping"/>
            </w:r>
            <w:r>
              <w:rPr>
                <w:rFonts w:ascii="Times New Roman" w:hAnsi="Times New Roman" w:eastAsia="宋体"/>
                <w:b w:val="0"/>
                <w:i w:val="0"/>
                <w:sz w:val="17"/>
              </w:rPr>
              <w:t>Sortino比率</w:t>
            </w:r>
          </w:p>
        </w:tc>
        <w:tc>
          <w:tcPr>
            <w:tcW w:w="1984" w:type="dxa"/>
            <w:tcBorders>
              <w:top w:val="nil"/>
              <w:left w:val="nil"/>
              <w:bottom w:val="nil"/>
              <w:right w:val="nil"/>
            </w:tcBorders>
            <w:tcMar>
              <w:top w:w="20" w:type="dxa"/>
              <w:left w:w="45" w:type="dxa"/>
              <w:bottom w:w="20" w:type="dxa"/>
              <w:right w:w="45" w:type="dxa"/>
            </w:tcMar>
            <w:vAlign w:val="center"/>
          </w:tcPr>
          <w:p w14:paraId="7F4F837E">
            <w:pPr>
              <w:spacing w:before="10" w:after="10" w:line="240" w:lineRule="auto"/>
              <w:ind w:firstLine="0"/>
              <w:jc w:val="center"/>
            </w:pPr>
            <w:r>
              <w:rPr>
                <w:rFonts w:ascii="Times New Roman" w:hAnsi="Times New Roman" w:eastAsia="宋体"/>
                <w:b w:val="0"/>
                <w:i w:val="0"/>
                <w:sz w:val="17"/>
              </w:rPr>
              <w:t>t=+3.71***</w:t>
            </w:r>
          </w:p>
        </w:tc>
        <w:tc>
          <w:tcPr>
            <w:tcW w:w="1984" w:type="dxa"/>
            <w:tcBorders>
              <w:top w:val="nil"/>
              <w:left w:val="nil"/>
              <w:bottom w:val="nil"/>
              <w:right w:val="nil"/>
            </w:tcBorders>
            <w:tcMar>
              <w:top w:w="20" w:type="dxa"/>
              <w:left w:w="45" w:type="dxa"/>
              <w:bottom w:w="20" w:type="dxa"/>
              <w:right w:w="45" w:type="dxa"/>
            </w:tcMar>
            <w:vAlign w:val="center"/>
          </w:tcPr>
          <w:p w14:paraId="52B4EBD9">
            <w:pPr>
              <w:spacing w:before="10" w:after="10" w:line="240" w:lineRule="auto"/>
              <w:ind w:firstLine="0"/>
              <w:jc w:val="center"/>
            </w:pPr>
            <w:r>
              <w:rPr>
                <w:rFonts w:ascii="Times New Roman" w:hAnsi="Times New Roman" w:eastAsia="宋体"/>
                <w:b w:val="0"/>
                <w:i w:val="0"/>
                <w:sz w:val="17"/>
              </w:rPr>
              <w:t>t=+5.38***</w:t>
            </w:r>
          </w:p>
        </w:tc>
      </w:tr>
      <w:tr w14:paraId="7D26A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6F9FB472">
            <w:pPr>
              <w:spacing w:before="10" w:after="10" w:line="240" w:lineRule="auto"/>
              <w:ind w:firstLine="0"/>
              <w:jc w:val="left"/>
            </w:pPr>
            <w:r>
              <w:rPr>
                <w:rFonts w:ascii="Times New Roman" w:hAnsi="Times New Roman" w:eastAsia="宋体"/>
                <w:b w:val="0"/>
                <w:i w:val="0"/>
                <w:sz w:val="17"/>
              </w:rPr>
              <w:t>sharpe8_lag</w:t>
            </w:r>
            <w:r>
              <w:rPr>
                <w:rFonts w:ascii="Times New Roman" w:hAnsi="Times New Roman" w:eastAsia="宋体"/>
                <w:b w:val="0"/>
                <w:i w:val="0"/>
                <w:sz w:val="17"/>
              </w:rPr>
              <w:br w:type="textWrapping"/>
            </w:r>
            <w:r>
              <w:rPr>
                <w:rFonts w:ascii="Times New Roman" w:hAnsi="Times New Roman" w:eastAsia="宋体"/>
                <w:b w:val="0"/>
                <w:i w:val="0"/>
                <w:sz w:val="17"/>
              </w:rPr>
              <w:t>Sharpe比率</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418067C2">
            <w:pPr>
              <w:spacing w:before="10" w:after="10" w:line="240" w:lineRule="auto"/>
              <w:ind w:firstLine="0"/>
              <w:jc w:val="center"/>
            </w:pPr>
            <w:r>
              <w:rPr>
                <w:rFonts w:ascii="Times New Roman" w:hAnsi="Times New Roman" w:eastAsia="宋体"/>
                <w:b w:val="0"/>
                <w:i w:val="0"/>
                <w:sz w:val="17"/>
              </w:rPr>
              <w:t>t=+7.88***</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5D3303AF">
            <w:pPr>
              <w:spacing w:before="10" w:after="10" w:line="240" w:lineRule="auto"/>
              <w:ind w:firstLine="0"/>
              <w:jc w:val="center"/>
            </w:pPr>
            <w:r>
              <w:rPr>
                <w:rFonts w:ascii="Times New Roman" w:hAnsi="Times New Roman" w:eastAsia="宋体"/>
                <w:b w:val="0"/>
                <w:i w:val="0"/>
                <w:sz w:val="17"/>
              </w:rPr>
              <w:t>t=+3.00***</w:t>
            </w:r>
          </w:p>
        </w:tc>
      </w:tr>
      <w:tr w14:paraId="2E075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6F819B10">
            <w:pPr>
              <w:spacing w:before="10" w:after="10" w:line="240" w:lineRule="auto"/>
              <w:ind w:firstLine="0"/>
              <w:jc w:val="left"/>
            </w:pPr>
            <w:r>
              <w:rPr>
                <w:rFonts w:ascii="Times New Roman" w:hAnsi="Times New Roman" w:eastAsia="宋体"/>
                <w:b w:val="0"/>
                <w:i w:val="0"/>
                <w:sz w:val="17"/>
              </w:rPr>
              <w:t>SDI</w:t>
            </w:r>
            <w:r>
              <w:rPr>
                <w:rFonts w:ascii="Times New Roman" w:hAnsi="Times New Roman" w:eastAsia="宋体"/>
                <w:b w:val="0"/>
                <w:i w:val="0"/>
                <w:sz w:val="17"/>
              </w:rPr>
              <w:br w:type="textWrapping"/>
            </w:r>
            <w:r>
              <w:rPr>
                <w:rFonts w:ascii="Times New Roman" w:hAnsi="Times New Roman" w:eastAsia="宋体"/>
                <w:b w:val="0"/>
                <w:i w:val="0"/>
                <w:sz w:val="17"/>
              </w:rPr>
              <w:t>策略偏离指数</w:t>
            </w:r>
          </w:p>
        </w:tc>
        <w:tc>
          <w:tcPr>
            <w:tcW w:w="1984" w:type="dxa"/>
            <w:tcBorders>
              <w:top w:val="nil"/>
              <w:left w:val="nil"/>
              <w:bottom w:val="nil"/>
              <w:right w:val="nil"/>
            </w:tcBorders>
            <w:tcMar>
              <w:top w:w="20" w:type="dxa"/>
              <w:left w:w="45" w:type="dxa"/>
              <w:bottom w:w="20" w:type="dxa"/>
              <w:right w:w="45" w:type="dxa"/>
            </w:tcMar>
            <w:vAlign w:val="center"/>
          </w:tcPr>
          <w:p w14:paraId="6B7610DF">
            <w:pPr>
              <w:spacing w:before="10" w:after="10" w:line="240" w:lineRule="auto"/>
              <w:ind w:firstLine="0"/>
              <w:jc w:val="center"/>
            </w:pPr>
            <w:r>
              <w:rPr>
                <w:rFonts w:ascii="Times New Roman" w:hAnsi="Times New Roman" w:eastAsia="宋体"/>
                <w:b w:val="0"/>
                <w:i w:val="0"/>
                <w:sz w:val="17"/>
              </w:rPr>
              <w:t>t=-2.15**</w:t>
            </w:r>
          </w:p>
        </w:tc>
        <w:tc>
          <w:tcPr>
            <w:tcW w:w="1984" w:type="dxa"/>
            <w:tcBorders>
              <w:top w:val="nil"/>
              <w:left w:val="nil"/>
              <w:bottom w:val="nil"/>
              <w:right w:val="nil"/>
            </w:tcBorders>
            <w:tcMar>
              <w:top w:w="20" w:type="dxa"/>
              <w:left w:w="45" w:type="dxa"/>
              <w:bottom w:w="20" w:type="dxa"/>
              <w:right w:w="45" w:type="dxa"/>
            </w:tcMar>
            <w:vAlign w:val="center"/>
          </w:tcPr>
          <w:p w14:paraId="51F3EDB8">
            <w:pPr>
              <w:spacing w:before="10" w:after="10" w:line="240" w:lineRule="auto"/>
              <w:ind w:firstLine="0"/>
              <w:jc w:val="center"/>
            </w:pPr>
            <w:r>
              <w:rPr>
                <w:rFonts w:ascii="Times New Roman" w:hAnsi="Times New Roman" w:eastAsia="宋体"/>
                <w:b w:val="0"/>
                <w:i w:val="0"/>
                <w:sz w:val="17"/>
              </w:rPr>
              <w:t>t=-3.99***</w:t>
            </w:r>
          </w:p>
        </w:tc>
      </w:tr>
      <w:tr w14:paraId="6993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5D8FACC0">
            <w:pPr>
              <w:spacing w:before="10" w:after="10" w:line="240" w:lineRule="auto"/>
              <w:ind w:firstLine="0"/>
              <w:jc w:val="left"/>
            </w:pPr>
            <w:r>
              <w:rPr>
                <w:rFonts w:ascii="Times New Roman" w:hAnsi="Times New Roman" w:eastAsia="宋体"/>
                <w:b w:val="0"/>
                <w:i w:val="0"/>
                <w:sz w:val="17"/>
              </w:rPr>
              <w:t>lsv</w:t>
            </w:r>
            <w:r>
              <w:rPr>
                <w:rFonts w:ascii="Times New Roman" w:hAnsi="Times New Roman" w:eastAsia="宋体"/>
                <w:b w:val="0"/>
                <w:i w:val="0"/>
                <w:sz w:val="17"/>
              </w:rPr>
              <w:br w:type="textWrapping"/>
            </w:r>
            <w:r>
              <w:rPr>
                <w:rFonts w:ascii="Times New Roman" w:hAnsi="Times New Roman" w:eastAsia="宋体"/>
                <w:b w:val="0"/>
                <w:i w:val="0"/>
                <w:sz w:val="17"/>
              </w:rPr>
              <w:t>交易趋同度LSV</w:t>
            </w:r>
          </w:p>
        </w:tc>
        <w:tc>
          <w:tcPr>
            <w:tcW w:w="1984" w:type="dxa"/>
            <w:tcBorders>
              <w:top w:val="nil"/>
              <w:left w:val="nil"/>
              <w:bottom w:val="nil"/>
              <w:right w:val="nil"/>
            </w:tcBorders>
            <w:tcMar>
              <w:top w:w="20" w:type="dxa"/>
              <w:left w:w="45" w:type="dxa"/>
              <w:bottom w:w="20" w:type="dxa"/>
              <w:right w:w="45" w:type="dxa"/>
            </w:tcMar>
            <w:vAlign w:val="center"/>
          </w:tcPr>
          <w:p w14:paraId="32C799D7">
            <w:pPr>
              <w:spacing w:before="10" w:after="10" w:line="240" w:lineRule="auto"/>
              <w:ind w:firstLine="0"/>
              <w:jc w:val="center"/>
            </w:pPr>
            <w:r>
              <w:rPr>
                <w:rFonts w:ascii="Times New Roman" w:hAnsi="Times New Roman" w:eastAsia="宋体"/>
                <w:b w:val="0"/>
                <w:i w:val="0"/>
                <w:sz w:val="17"/>
              </w:rPr>
              <w:t>t=+2.11**</w:t>
            </w:r>
          </w:p>
        </w:tc>
        <w:tc>
          <w:tcPr>
            <w:tcW w:w="1984" w:type="dxa"/>
            <w:tcBorders>
              <w:top w:val="nil"/>
              <w:left w:val="nil"/>
              <w:bottom w:val="nil"/>
              <w:right w:val="nil"/>
            </w:tcBorders>
            <w:tcMar>
              <w:top w:w="20" w:type="dxa"/>
              <w:left w:w="45" w:type="dxa"/>
              <w:bottom w:w="20" w:type="dxa"/>
              <w:right w:w="45" w:type="dxa"/>
            </w:tcMar>
            <w:vAlign w:val="center"/>
          </w:tcPr>
          <w:p w14:paraId="5738B3A2">
            <w:pPr>
              <w:spacing w:before="10" w:after="10" w:line="240" w:lineRule="auto"/>
              <w:ind w:firstLine="0"/>
              <w:jc w:val="center"/>
            </w:pPr>
            <w:r>
              <w:rPr>
                <w:rFonts w:ascii="Times New Roman" w:hAnsi="Times New Roman" w:eastAsia="宋体"/>
                <w:b w:val="0"/>
                <w:i w:val="0"/>
                <w:sz w:val="17"/>
              </w:rPr>
              <w:t>t=+1.19</w:t>
            </w:r>
          </w:p>
        </w:tc>
      </w:tr>
      <w:tr w14:paraId="00CE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000000" w:sz="12" w:space="0"/>
              <w:right w:val="nil"/>
            </w:tcBorders>
            <w:tcMar>
              <w:top w:w="20" w:type="dxa"/>
              <w:left w:w="45" w:type="dxa"/>
              <w:bottom w:w="20" w:type="dxa"/>
              <w:right w:w="45" w:type="dxa"/>
            </w:tcMar>
            <w:vAlign w:val="center"/>
          </w:tcPr>
          <w:p w14:paraId="6D8194A2">
            <w:pPr>
              <w:spacing w:before="10" w:after="10" w:line="240" w:lineRule="auto"/>
              <w:ind w:firstLine="0"/>
              <w:jc w:val="left"/>
            </w:pPr>
            <w:r>
              <w:rPr>
                <w:rFonts w:ascii="Times New Roman" w:hAnsi="Times New Roman" w:eastAsia="宋体"/>
                <w:b w:val="0"/>
                <w:i w:val="0"/>
                <w:sz w:val="17"/>
              </w:rPr>
              <w:t>anchor_high</w:t>
            </w:r>
            <w:r>
              <w:rPr>
                <w:rFonts w:ascii="Times New Roman" w:hAnsi="Times New Roman" w:eastAsia="宋体"/>
                <w:b w:val="0"/>
                <w:i w:val="0"/>
                <w:sz w:val="17"/>
              </w:rPr>
              <w:br w:type="textWrapping"/>
            </w:r>
            <w:r>
              <w:rPr>
                <w:rFonts w:ascii="Times New Roman" w:hAnsi="Times New Roman" w:eastAsia="宋体"/>
                <w:b w:val="0"/>
                <w:i w:val="0"/>
                <w:sz w:val="17"/>
              </w:rPr>
              <w:t>锚定效应</w:t>
            </w:r>
          </w:p>
        </w:tc>
        <w:tc>
          <w:tcPr>
            <w:tcW w:w="1984" w:type="dxa"/>
            <w:tcBorders>
              <w:top w:val="nil"/>
              <w:left w:val="nil"/>
              <w:bottom w:val="single" w:color="000000" w:sz="12" w:space="0"/>
              <w:right w:val="nil"/>
            </w:tcBorders>
            <w:tcMar>
              <w:top w:w="20" w:type="dxa"/>
              <w:left w:w="45" w:type="dxa"/>
              <w:bottom w:w="20" w:type="dxa"/>
              <w:right w:w="45" w:type="dxa"/>
            </w:tcMar>
            <w:vAlign w:val="center"/>
          </w:tcPr>
          <w:p w14:paraId="2F2B3DCD">
            <w:pPr>
              <w:spacing w:before="10" w:after="10" w:line="240" w:lineRule="auto"/>
              <w:ind w:firstLine="0"/>
              <w:jc w:val="center"/>
            </w:pPr>
            <w:r>
              <w:rPr>
                <w:rFonts w:ascii="Times New Roman" w:hAnsi="Times New Roman" w:eastAsia="宋体"/>
                <w:b w:val="0"/>
                <w:i w:val="0"/>
                <w:sz w:val="17"/>
              </w:rPr>
              <w:t>t=+3.22***</w:t>
            </w:r>
          </w:p>
        </w:tc>
        <w:tc>
          <w:tcPr>
            <w:tcW w:w="1984" w:type="dxa"/>
            <w:tcBorders>
              <w:top w:val="nil"/>
              <w:left w:val="nil"/>
              <w:bottom w:val="single" w:color="000000" w:sz="12" w:space="0"/>
              <w:right w:val="nil"/>
            </w:tcBorders>
            <w:tcMar>
              <w:top w:w="20" w:type="dxa"/>
              <w:left w:w="45" w:type="dxa"/>
              <w:bottom w:w="20" w:type="dxa"/>
              <w:right w:w="45" w:type="dxa"/>
            </w:tcMar>
            <w:vAlign w:val="center"/>
          </w:tcPr>
          <w:p w14:paraId="2A4682F0">
            <w:pPr>
              <w:spacing w:before="10" w:after="10" w:line="240" w:lineRule="auto"/>
              <w:ind w:firstLine="0"/>
              <w:jc w:val="center"/>
            </w:pPr>
            <w:r>
              <w:rPr>
                <w:rFonts w:ascii="Times New Roman" w:hAnsi="Times New Roman" w:eastAsia="宋体"/>
                <w:b w:val="0"/>
                <w:i w:val="0"/>
                <w:sz w:val="17"/>
              </w:rPr>
              <w:t>t=+17.60***</w:t>
            </w:r>
          </w:p>
        </w:tc>
      </w:tr>
    </w:tbl>
    <w:p w14:paraId="089FB9D6">
      <w:pPr>
        <w:spacing w:before="40" w:after="120" w:line="276" w:lineRule="auto"/>
      </w:pPr>
      <w:r>
        <w:rPr>
          <w:rFonts w:ascii="Times New Roman" w:hAnsi="Times New Roman" w:eastAsia="楷体"/>
          <w:b w:val="0"/>
          <w:i w:val="0"/>
          <w:sz w:val="17"/>
        </w:rPr>
        <w:t>注：***、**、* 表示 1%、5%、10% 显著。计算见表 1，面板滞后一期。OLS 列含控制变量（基本面除外）；面板列控季度 FE 与基金聚类 SE。横截面为主口径、面板作镜像。</w:t>
      </w:r>
    </w:p>
    <w:p w14:paraId="518B45EC">
      <w:pPr>
        <w:keepNext/>
        <w:spacing w:before="180" w:after="80" w:line="324" w:lineRule="auto"/>
      </w:pPr>
      <w:r>
        <w:rPr>
          <w:rFonts w:ascii="Times New Roman" w:hAnsi="Times New Roman" w:eastAsia="黑体"/>
          <w:b/>
          <w:i w:val="0"/>
          <w:sz w:val="24"/>
        </w:rPr>
        <w:t>（四）指标筛选的稳健性说明</w:t>
      </w:r>
    </w:p>
    <w:p w14:paraId="1D201F88">
      <w:pPr>
        <w:spacing w:after="80" w:line="324" w:lineRule="auto"/>
        <w:ind w:firstLine="480"/>
      </w:pPr>
      <w:r>
        <w:t>过度自信与交易趋同度通过三道准入门槛（Q5−Q1 达 1.14、1.40pp），留一法确认同时剔除后分组差仍达 2.92pp（t=+9.33）；锚定效应亦过三道门槛（加控制 t=+3.22，见表7；群体差异 +1.13pp），结论稳健。</w:t>
      </w:r>
    </w:p>
    <w:p w14:paraId="76BCA880">
      <w:pPr>
        <w:spacing w:after="80" w:line="324" w:lineRule="auto"/>
        <w:ind w:firstLine="480"/>
      </w:pPr>
      <w:r>
        <w:t>淘汰指标中，“改进主动份额”（AS_improved）横截面全模型中显著为负（t=-3.06***；单变量t=-0.26不显著，见表8）而面板单变量显著为正（t=+5.33***），总效应与偏效应方向不一；加入规模控制后仍不显著（t=-0.65），规模驱动依据不足，真正的遮蔽来自行业集中度（详见方法详解）。本文以六道检验综合裁决（表8；其中第六道Top−Bottom差+0.0233、t=+1.91*为正向显著，与淘汰方向相反，提示AS在极端分布下仍有信息含量，本版暂保留剔除结论），与 Frazzini 等（2016）[29] 结论一致。</w:t>
      </w:r>
    </w:p>
    <w:p w14:paraId="3A524265">
      <w:pPr>
        <w:keepNext/>
        <w:spacing w:before="120" w:after="60" w:line="312" w:lineRule="auto"/>
        <w:jc w:val="center"/>
      </w:pPr>
      <w:r>
        <w:rPr>
          <w:rFonts w:ascii="Times New Roman" w:hAnsi="Times New Roman" w:eastAsia="黑体"/>
          <w:b/>
          <w:i w:val="0"/>
          <w:sz w:val="21"/>
        </w:rPr>
        <w:t>表 8  改进主动份额（AS_improved）六道检验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3468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3402"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F1CF2">
            <w:pPr>
              <w:spacing w:before="10" w:after="10" w:line="240" w:lineRule="auto"/>
              <w:ind w:firstLine="0"/>
              <w:jc w:val="center"/>
            </w:pPr>
            <w:r>
              <w:rPr>
                <w:rFonts w:ascii="Times New Roman" w:hAnsi="Times New Roman" w:eastAsia="宋体"/>
                <w:b/>
                <w:i w:val="0"/>
                <w:sz w:val="17"/>
              </w:rPr>
              <w:t>口径</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987F523">
            <w:pPr>
              <w:spacing w:before="10" w:after="10" w:line="240" w:lineRule="auto"/>
              <w:ind w:firstLine="0"/>
              <w:jc w:val="center"/>
            </w:pPr>
            <w:r>
              <w:rPr>
                <w:rFonts w:ascii="Times New Roman" w:hAnsi="Times New Roman" w:eastAsia="宋体"/>
                <w:b/>
                <w:i w:val="0"/>
                <w:sz w:val="17"/>
              </w:rPr>
              <w:t>N</w:t>
            </w:r>
          </w:p>
        </w:tc>
        <w:tc>
          <w:tcPr>
            <w:tcW w:w="158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24E88EF">
            <w:pPr>
              <w:spacing w:before="10" w:after="10" w:line="240" w:lineRule="auto"/>
              <w:ind w:firstLine="0"/>
              <w:jc w:val="center"/>
            </w:pPr>
            <w:r>
              <w:rPr>
                <w:rFonts w:ascii="Times New Roman" w:hAnsi="Times New Roman" w:eastAsia="宋体"/>
                <w:b/>
                <w:i w:val="0"/>
                <w:sz w:val="17"/>
              </w:rPr>
              <w:t>系数</w:t>
            </w:r>
          </w:p>
        </w:tc>
        <w:tc>
          <w:tcPr>
            <w:tcW w:w="158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C07E90">
            <w:pPr>
              <w:spacing w:before="10" w:after="10" w:line="240" w:lineRule="auto"/>
              <w:ind w:firstLine="0"/>
              <w:jc w:val="center"/>
            </w:pPr>
            <w:r>
              <w:rPr>
                <w:rFonts w:ascii="Times New Roman" w:hAnsi="Times New Roman" w:eastAsia="宋体"/>
                <w:b/>
                <w:i w:val="0"/>
                <w:sz w:val="17"/>
              </w:rPr>
              <w:t>t 值</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D95E6E">
            <w:pPr>
              <w:spacing w:before="10" w:after="10" w:line="240" w:lineRule="auto"/>
              <w:ind w:firstLine="0"/>
              <w:jc w:val="center"/>
            </w:pPr>
            <w:r>
              <w:rPr>
                <w:rFonts w:ascii="Times New Roman" w:hAnsi="Times New Roman" w:eastAsia="宋体"/>
                <w:b/>
                <w:i w:val="0"/>
                <w:sz w:val="17"/>
              </w:rPr>
              <w:t>R²</w:t>
            </w:r>
          </w:p>
        </w:tc>
      </w:tr>
      <w:tr w14:paraId="1B1A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12F28D99">
            <w:pPr>
              <w:spacing w:before="10" w:after="10" w:line="240" w:lineRule="auto"/>
              <w:ind w:firstLine="0"/>
              <w:jc w:val="left"/>
            </w:pPr>
            <w:r>
              <w:rPr>
                <w:rFonts w:ascii="Times New Roman" w:hAnsi="Times New Roman" w:eastAsia="宋体"/>
                <w:b w:val="0"/>
                <w:i w:val="0"/>
                <w:sz w:val="17"/>
              </w:rPr>
              <w:t>I_基金层横截面_单变量</w:t>
            </w:r>
          </w:p>
        </w:tc>
        <w:tc>
          <w:tcPr>
            <w:tcW w:w="1474" w:type="dxa"/>
            <w:tcBorders>
              <w:top w:val="nil"/>
              <w:left w:val="nil"/>
              <w:bottom w:val="nil"/>
              <w:right w:val="nil"/>
            </w:tcBorders>
            <w:tcMar>
              <w:top w:w="20" w:type="dxa"/>
              <w:left w:w="45" w:type="dxa"/>
              <w:bottom w:w="20" w:type="dxa"/>
              <w:right w:w="45" w:type="dxa"/>
            </w:tcMar>
            <w:vAlign w:val="center"/>
          </w:tcPr>
          <w:p w14:paraId="0EB7A3E5">
            <w:pPr>
              <w:spacing w:before="10" w:after="10" w:line="240" w:lineRule="auto"/>
              <w:ind w:firstLine="0"/>
              <w:jc w:val="center"/>
            </w:pPr>
            <w:r>
              <w:rPr>
                <w:rFonts w:ascii="Times New Roman" w:hAnsi="Times New Roman" w:eastAsia="宋体"/>
                <w:b w:val="0"/>
                <w:i w:val="0"/>
                <w:sz w:val="17"/>
              </w:rPr>
              <w:t>362</w:t>
            </w:r>
          </w:p>
        </w:tc>
        <w:tc>
          <w:tcPr>
            <w:tcW w:w="1587" w:type="dxa"/>
            <w:tcBorders>
              <w:top w:val="nil"/>
              <w:left w:val="nil"/>
              <w:bottom w:val="nil"/>
              <w:right w:val="nil"/>
            </w:tcBorders>
            <w:tcMar>
              <w:top w:w="20" w:type="dxa"/>
              <w:left w:w="45" w:type="dxa"/>
              <w:bottom w:w="20" w:type="dxa"/>
              <w:right w:w="45" w:type="dxa"/>
            </w:tcMar>
            <w:vAlign w:val="center"/>
          </w:tcPr>
          <w:p w14:paraId="11157BD4">
            <w:pPr>
              <w:spacing w:before="10" w:after="10" w:line="240" w:lineRule="auto"/>
              <w:ind w:firstLine="0"/>
              <w:jc w:val="center"/>
            </w:pPr>
            <w:r>
              <w:rPr>
                <w:rFonts w:ascii="Times New Roman" w:hAnsi="Times New Roman" w:eastAsia="宋体"/>
                <w:b w:val="0"/>
                <w:i w:val="0"/>
                <w:sz w:val="17"/>
              </w:rPr>
              <w:t>-0.0045</w:t>
            </w:r>
          </w:p>
        </w:tc>
        <w:tc>
          <w:tcPr>
            <w:tcW w:w="1587" w:type="dxa"/>
            <w:tcBorders>
              <w:top w:val="nil"/>
              <w:left w:val="nil"/>
              <w:bottom w:val="nil"/>
              <w:right w:val="nil"/>
            </w:tcBorders>
            <w:tcMar>
              <w:top w:w="20" w:type="dxa"/>
              <w:left w:w="45" w:type="dxa"/>
              <w:bottom w:w="20" w:type="dxa"/>
              <w:right w:w="45" w:type="dxa"/>
            </w:tcMar>
            <w:vAlign w:val="center"/>
          </w:tcPr>
          <w:p w14:paraId="45128902">
            <w:pPr>
              <w:spacing w:before="10" w:after="10" w:line="240" w:lineRule="auto"/>
              <w:ind w:firstLine="0"/>
              <w:jc w:val="center"/>
            </w:pPr>
            <w:r>
              <w:rPr>
                <w:rFonts w:ascii="Times New Roman" w:hAnsi="Times New Roman" w:eastAsia="宋体"/>
                <w:b w:val="0"/>
                <w:i w:val="0"/>
                <w:sz w:val="17"/>
              </w:rPr>
              <w:t>-0.26</w:t>
            </w:r>
          </w:p>
        </w:tc>
        <w:tc>
          <w:tcPr>
            <w:tcW w:w="1474" w:type="dxa"/>
            <w:tcBorders>
              <w:top w:val="nil"/>
              <w:left w:val="nil"/>
              <w:bottom w:val="nil"/>
              <w:right w:val="nil"/>
            </w:tcBorders>
            <w:tcMar>
              <w:top w:w="20" w:type="dxa"/>
              <w:left w:w="45" w:type="dxa"/>
              <w:bottom w:w="20" w:type="dxa"/>
              <w:right w:w="45" w:type="dxa"/>
            </w:tcMar>
            <w:vAlign w:val="center"/>
          </w:tcPr>
          <w:p w14:paraId="7B5737CD">
            <w:pPr>
              <w:spacing w:before="10" w:after="10" w:line="240" w:lineRule="auto"/>
              <w:ind w:firstLine="0"/>
              <w:jc w:val="center"/>
            </w:pPr>
            <w:r>
              <w:rPr>
                <w:rFonts w:ascii="Times New Roman" w:hAnsi="Times New Roman" w:eastAsia="宋体"/>
                <w:b w:val="0"/>
                <w:i w:val="0"/>
                <w:sz w:val="17"/>
              </w:rPr>
              <w:t>0.0002</w:t>
            </w:r>
          </w:p>
        </w:tc>
      </w:tr>
      <w:tr w14:paraId="07E8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183C07E3">
            <w:pPr>
              <w:spacing w:before="10" w:after="10" w:line="240" w:lineRule="auto"/>
              <w:ind w:firstLine="0"/>
              <w:jc w:val="left"/>
            </w:pPr>
            <w:r>
              <w:rPr>
                <w:rFonts w:ascii="Times New Roman" w:hAnsi="Times New Roman" w:eastAsia="宋体"/>
                <w:b w:val="0"/>
                <w:i w:val="0"/>
                <w:sz w:val="17"/>
              </w:rPr>
              <w:t>I_基金层横截面_加控制</w:t>
            </w:r>
          </w:p>
        </w:tc>
        <w:tc>
          <w:tcPr>
            <w:tcW w:w="1474" w:type="dxa"/>
            <w:tcBorders>
              <w:top w:val="nil"/>
              <w:left w:val="nil"/>
              <w:bottom w:val="nil"/>
              <w:right w:val="nil"/>
            </w:tcBorders>
            <w:tcMar>
              <w:top w:w="20" w:type="dxa"/>
              <w:left w:w="45" w:type="dxa"/>
              <w:bottom w:w="20" w:type="dxa"/>
              <w:right w:w="45" w:type="dxa"/>
            </w:tcMar>
            <w:vAlign w:val="center"/>
          </w:tcPr>
          <w:p w14:paraId="09A9F0CF">
            <w:pPr>
              <w:spacing w:before="10" w:after="10" w:line="240" w:lineRule="auto"/>
              <w:ind w:firstLine="0"/>
              <w:jc w:val="center"/>
            </w:pPr>
            <w:r>
              <w:rPr>
                <w:rFonts w:ascii="Times New Roman" w:hAnsi="Times New Roman" w:eastAsia="宋体"/>
                <w:b w:val="0"/>
                <w:i w:val="0"/>
                <w:sz w:val="17"/>
              </w:rPr>
              <w:t>362</w:t>
            </w:r>
          </w:p>
        </w:tc>
        <w:tc>
          <w:tcPr>
            <w:tcW w:w="1587" w:type="dxa"/>
            <w:tcBorders>
              <w:top w:val="nil"/>
              <w:left w:val="nil"/>
              <w:bottom w:val="nil"/>
              <w:right w:val="nil"/>
            </w:tcBorders>
            <w:tcMar>
              <w:top w:w="20" w:type="dxa"/>
              <w:left w:w="45" w:type="dxa"/>
              <w:bottom w:w="20" w:type="dxa"/>
              <w:right w:w="45" w:type="dxa"/>
            </w:tcMar>
            <w:vAlign w:val="center"/>
          </w:tcPr>
          <w:p w14:paraId="78EB9C86">
            <w:pPr>
              <w:spacing w:before="10" w:after="10" w:line="240" w:lineRule="auto"/>
              <w:ind w:firstLine="0"/>
              <w:jc w:val="center"/>
            </w:pPr>
            <w:r>
              <w:rPr>
                <w:rFonts w:ascii="Times New Roman" w:hAnsi="Times New Roman" w:eastAsia="宋体"/>
                <w:b w:val="0"/>
                <w:i w:val="0"/>
                <w:sz w:val="17"/>
              </w:rPr>
              <w:t>-0.0108</w:t>
            </w:r>
          </w:p>
        </w:tc>
        <w:tc>
          <w:tcPr>
            <w:tcW w:w="1587" w:type="dxa"/>
            <w:tcBorders>
              <w:top w:val="nil"/>
              <w:left w:val="nil"/>
              <w:bottom w:val="nil"/>
              <w:right w:val="nil"/>
            </w:tcBorders>
            <w:tcMar>
              <w:top w:w="20" w:type="dxa"/>
              <w:left w:w="45" w:type="dxa"/>
              <w:bottom w:w="20" w:type="dxa"/>
              <w:right w:w="45" w:type="dxa"/>
            </w:tcMar>
            <w:vAlign w:val="center"/>
          </w:tcPr>
          <w:p w14:paraId="1385B8BB">
            <w:pPr>
              <w:spacing w:before="10" w:after="10" w:line="240" w:lineRule="auto"/>
              <w:ind w:firstLine="0"/>
              <w:jc w:val="center"/>
            </w:pPr>
            <w:r>
              <w:rPr>
                <w:rFonts w:ascii="Times New Roman" w:hAnsi="Times New Roman" w:eastAsia="宋体"/>
                <w:b w:val="0"/>
                <w:i w:val="0"/>
                <w:sz w:val="17"/>
              </w:rPr>
              <w:t>-0.65</w:t>
            </w:r>
          </w:p>
        </w:tc>
        <w:tc>
          <w:tcPr>
            <w:tcW w:w="1474" w:type="dxa"/>
            <w:tcBorders>
              <w:top w:val="nil"/>
              <w:left w:val="nil"/>
              <w:bottom w:val="nil"/>
              <w:right w:val="nil"/>
            </w:tcBorders>
            <w:tcMar>
              <w:top w:w="20" w:type="dxa"/>
              <w:left w:w="45" w:type="dxa"/>
              <w:bottom w:w="20" w:type="dxa"/>
              <w:right w:w="45" w:type="dxa"/>
            </w:tcMar>
            <w:vAlign w:val="center"/>
          </w:tcPr>
          <w:p w14:paraId="2AD67FB2">
            <w:pPr>
              <w:spacing w:before="10" w:after="10" w:line="240" w:lineRule="auto"/>
              <w:ind w:firstLine="0"/>
              <w:jc w:val="center"/>
            </w:pPr>
            <w:r>
              <w:rPr>
                <w:rFonts w:ascii="Times New Roman" w:hAnsi="Times New Roman" w:eastAsia="宋体"/>
                <w:b w:val="0"/>
                <w:i w:val="0"/>
                <w:sz w:val="17"/>
              </w:rPr>
              <w:t>0.0659</w:t>
            </w:r>
          </w:p>
        </w:tc>
      </w:tr>
      <w:tr w14:paraId="2569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CBD5E1" w:sz="4" w:space="0"/>
              <w:right w:val="nil"/>
            </w:tcBorders>
            <w:tcMar>
              <w:top w:w="20" w:type="dxa"/>
              <w:left w:w="45" w:type="dxa"/>
              <w:bottom w:w="20" w:type="dxa"/>
              <w:right w:w="45" w:type="dxa"/>
            </w:tcMar>
            <w:vAlign w:val="center"/>
          </w:tcPr>
          <w:p w14:paraId="649904B5">
            <w:pPr>
              <w:spacing w:before="10" w:after="10" w:line="240" w:lineRule="auto"/>
              <w:ind w:firstLine="0"/>
              <w:jc w:val="left"/>
            </w:pPr>
            <w:r>
              <w:rPr>
                <w:rFonts w:ascii="Times New Roman" w:hAnsi="Times New Roman" w:eastAsia="宋体"/>
                <w:b w:val="0"/>
                <w:i w:val="0"/>
                <w:sz w:val="17"/>
              </w:rPr>
              <w:t>I_基金层横截面_全模型</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450C98E9">
            <w:pPr>
              <w:spacing w:before="10" w:after="10" w:line="240" w:lineRule="auto"/>
              <w:ind w:firstLine="0"/>
              <w:jc w:val="center"/>
            </w:pPr>
            <w:r>
              <w:rPr>
                <w:rFonts w:ascii="Times New Roman" w:hAnsi="Times New Roman" w:eastAsia="宋体"/>
                <w:b w:val="0"/>
                <w:i w:val="0"/>
                <w:sz w:val="17"/>
              </w:rPr>
              <w:t>359</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8170FF0">
            <w:pPr>
              <w:spacing w:before="10" w:after="10" w:line="240" w:lineRule="auto"/>
              <w:ind w:firstLine="0"/>
              <w:jc w:val="center"/>
            </w:pPr>
            <w:r>
              <w:rPr>
                <w:rFonts w:ascii="Times New Roman" w:hAnsi="Times New Roman" w:eastAsia="宋体"/>
                <w:b w:val="0"/>
                <w:i w:val="0"/>
                <w:sz w:val="17"/>
              </w:rPr>
              <w:t>-0.0531</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602BE6ED">
            <w:pPr>
              <w:spacing w:before="10" w:after="10" w:line="240" w:lineRule="auto"/>
              <w:ind w:firstLine="0"/>
              <w:jc w:val="center"/>
            </w:pPr>
            <w:r>
              <w:rPr>
                <w:rFonts w:ascii="Times New Roman" w:hAnsi="Times New Roman" w:eastAsia="宋体"/>
                <w:b w:val="0"/>
                <w:i w:val="0"/>
                <w:sz w:val="17"/>
              </w:rPr>
              <w:t>-3.06***</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13AC6DAB">
            <w:pPr>
              <w:spacing w:before="10" w:after="10" w:line="240" w:lineRule="auto"/>
              <w:ind w:firstLine="0"/>
              <w:jc w:val="center"/>
            </w:pPr>
            <w:r>
              <w:rPr>
                <w:rFonts w:ascii="Times New Roman" w:hAnsi="Times New Roman" w:eastAsia="宋体"/>
                <w:b w:val="0"/>
                <w:i w:val="0"/>
                <w:sz w:val="17"/>
              </w:rPr>
              <w:t>0.5445</w:t>
            </w:r>
          </w:p>
        </w:tc>
      </w:tr>
      <w:tr w14:paraId="463C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2FD93343">
            <w:pPr>
              <w:spacing w:before="10" w:after="10" w:line="240" w:lineRule="auto"/>
              <w:ind w:firstLine="0"/>
              <w:jc w:val="left"/>
            </w:pPr>
            <w:r>
              <w:rPr>
                <w:rFonts w:ascii="Times New Roman" w:hAnsi="Times New Roman" w:eastAsia="宋体"/>
                <w:b w:val="0"/>
                <w:i w:val="0"/>
                <w:sz w:val="17"/>
              </w:rPr>
              <w:t>II_季度面板_单变量</w:t>
            </w:r>
          </w:p>
        </w:tc>
        <w:tc>
          <w:tcPr>
            <w:tcW w:w="1474" w:type="dxa"/>
            <w:tcBorders>
              <w:top w:val="nil"/>
              <w:left w:val="nil"/>
              <w:bottom w:val="nil"/>
              <w:right w:val="nil"/>
            </w:tcBorders>
            <w:tcMar>
              <w:top w:w="20" w:type="dxa"/>
              <w:left w:w="45" w:type="dxa"/>
              <w:bottom w:w="20" w:type="dxa"/>
              <w:right w:w="45" w:type="dxa"/>
            </w:tcMar>
            <w:vAlign w:val="center"/>
          </w:tcPr>
          <w:p w14:paraId="6DAFEB1C">
            <w:pPr>
              <w:spacing w:before="10" w:after="10" w:line="240" w:lineRule="auto"/>
              <w:ind w:firstLine="0"/>
              <w:jc w:val="center"/>
            </w:pPr>
            <w:r>
              <w:rPr>
                <w:rFonts w:ascii="Times New Roman" w:hAnsi="Times New Roman" w:eastAsia="宋体"/>
                <w:b w:val="0"/>
                <w:i w:val="0"/>
                <w:sz w:val="17"/>
              </w:rPr>
              <w:t>8615</w:t>
            </w:r>
          </w:p>
        </w:tc>
        <w:tc>
          <w:tcPr>
            <w:tcW w:w="1587" w:type="dxa"/>
            <w:tcBorders>
              <w:top w:val="nil"/>
              <w:left w:val="nil"/>
              <w:bottom w:val="nil"/>
              <w:right w:val="nil"/>
            </w:tcBorders>
            <w:tcMar>
              <w:top w:w="20" w:type="dxa"/>
              <w:left w:w="45" w:type="dxa"/>
              <w:bottom w:w="20" w:type="dxa"/>
              <w:right w:w="45" w:type="dxa"/>
            </w:tcMar>
            <w:vAlign w:val="center"/>
          </w:tcPr>
          <w:p w14:paraId="054B4A7F">
            <w:pPr>
              <w:spacing w:before="10" w:after="10" w:line="240" w:lineRule="auto"/>
              <w:ind w:firstLine="0"/>
              <w:jc w:val="center"/>
            </w:pPr>
            <w:r>
              <w:rPr>
                <w:rFonts w:ascii="Times New Roman" w:hAnsi="Times New Roman" w:eastAsia="宋体"/>
                <w:b w:val="0"/>
                <w:i w:val="0"/>
                <w:sz w:val="17"/>
              </w:rPr>
              <w:t>0.0511</w:t>
            </w:r>
          </w:p>
        </w:tc>
        <w:tc>
          <w:tcPr>
            <w:tcW w:w="1587" w:type="dxa"/>
            <w:tcBorders>
              <w:top w:val="nil"/>
              <w:left w:val="nil"/>
              <w:bottom w:val="nil"/>
              <w:right w:val="nil"/>
            </w:tcBorders>
            <w:tcMar>
              <w:top w:w="20" w:type="dxa"/>
              <w:left w:w="45" w:type="dxa"/>
              <w:bottom w:w="20" w:type="dxa"/>
              <w:right w:w="45" w:type="dxa"/>
            </w:tcMar>
            <w:vAlign w:val="center"/>
          </w:tcPr>
          <w:p w14:paraId="4EAF0416">
            <w:pPr>
              <w:spacing w:before="10" w:after="10" w:line="240" w:lineRule="auto"/>
              <w:ind w:firstLine="0"/>
              <w:jc w:val="center"/>
            </w:pPr>
            <w:r>
              <w:rPr>
                <w:rFonts w:ascii="Times New Roman" w:hAnsi="Times New Roman" w:eastAsia="宋体"/>
                <w:b w:val="0"/>
                <w:i w:val="0"/>
                <w:sz w:val="17"/>
              </w:rPr>
              <w:t>+5.33***</w:t>
            </w:r>
          </w:p>
        </w:tc>
        <w:tc>
          <w:tcPr>
            <w:tcW w:w="1474" w:type="dxa"/>
            <w:tcBorders>
              <w:top w:val="nil"/>
              <w:left w:val="nil"/>
              <w:bottom w:val="nil"/>
              <w:right w:val="nil"/>
            </w:tcBorders>
            <w:tcMar>
              <w:top w:w="20" w:type="dxa"/>
              <w:left w:w="45" w:type="dxa"/>
              <w:bottom w:w="20" w:type="dxa"/>
              <w:right w:w="45" w:type="dxa"/>
            </w:tcMar>
            <w:vAlign w:val="center"/>
          </w:tcPr>
          <w:p w14:paraId="264939FE">
            <w:pPr>
              <w:spacing w:before="10" w:after="10" w:line="240" w:lineRule="auto"/>
              <w:ind w:firstLine="0"/>
              <w:jc w:val="center"/>
            </w:pPr>
            <w:r>
              <w:rPr>
                <w:rFonts w:ascii="Times New Roman" w:hAnsi="Times New Roman" w:eastAsia="宋体"/>
                <w:b w:val="0"/>
                <w:i w:val="0"/>
                <w:sz w:val="17"/>
              </w:rPr>
              <w:t>0.4006</w:t>
            </w:r>
          </w:p>
        </w:tc>
      </w:tr>
      <w:tr w14:paraId="66AC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CBD5E1" w:sz="4" w:space="0"/>
              <w:right w:val="nil"/>
            </w:tcBorders>
            <w:tcMar>
              <w:top w:w="20" w:type="dxa"/>
              <w:left w:w="45" w:type="dxa"/>
              <w:bottom w:w="20" w:type="dxa"/>
              <w:right w:w="45" w:type="dxa"/>
            </w:tcMar>
            <w:vAlign w:val="center"/>
          </w:tcPr>
          <w:p w14:paraId="1611A558">
            <w:pPr>
              <w:spacing w:before="10" w:after="10" w:line="240" w:lineRule="auto"/>
              <w:ind w:firstLine="0"/>
              <w:jc w:val="left"/>
            </w:pPr>
            <w:r>
              <w:rPr>
                <w:rFonts w:ascii="Times New Roman" w:hAnsi="Times New Roman" w:eastAsia="宋体"/>
                <w:b w:val="0"/>
                <w:i w:val="0"/>
                <w:sz w:val="17"/>
              </w:rPr>
              <w:t>II_季度面板_全模型</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F680BAA">
            <w:pPr>
              <w:spacing w:before="10" w:after="10" w:line="240" w:lineRule="auto"/>
              <w:ind w:firstLine="0"/>
              <w:jc w:val="center"/>
            </w:pPr>
            <w:r>
              <w:rPr>
                <w:rFonts w:ascii="Times New Roman" w:hAnsi="Times New Roman" w:eastAsia="宋体"/>
                <w:b w:val="0"/>
                <w:i w:val="0"/>
                <w:sz w:val="17"/>
              </w:rPr>
              <w:t>2262</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0138AFA">
            <w:pPr>
              <w:spacing w:before="10" w:after="10" w:line="240" w:lineRule="auto"/>
              <w:ind w:firstLine="0"/>
              <w:jc w:val="center"/>
            </w:pPr>
            <w:r>
              <w:rPr>
                <w:rFonts w:ascii="Times New Roman" w:hAnsi="Times New Roman" w:eastAsia="宋体"/>
                <w:b w:val="0"/>
                <w:i w:val="0"/>
                <w:sz w:val="17"/>
              </w:rPr>
              <w:t>-0.0258</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AEBB535">
            <w:pPr>
              <w:spacing w:before="10" w:after="10" w:line="240" w:lineRule="auto"/>
              <w:ind w:firstLine="0"/>
              <w:jc w:val="center"/>
            </w:pPr>
            <w:r>
              <w:rPr>
                <w:rFonts w:ascii="Times New Roman" w:hAnsi="Times New Roman" w:eastAsia="宋体"/>
                <w:b w:val="0"/>
                <w:i w:val="0"/>
                <w:sz w:val="17"/>
              </w:rPr>
              <w:t>-1.41</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D861504">
            <w:pPr>
              <w:spacing w:before="10" w:after="10" w:line="240" w:lineRule="auto"/>
              <w:ind w:firstLine="0"/>
              <w:jc w:val="center"/>
            </w:pPr>
            <w:r>
              <w:rPr>
                <w:rFonts w:ascii="Times New Roman" w:hAnsi="Times New Roman" w:eastAsia="宋体"/>
                <w:b w:val="0"/>
                <w:i w:val="0"/>
                <w:sz w:val="17"/>
              </w:rPr>
              <w:t>0.3363</w:t>
            </w:r>
          </w:p>
        </w:tc>
      </w:tr>
      <w:tr w14:paraId="581A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000000" w:sz="12" w:space="0"/>
              <w:right w:val="nil"/>
            </w:tcBorders>
            <w:tcMar>
              <w:top w:w="20" w:type="dxa"/>
              <w:left w:w="45" w:type="dxa"/>
              <w:bottom w:w="20" w:type="dxa"/>
              <w:right w:w="45" w:type="dxa"/>
            </w:tcMar>
            <w:vAlign w:val="center"/>
          </w:tcPr>
          <w:p w14:paraId="6475B35E">
            <w:pPr>
              <w:spacing w:before="10" w:after="10" w:line="240" w:lineRule="auto"/>
              <w:ind w:firstLine="0"/>
              <w:jc w:val="left"/>
            </w:pPr>
            <w:r>
              <w:t>VI_群体画像_Top 5%减Bottom 5%</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760624A6">
            <w:pPr>
              <w:spacing w:before="10" w:after="10" w:line="240" w:lineRule="auto"/>
              <w:ind w:firstLine="0"/>
              <w:jc w:val="center"/>
            </w:pPr>
            <w:r>
              <w:rPr>
                <w:rFonts w:ascii="Times New Roman" w:hAnsi="Times New Roman" w:eastAsia="宋体"/>
                <w:b w:val="0"/>
                <w:i w:val="0"/>
                <w:sz w:val="17"/>
              </w:rPr>
              <w:t>19+19</w:t>
            </w:r>
          </w:p>
        </w:tc>
        <w:tc>
          <w:tcPr>
            <w:tcW w:w="1587" w:type="dxa"/>
            <w:tcBorders>
              <w:top w:val="nil"/>
              <w:left w:val="nil"/>
              <w:bottom w:val="single" w:color="000000" w:sz="12" w:space="0"/>
              <w:right w:val="nil"/>
            </w:tcBorders>
            <w:tcMar>
              <w:top w:w="20" w:type="dxa"/>
              <w:left w:w="45" w:type="dxa"/>
              <w:bottom w:w="20" w:type="dxa"/>
              <w:right w:w="45" w:type="dxa"/>
            </w:tcMar>
            <w:vAlign w:val="center"/>
          </w:tcPr>
          <w:p w14:paraId="522C4E9B">
            <w:pPr>
              <w:spacing w:before="10" w:after="10" w:line="240" w:lineRule="auto"/>
              <w:ind w:firstLine="0"/>
              <w:jc w:val="center"/>
            </w:pPr>
            <w:r>
              <w:rPr>
                <w:rFonts w:ascii="Times New Roman" w:hAnsi="Times New Roman" w:eastAsia="宋体"/>
                <w:b w:val="0"/>
                <w:i w:val="0"/>
                <w:sz w:val="17"/>
              </w:rPr>
              <w:t>0.0233</w:t>
            </w:r>
          </w:p>
        </w:tc>
        <w:tc>
          <w:tcPr>
            <w:tcW w:w="1587" w:type="dxa"/>
            <w:tcBorders>
              <w:top w:val="nil"/>
              <w:left w:val="nil"/>
              <w:bottom w:val="single" w:color="000000" w:sz="12" w:space="0"/>
              <w:right w:val="nil"/>
            </w:tcBorders>
            <w:tcMar>
              <w:top w:w="20" w:type="dxa"/>
              <w:left w:w="45" w:type="dxa"/>
              <w:bottom w:w="20" w:type="dxa"/>
              <w:right w:w="45" w:type="dxa"/>
            </w:tcMar>
            <w:vAlign w:val="center"/>
          </w:tcPr>
          <w:p w14:paraId="2F2B5069">
            <w:pPr>
              <w:spacing w:before="10" w:after="10" w:line="240" w:lineRule="auto"/>
              <w:ind w:firstLine="0"/>
              <w:jc w:val="center"/>
            </w:pPr>
            <w:r>
              <w:rPr>
                <w:rFonts w:ascii="Times New Roman" w:hAnsi="Times New Roman" w:eastAsia="宋体"/>
                <w:b w:val="0"/>
                <w:i w:val="0"/>
                <w:sz w:val="17"/>
              </w:rPr>
              <w:t>+1.91*</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666539E6">
            <w:pPr>
              <w:spacing w:before="10" w:after="10" w:line="240" w:lineRule="auto"/>
              <w:ind w:firstLine="0"/>
              <w:jc w:val="center"/>
            </w:pPr>
            <w:r>
              <w:rPr>
                <w:rFonts w:ascii="Times New Roman" w:hAnsi="Times New Roman" w:eastAsia="宋体"/>
                <w:b w:val="0"/>
                <w:i w:val="0"/>
                <w:sz w:val="17"/>
              </w:rPr>
              <w:t>—</w:t>
            </w:r>
          </w:p>
        </w:tc>
      </w:tr>
    </w:tbl>
    <w:p w14:paraId="6F0C0FC2">
      <w:pPr>
        <w:spacing w:before="40" w:after="120" w:line="276" w:lineRule="auto"/>
      </w:pPr>
      <w:r>
        <w:rPr>
          <w:rFonts w:ascii="Times New Roman" w:hAnsi="Times New Roman" w:eastAsia="楷体"/>
          <w:b w:val="0"/>
          <w:i w:val="0"/>
          <w:sz w:val="17"/>
        </w:rPr>
        <w:t>注：口径 II 因 listwise 删除损失约 74% 样本，不宜与口径 I 直接比较。</w:t>
      </w:r>
    </w:p>
    <w:p w14:paraId="4AA24609">
      <w:pPr>
        <w:spacing w:after="80" w:line="324" w:lineRule="auto"/>
        <w:ind w:firstLine="480"/>
      </w:pPr>
      <w:r>
        <w:t>其余落选候选各有原因：扩展候选中未入表1的趋势外推与有限关注度变量方向检验未通过（t=+3.49 与 +2.34，与“偏差损害业绩”相反，明细见方法详解；表1仅列25个核心候选）；追涨杀跌、换手率仅在特定风格口径下显著，剥离五因子后不再显著。Brinson 分解、择时二次项与特质波动等扩展检验亦未改变维度构成。</w:t>
      </w:r>
    </w:p>
    <w:p w14:paraId="7E0EB7D3">
      <w:pPr>
        <w:keepNext/>
        <w:spacing w:before="220" w:after="100" w:line="324" w:lineRule="auto"/>
      </w:pPr>
      <w:r>
        <w:rPr>
          <w:rFonts w:ascii="Times New Roman" w:hAnsi="Times New Roman" w:eastAsia="黑体"/>
          <w:b/>
          <w:i w:val="0"/>
          <w:sz w:val="28"/>
        </w:rPr>
        <w:t>三、投资经理画像——好经理和差经理，差在哪？</w:t>
      </w:r>
    </w:p>
    <w:p w14:paraId="3BC9C466">
      <w:pPr>
        <w:keepNext/>
        <w:spacing w:before="180" w:after="80" w:line="324" w:lineRule="auto"/>
      </w:pPr>
      <w:r>
        <w:rPr>
          <w:rFonts w:ascii="Times New Roman" w:hAnsi="Times New Roman" w:eastAsia="黑体"/>
          <w:b/>
          <w:i w:val="0"/>
          <w:sz w:val="24"/>
        </w:rPr>
        <w:t>（一）群体画像：绩优与绩差经理的维度差异</w:t>
      </w:r>
    </w:p>
    <w:p w14:paraId="76B7F73B">
      <w:pPr>
        <w:spacing w:after="80" w:line="324" w:lineRule="auto"/>
        <w:ind w:firstLine="480"/>
      </w:pPr>
      <w:r>
        <w:rPr>
          <w:rFonts w:ascii="Times New Roman" w:hAnsi="Times New Roman" w:eastAsia="宋体"/>
          <w:b w:val="0"/>
          <w:i w:val="0"/>
          <w:sz w:val="24"/>
        </w:rPr>
        <w:t>按业绩（FF5 alpha，非能力分）取最好和最差各 5% 的基金（各 19 只），比较两组在六个能力维度上的差异（表 9）：六个维度全部显著分化。注意看“过程应对”——这一维两组差了 1.19（t=5.16），是所有维度里最大的；拆到单指标，最能拉开差距的是“下行保护系数”（t=+5.40）——最能拉开绩优与绩差经理差距的行为特征并非选股或集中度，而是市场下行阶段能否主动收缩风险暴露。</w:t>
      </w:r>
    </w:p>
    <w:p w14:paraId="651C9CDC">
      <w:pPr>
        <w:keepNext/>
        <w:spacing w:before="120" w:after="60" w:line="312" w:lineRule="auto"/>
        <w:jc w:val="center"/>
      </w:pPr>
      <w:r>
        <w:t>表 9  群体画像：Top 5% 与 Bottom 5% 的能力维度差异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4530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60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64F5547">
            <w:pPr>
              <w:spacing w:before="10" w:after="10" w:line="240" w:lineRule="auto"/>
              <w:ind w:firstLine="0"/>
              <w:jc w:val="center"/>
            </w:pPr>
            <w:r>
              <w:rPr>
                <w:rFonts w:ascii="Times New Roman" w:hAnsi="Times New Roman" w:eastAsia="宋体"/>
                <w:b/>
                <w:i w:val="0"/>
                <w:sz w:val="17"/>
              </w:rPr>
              <w:t>能力维度</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D4D6DE8">
            <w:pPr>
              <w:spacing w:before="10" w:after="10" w:line="240" w:lineRule="auto"/>
              <w:ind w:firstLine="0"/>
              <w:jc w:val="center"/>
            </w:pPr>
            <w:r>
              <w:t>Top 5% 均值</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A065765">
            <w:pPr>
              <w:spacing w:before="10" w:after="10" w:line="240" w:lineRule="auto"/>
              <w:ind w:firstLine="0"/>
              <w:jc w:val="center"/>
            </w:pPr>
            <w:r>
              <w:t>Bottom 5% 均值</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B3DEFB">
            <w:pPr>
              <w:spacing w:before="10" w:after="10" w:line="240" w:lineRule="auto"/>
              <w:ind w:firstLine="0"/>
              <w:jc w:val="center"/>
            </w:pPr>
            <w:r>
              <w:rPr>
                <w:rFonts w:ascii="Times New Roman" w:hAnsi="Times New Roman" w:eastAsia="宋体"/>
                <w:b/>
                <w:i w:val="0"/>
                <w:sz w:val="17"/>
              </w:rPr>
              <w:t>差值</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13C7852">
            <w:pPr>
              <w:spacing w:before="10" w:after="10" w:line="240" w:lineRule="auto"/>
              <w:ind w:firstLine="0"/>
              <w:jc w:val="center"/>
            </w:pPr>
            <w:r>
              <w:rPr>
                <w:rFonts w:ascii="Times New Roman" w:hAnsi="Times New Roman" w:eastAsia="宋体"/>
                <w:b/>
                <w:i w:val="0"/>
                <w:sz w:val="17"/>
              </w:rPr>
              <w:t>t 值</w:t>
            </w:r>
          </w:p>
        </w:tc>
      </w:tr>
      <w:tr w14:paraId="3E2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08B34550">
            <w:pPr>
              <w:spacing w:before="10" w:after="10" w:line="240" w:lineRule="auto"/>
              <w:ind w:firstLine="0"/>
              <w:jc w:val="center"/>
            </w:pPr>
            <w:r>
              <w:rPr>
                <w:rFonts w:ascii="Times New Roman" w:hAnsi="Times New Roman" w:eastAsia="宋体"/>
                <w:b w:val="0"/>
                <w:i w:val="0"/>
                <w:sz w:val="17"/>
              </w:rPr>
              <w:t>基本面优势</w:t>
            </w:r>
          </w:p>
        </w:tc>
        <w:tc>
          <w:tcPr>
            <w:tcW w:w="1814" w:type="dxa"/>
            <w:tcBorders>
              <w:top w:val="nil"/>
              <w:left w:val="nil"/>
              <w:bottom w:val="nil"/>
              <w:right w:val="nil"/>
            </w:tcBorders>
            <w:tcMar>
              <w:top w:w="20" w:type="dxa"/>
              <w:left w:w="45" w:type="dxa"/>
              <w:bottom w:w="20" w:type="dxa"/>
              <w:right w:w="45" w:type="dxa"/>
            </w:tcMar>
            <w:vAlign w:val="center"/>
          </w:tcPr>
          <w:p w14:paraId="54D19443">
            <w:pPr>
              <w:spacing w:before="10" w:after="10" w:line="240" w:lineRule="auto"/>
              <w:ind w:firstLine="0"/>
              <w:jc w:val="center"/>
            </w:pPr>
            <w:r>
              <w:rPr>
                <w:rFonts w:ascii="Times New Roman" w:hAnsi="Times New Roman" w:eastAsia="宋体"/>
                <w:b w:val="0"/>
                <w:i w:val="0"/>
                <w:sz w:val="17"/>
              </w:rPr>
              <w:t>0.5270</w:t>
            </w:r>
          </w:p>
        </w:tc>
        <w:tc>
          <w:tcPr>
            <w:tcW w:w="1814" w:type="dxa"/>
            <w:tcBorders>
              <w:top w:val="nil"/>
              <w:left w:val="nil"/>
              <w:bottom w:val="nil"/>
              <w:right w:val="nil"/>
            </w:tcBorders>
            <w:tcMar>
              <w:top w:w="20" w:type="dxa"/>
              <w:left w:w="45" w:type="dxa"/>
              <w:bottom w:w="20" w:type="dxa"/>
              <w:right w:w="45" w:type="dxa"/>
            </w:tcMar>
            <w:vAlign w:val="center"/>
          </w:tcPr>
          <w:p w14:paraId="6BADFE7C">
            <w:pPr>
              <w:spacing w:before="10" w:after="10" w:line="240" w:lineRule="auto"/>
              <w:ind w:firstLine="0"/>
              <w:jc w:val="center"/>
            </w:pPr>
            <w:r>
              <w:rPr>
                <w:rFonts w:ascii="Times New Roman" w:hAnsi="Times New Roman" w:eastAsia="宋体"/>
                <w:b w:val="0"/>
                <w:i w:val="0"/>
                <w:sz w:val="17"/>
              </w:rPr>
              <w:t>0.1828</w:t>
            </w:r>
          </w:p>
        </w:tc>
        <w:tc>
          <w:tcPr>
            <w:tcW w:w="1701" w:type="dxa"/>
            <w:tcBorders>
              <w:top w:val="nil"/>
              <w:left w:val="nil"/>
              <w:bottom w:val="nil"/>
              <w:right w:val="nil"/>
            </w:tcBorders>
            <w:tcMar>
              <w:top w:w="20" w:type="dxa"/>
              <w:left w:w="45" w:type="dxa"/>
              <w:bottom w:w="20" w:type="dxa"/>
              <w:right w:w="45" w:type="dxa"/>
            </w:tcMar>
            <w:vAlign w:val="center"/>
          </w:tcPr>
          <w:p w14:paraId="10885F84">
            <w:pPr>
              <w:spacing w:before="10" w:after="10" w:line="240" w:lineRule="auto"/>
              <w:ind w:firstLine="0"/>
              <w:jc w:val="center"/>
            </w:pPr>
            <w:r>
              <w:rPr>
                <w:rFonts w:ascii="Times New Roman" w:hAnsi="Times New Roman" w:eastAsia="宋体"/>
                <w:b w:val="0"/>
                <w:i w:val="0"/>
                <w:sz w:val="17"/>
              </w:rPr>
              <w:t>0.3442</w:t>
            </w:r>
          </w:p>
        </w:tc>
        <w:tc>
          <w:tcPr>
            <w:tcW w:w="1701" w:type="dxa"/>
            <w:tcBorders>
              <w:top w:val="nil"/>
              <w:left w:val="nil"/>
              <w:bottom w:val="nil"/>
              <w:right w:val="nil"/>
            </w:tcBorders>
            <w:tcMar>
              <w:top w:w="20" w:type="dxa"/>
              <w:left w:w="45" w:type="dxa"/>
              <w:bottom w:w="20" w:type="dxa"/>
              <w:right w:w="45" w:type="dxa"/>
            </w:tcMar>
            <w:vAlign w:val="center"/>
          </w:tcPr>
          <w:p w14:paraId="2BB7B2A5">
            <w:pPr>
              <w:spacing w:before="10" w:after="10" w:line="240" w:lineRule="auto"/>
              <w:ind w:firstLine="0"/>
              <w:jc w:val="center"/>
            </w:pPr>
            <w:r>
              <w:rPr>
                <w:rFonts w:ascii="Times New Roman" w:hAnsi="Times New Roman" w:eastAsia="宋体"/>
                <w:b w:val="0"/>
                <w:i w:val="0"/>
                <w:sz w:val="17"/>
              </w:rPr>
              <w:t>+2.14**</w:t>
            </w:r>
          </w:p>
        </w:tc>
      </w:tr>
      <w:tr w14:paraId="3F8B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3F3CB695">
            <w:pPr>
              <w:spacing w:before="10" w:after="10" w:line="240" w:lineRule="auto"/>
              <w:ind w:firstLine="0"/>
              <w:jc w:val="center"/>
            </w:pPr>
            <w:r>
              <w:rPr>
                <w:rFonts w:ascii="Times New Roman" w:hAnsi="Times New Roman" w:eastAsia="宋体"/>
                <w:b w:val="0"/>
                <w:i w:val="0"/>
                <w:sz w:val="17"/>
              </w:rPr>
              <w:t>认知能力</w:t>
            </w:r>
          </w:p>
        </w:tc>
        <w:tc>
          <w:tcPr>
            <w:tcW w:w="1814" w:type="dxa"/>
            <w:tcBorders>
              <w:top w:val="nil"/>
              <w:left w:val="nil"/>
              <w:bottom w:val="nil"/>
              <w:right w:val="nil"/>
            </w:tcBorders>
            <w:tcMar>
              <w:top w:w="20" w:type="dxa"/>
              <w:left w:w="45" w:type="dxa"/>
              <w:bottom w:w="20" w:type="dxa"/>
              <w:right w:w="45" w:type="dxa"/>
            </w:tcMar>
            <w:vAlign w:val="center"/>
          </w:tcPr>
          <w:p w14:paraId="394D4F89">
            <w:pPr>
              <w:spacing w:before="10" w:after="10" w:line="240" w:lineRule="auto"/>
              <w:ind w:firstLine="0"/>
              <w:jc w:val="center"/>
            </w:pPr>
            <w:r>
              <w:rPr>
                <w:rFonts w:ascii="Times New Roman" w:hAnsi="Times New Roman" w:eastAsia="宋体"/>
                <w:b w:val="0"/>
                <w:i w:val="0"/>
                <w:sz w:val="17"/>
              </w:rPr>
              <w:t>0.2914</w:t>
            </w:r>
          </w:p>
        </w:tc>
        <w:tc>
          <w:tcPr>
            <w:tcW w:w="1814" w:type="dxa"/>
            <w:tcBorders>
              <w:top w:val="nil"/>
              <w:left w:val="nil"/>
              <w:bottom w:val="nil"/>
              <w:right w:val="nil"/>
            </w:tcBorders>
            <w:tcMar>
              <w:top w:w="20" w:type="dxa"/>
              <w:left w:w="45" w:type="dxa"/>
              <w:bottom w:w="20" w:type="dxa"/>
              <w:right w:w="45" w:type="dxa"/>
            </w:tcMar>
            <w:vAlign w:val="center"/>
          </w:tcPr>
          <w:p w14:paraId="1065C6FD">
            <w:pPr>
              <w:spacing w:before="10" w:after="10" w:line="240" w:lineRule="auto"/>
              <w:ind w:firstLine="0"/>
              <w:jc w:val="center"/>
            </w:pPr>
            <w:r>
              <w:rPr>
                <w:rFonts w:ascii="Times New Roman" w:hAnsi="Times New Roman" w:eastAsia="宋体"/>
                <w:b w:val="0"/>
                <w:i w:val="0"/>
                <w:sz w:val="17"/>
              </w:rPr>
              <w:t>-0.4110</w:t>
            </w:r>
          </w:p>
        </w:tc>
        <w:tc>
          <w:tcPr>
            <w:tcW w:w="1701" w:type="dxa"/>
            <w:tcBorders>
              <w:top w:val="nil"/>
              <w:left w:val="nil"/>
              <w:bottom w:val="nil"/>
              <w:right w:val="nil"/>
            </w:tcBorders>
            <w:tcMar>
              <w:top w:w="20" w:type="dxa"/>
              <w:left w:w="45" w:type="dxa"/>
              <w:bottom w:w="20" w:type="dxa"/>
              <w:right w:w="45" w:type="dxa"/>
            </w:tcMar>
            <w:vAlign w:val="center"/>
          </w:tcPr>
          <w:p w14:paraId="62929308">
            <w:pPr>
              <w:spacing w:before="10" w:after="10" w:line="240" w:lineRule="auto"/>
              <w:ind w:firstLine="0"/>
              <w:jc w:val="center"/>
            </w:pPr>
            <w:r>
              <w:rPr>
                <w:rFonts w:ascii="Times New Roman" w:hAnsi="Times New Roman" w:eastAsia="宋体"/>
                <w:b w:val="0"/>
                <w:i w:val="0"/>
                <w:sz w:val="17"/>
              </w:rPr>
              <w:t>0.7025</w:t>
            </w:r>
          </w:p>
        </w:tc>
        <w:tc>
          <w:tcPr>
            <w:tcW w:w="1701" w:type="dxa"/>
            <w:tcBorders>
              <w:top w:val="nil"/>
              <w:left w:val="nil"/>
              <w:bottom w:val="nil"/>
              <w:right w:val="nil"/>
            </w:tcBorders>
            <w:tcMar>
              <w:top w:w="20" w:type="dxa"/>
              <w:left w:w="45" w:type="dxa"/>
              <w:bottom w:w="20" w:type="dxa"/>
              <w:right w:w="45" w:type="dxa"/>
            </w:tcMar>
            <w:vAlign w:val="center"/>
          </w:tcPr>
          <w:p w14:paraId="1BA4C419">
            <w:pPr>
              <w:spacing w:before="10" w:after="10" w:line="240" w:lineRule="auto"/>
              <w:ind w:firstLine="0"/>
              <w:jc w:val="center"/>
            </w:pPr>
            <w:r>
              <w:rPr>
                <w:rFonts w:ascii="Times New Roman" w:hAnsi="Times New Roman" w:eastAsia="宋体"/>
                <w:b w:val="0"/>
                <w:i w:val="0"/>
                <w:sz w:val="17"/>
              </w:rPr>
              <w:t>+5.48***</w:t>
            </w:r>
          </w:p>
        </w:tc>
      </w:tr>
      <w:tr w14:paraId="3E39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11D111A6">
            <w:pPr>
              <w:spacing w:before="10" w:after="10" w:line="240" w:lineRule="auto"/>
              <w:ind w:firstLine="0"/>
              <w:jc w:val="center"/>
            </w:pPr>
            <w:r>
              <w:rPr>
                <w:rFonts w:ascii="Times New Roman" w:hAnsi="Times New Roman" w:eastAsia="宋体"/>
                <w:b w:val="0"/>
                <w:i w:val="0"/>
                <w:sz w:val="17"/>
              </w:rPr>
              <w:t>配置选择能力</w:t>
            </w:r>
          </w:p>
        </w:tc>
        <w:tc>
          <w:tcPr>
            <w:tcW w:w="1814" w:type="dxa"/>
            <w:tcBorders>
              <w:top w:val="nil"/>
              <w:left w:val="nil"/>
              <w:bottom w:val="nil"/>
              <w:right w:val="nil"/>
            </w:tcBorders>
            <w:tcMar>
              <w:top w:w="20" w:type="dxa"/>
              <w:left w:w="45" w:type="dxa"/>
              <w:bottom w:w="20" w:type="dxa"/>
              <w:right w:w="45" w:type="dxa"/>
            </w:tcMar>
            <w:vAlign w:val="center"/>
          </w:tcPr>
          <w:p w14:paraId="26FC4902">
            <w:pPr>
              <w:spacing w:before="10" w:after="10" w:line="240" w:lineRule="auto"/>
              <w:ind w:firstLine="0"/>
              <w:jc w:val="center"/>
            </w:pPr>
            <w:r>
              <w:rPr>
                <w:rFonts w:ascii="Times New Roman" w:hAnsi="Times New Roman" w:eastAsia="宋体"/>
                <w:b w:val="0"/>
                <w:i w:val="0"/>
                <w:sz w:val="17"/>
              </w:rPr>
              <w:t>0.7073</w:t>
            </w:r>
          </w:p>
        </w:tc>
        <w:tc>
          <w:tcPr>
            <w:tcW w:w="1814" w:type="dxa"/>
            <w:tcBorders>
              <w:top w:val="nil"/>
              <w:left w:val="nil"/>
              <w:bottom w:val="nil"/>
              <w:right w:val="nil"/>
            </w:tcBorders>
            <w:tcMar>
              <w:top w:w="20" w:type="dxa"/>
              <w:left w:w="45" w:type="dxa"/>
              <w:bottom w:w="20" w:type="dxa"/>
              <w:right w:w="45" w:type="dxa"/>
            </w:tcMar>
            <w:vAlign w:val="center"/>
          </w:tcPr>
          <w:p w14:paraId="44C12438">
            <w:pPr>
              <w:spacing w:before="10" w:after="10" w:line="240" w:lineRule="auto"/>
              <w:ind w:firstLine="0"/>
              <w:jc w:val="center"/>
            </w:pPr>
            <w:r>
              <w:rPr>
                <w:rFonts w:ascii="Times New Roman" w:hAnsi="Times New Roman" w:eastAsia="宋体"/>
                <w:b w:val="0"/>
                <w:i w:val="0"/>
                <w:sz w:val="17"/>
              </w:rPr>
              <w:t>-0.3091</w:t>
            </w:r>
          </w:p>
        </w:tc>
        <w:tc>
          <w:tcPr>
            <w:tcW w:w="1701" w:type="dxa"/>
            <w:tcBorders>
              <w:top w:val="nil"/>
              <w:left w:val="nil"/>
              <w:bottom w:val="nil"/>
              <w:right w:val="nil"/>
            </w:tcBorders>
            <w:tcMar>
              <w:top w:w="20" w:type="dxa"/>
              <w:left w:w="45" w:type="dxa"/>
              <w:bottom w:w="20" w:type="dxa"/>
              <w:right w:w="45" w:type="dxa"/>
            </w:tcMar>
            <w:vAlign w:val="center"/>
          </w:tcPr>
          <w:p w14:paraId="57515D5C">
            <w:pPr>
              <w:spacing w:before="10" w:after="10" w:line="240" w:lineRule="auto"/>
              <w:ind w:firstLine="0"/>
              <w:jc w:val="center"/>
            </w:pPr>
            <w:r>
              <w:rPr>
                <w:rFonts w:ascii="Times New Roman" w:hAnsi="Times New Roman" w:eastAsia="宋体"/>
                <w:b w:val="0"/>
                <w:i w:val="0"/>
                <w:sz w:val="17"/>
              </w:rPr>
              <w:t>1.0164</w:t>
            </w:r>
          </w:p>
        </w:tc>
        <w:tc>
          <w:tcPr>
            <w:tcW w:w="1701" w:type="dxa"/>
            <w:tcBorders>
              <w:top w:val="nil"/>
              <w:left w:val="nil"/>
              <w:bottom w:val="nil"/>
              <w:right w:val="nil"/>
            </w:tcBorders>
            <w:tcMar>
              <w:top w:w="20" w:type="dxa"/>
              <w:left w:w="45" w:type="dxa"/>
              <w:bottom w:w="20" w:type="dxa"/>
              <w:right w:w="45" w:type="dxa"/>
            </w:tcMar>
            <w:vAlign w:val="center"/>
          </w:tcPr>
          <w:p w14:paraId="65CFB4AB">
            <w:pPr>
              <w:spacing w:before="10" w:after="10" w:line="240" w:lineRule="auto"/>
              <w:ind w:firstLine="0"/>
              <w:jc w:val="center"/>
            </w:pPr>
            <w:r>
              <w:rPr>
                <w:rFonts w:ascii="Times New Roman" w:hAnsi="Times New Roman" w:eastAsia="宋体"/>
                <w:b w:val="0"/>
                <w:i w:val="0"/>
                <w:sz w:val="17"/>
              </w:rPr>
              <w:t>+3.19***</w:t>
            </w:r>
          </w:p>
        </w:tc>
      </w:tr>
      <w:tr w14:paraId="655A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53512C92">
            <w:pPr>
              <w:spacing w:before="10" w:after="10" w:line="240" w:lineRule="auto"/>
              <w:ind w:firstLine="0"/>
              <w:jc w:val="center"/>
            </w:pPr>
            <w:r>
              <w:rPr>
                <w:rFonts w:ascii="Times New Roman" w:hAnsi="Times New Roman" w:eastAsia="宋体"/>
                <w:b w:val="0"/>
                <w:i w:val="0"/>
                <w:sz w:val="17"/>
              </w:rPr>
              <w:t>风险应对能力</w:t>
            </w:r>
          </w:p>
        </w:tc>
        <w:tc>
          <w:tcPr>
            <w:tcW w:w="1814" w:type="dxa"/>
            <w:tcBorders>
              <w:top w:val="nil"/>
              <w:left w:val="nil"/>
              <w:bottom w:val="nil"/>
              <w:right w:val="nil"/>
            </w:tcBorders>
            <w:tcMar>
              <w:top w:w="20" w:type="dxa"/>
              <w:left w:w="45" w:type="dxa"/>
              <w:bottom w:w="20" w:type="dxa"/>
              <w:right w:w="45" w:type="dxa"/>
            </w:tcMar>
            <w:vAlign w:val="center"/>
          </w:tcPr>
          <w:p w14:paraId="5F31A6ED">
            <w:pPr>
              <w:spacing w:before="10" w:after="10" w:line="240" w:lineRule="auto"/>
              <w:ind w:firstLine="0"/>
              <w:jc w:val="center"/>
            </w:pPr>
            <w:r>
              <w:rPr>
                <w:rFonts w:ascii="Times New Roman" w:hAnsi="Times New Roman" w:eastAsia="宋体"/>
                <w:b w:val="0"/>
                <w:i w:val="0"/>
                <w:sz w:val="17"/>
              </w:rPr>
              <w:t>1.0557</w:t>
            </w:r>
          </w:p>
        </w:tc>
        <w:tc>
          <w:tcPr>
            <w:tcW w:w="1814" w:type="dxa"/>
            <w:tcBorders>
              <w:top w:val="nil"/>
              <w:left w:val="nil"/>
              <w:bottom w:val="nil"/>
              <w:right w:val="nil"/>
            </w:tcBorders>
            <w:tcMar>
              <w:top w:w="20" w:type="dxa"/>
              <w:left w:w="45" w:type="dxa"/>
              <w:bottom w:w="20" w:type="dxa"/>
              <w:right w:w="45" w:type="dxa"/>
            </w:tcMar>
            <w:vAlign w:val="center"/>
          </w:tcPr>
          <w:p w14:paraId="5CC06019">
            <w:pPr>
              <w:spacing w:before="10" w:after="10" w:line="240" w:lineRule="auto"/>
              <w:ind w:firstLine="0"/>
              <w:jc w:val="center"/>
            </w:pPr>
            <w:r>
              <w:rPr>
                <w:rFonts w:ascii="Times New Roman" w:hAnsi="Times New Roman" w:eastAsia="宋体"/>
                <w:b w:val="0"/>
                <w:i w:val="0"/>
                <w:sz w:val="17"/>
              </w:rPr>
              <w:t>-0.1345</w:t>
            </w:r>
          </w:p>
        </w:tc>
        <w:tc>
          <w:tcPr>
            <w:tcW w:w="1701" w:type="dxa"/>
            <w:tcBorders>
              <w:top w:val="nil"/>
              <w:left w:val="nil"/>
              <w:bottom w:val="nil"/>
              <w:right w:val="nil"/>
            </w:tcBorders>
            <w:tcMar>
              <w:top w:w="20" w:type="dxa"/>
              <w:left w:w="45" w:type="dxa"/>
              <w:bottom w:w="20" w:type="dxa"/>
              <w:right w:w="45" w:type="dxa"/>
            </w:tcMar>
            <w:vAlign w:val="center"/>
          </w:tcPr>
          <w:p w14:paraId="036433F8">
            <w:pPr>
              <w:spacing w:before="10" w:after="10" w:line="240" w:lineRule="auto"/>
              <w:ind w:firstLine="0"/>
              <w:jc w:val="center"/>
            </w:pPr>
            <w:r>
              <w:rPr>
                <w:rFonts w:ascii="Times New Roman" w:hAnsi="Times New Roman" w:eastAsia="宋体"/>
                <w:b w:val="0"/>
                <w:i w:val="0"/>
                <w:sz w:val="17"/>
              </w:rPr>
              <w:t>1.1901</w:t>
            </w:r>
          </w:p>
        </w:tc>
        <w:tc>
          <w:tcPr>
            <w:tcW w:w="1701" w:type="dxa"/>
            <w:tcBorders>
              <w:top w:val="nil"/>
              <w:left w:val="nil"/>
              <w:bottom w:val="nil"/>
              <w:right w:val="nil"/>
            </w:tcBorders>
            <w:tcMar>
              <w:top w:w="20" w:type="dxa"/>
              <w:left w:w="45" w:type="dxa"/>
              <w:bottom w:w="20" w:type="dxa"/>
              <w:right w:w="45" w:type="dxa"/>
            </w:tcMar>
            <w:vAlign w:val="center"/>
          </w:tcPr>
          <w:p w14:paraId="1020976C">
            <w:pPr>
              <w:spacing w:before="10" w:after="10" w:line="240" w:lineRule="auto"/>
              <w:ind w:firstLine="0"/>
              <w:jc w:val="center"/>
            </w:pPr>
            <w:r>
              <w:rPr>
                <w:rFonts w:ascii="Times New Roman" w:hAnsi="Times New Roman" w:eastAsia="宋体"/>
                <w:b w:val="0"/>
                <w:i w:val="0"/>
                <w:sz w:val="17"/>
              </w:rPr>
              <w:t>+5.16***</w:t>
            </w:r>
          </w:p>
        </w:tc>
      </w:tr>
      <w:tr w14:paraId="699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4090E8C3">
            <w:pPr>
              <w:spacing w:before="10" w:after="10" w:line="240" w:lineRule="auto"/>
              <w:ind w:firstLine="0"/>
              <w:jc w:val="center"/>
            </w:pPr>
            <w:r>
              <w:rPr>
                <w:rFonts w:ascii="Times New Roman" w:hAnsi="Times New Roman" w:eastAsia="宋体"/>
                <w:b w:val="0"/>
                <w:i w:val="0"/>
                <w:sz w:val="17"/>
              </w:rPr>
              <w:t>风险转化能力</w:t>
            </w:r>
          </w:p>
        </w:tc>
        <w:tc>
          <w:tcPr>
            <w:tcW w:w="1814" w:type="dxa"/>
            <w:tcBorders>
              <w:top w:val="nil"/>
              <w:left w:val="nil"/>
              <w:bottom w:val="nil"/>
              <w:right w:val="nil"/>
            </w:tcBorders>
            <w:tcMar>
              <w:top w:w="20" w:type="dxa"/>
              <w:left w:w="45" w:type="dxa"/>
              <w:bottom w:w="20" w:type="dxa"/>
              <w:right w:w="45" w:type="dxa"/>
            </w:tcMar>
            <w:vAlign w:val="center"/>
          </w:tcPr>
          <w:p w14:paraId="11339166">
            <w:pPr>
              <w:spacing w:before="10" w:after="10" w:line="240" w:lineRule="auto"/>
              <w:ind w:firstLine="0"/>
              <w:jc w:val="center"/>
            </w:pPr>
            <w:r>
              <w:rPr>
                <w:rFonts w:ascii="Times New Roman" w:hAnsi="Times New Roman" w:eastAsia="宋体"/>
                <w:b w:val="0"/>
                <w:i w:val="0"/>
                <w:sz w:val="17"/>
              </w:rPr>
              <w:t>0.1545</w:t>
            </w:r>
          </w:p>
        </w:tc>
        <w:tc>
          <w:tcPr>
            <w:tcW w:w="1814" w:type="dxa"/>
            <w:tcBorders>
              <w:top w:val="nil"/>
              <w:left w:val="nil"/>
              <w:bottom w:val="nil"/>
              <w:right w:val="nil"/>
            </w:tcBorders>
            <w:tcMar>
              <w:top w:w="20" w:type="dxa"/>
              <w:left w:w="45" w:type="dxa"/>
              <w:bottom w:w="20" w:type="dxa"/>
              <w:right w:w="45" w:type="dxa"/>
            </w:tcMar>
            <w:vAlign w:val="center"/>
          </w:tcPr>
          <w:p w14:paraId="7F0CD86C">
            <w:pPr>
              <w:spacing w:before="10" w:after="10" w:line="240" w:lineRule="auto"/>
              <w:ind w:firstLine="0"/>
              <w:jc w:val="center"/>
            </w:pPr>
            <w:r>
              <w:rPr>
                <w:rFonts w:ascii="Times New Roman" w:hAnsi="Times New Roman" w:eastAsia="宋体"/>
                <w:b w:val="0"/>
                <w:i w:val="0"/>
                <w:sz w:val="17"/>
              </w:rPr>
              <w:t>-0.8957</w:t>
            </w:r>
          </w:p>
        </w:tc>
        <w:tc>
          <w:tcPr>
            <w:tcW w:w="1701" w:type="dxa"/>
            <w:tcBorders>
              <w:top w:val="nil"/>
              <w:left w:val="nil"/>
              <w:bottom w:val="nil"/>
              <w:right w:val="nil"/>
            </w:tcBorders>
            <w:tcMar>
              <w:top w:w="20" w:type="dxa"/>
              <w:left w:w="45" w:type="dxa"/>
              <w:bottom w:w="20" w:type="dxa"/>
              <w:right w:w="45" w:type="dxa"/>
            </w:tcMar>
            <w:vAlign w:val="center"/>
          </w:tcPr>
          <w:p w14:paraId="322EBE50">
            <w:pPr>
              <w:spacing w:before="10" w:after="10" w:line="240" w:lineRule="auto"/>
              <w:ind w:firstLine="0"/>
              <w:jc w:val="center"/>
            </w:pPr>
            <w:r>
              <w:rPr>
                <w:rFonts w:ascii="Times New Roman" w:hAnsi="Times New Roman" w:eastAsia="宋体"/>
                <w:b w:val="0"/>
                <w:i w:val="0"/>
                <w:sz w:val="17"/>
              </w:rPr>
              <w:t>1.0501</w:t>
            </w:r>
          </w:p>
        </w:tc>
        <w:tc>
          <w:tcPr>
            <w:tcW w:w="1701" w:type="dxa"/>
            <w:tcBorders>
              <w:top w:val="nil"/>
              <w:left w:val="nil"/>
              <w:bottom w:val="nil"/>
              <w:right w:val="nil"/>
            </w:tcBorders>
            <w:tcMar>
              <w:top w:w="20" w:type="dxa"/>
              <w:left w:w="45" w:type="dxa"/>
              <w:bottom w:w="20" w:type="dxa"/>
              <w:right w:w="45" w:type="dxa"/>
            </w:tcMar>
            <w:vAlign w:val="center"/>
          </w:tcPr>
          <w:p w14:paraId="59007AA1">
            <w:pPr>
              <w:spacing w:before="10" w:after="10" w:line="240" w:lineRule="auto"/>
              <w:ind w:firstLine="0"/>
              <w:jc w:val="center"/>
            </w:pPr>
            <w:r>
              <w:rPr>
                <w:rFonts w:ascii="Times New Roman" w:hAnsi="Times New Roman" w:eastAsia="宋体"/>
                <w:b w:val="0"/>
                <w:i w:val="0"/>
                <w:sz w:val="17"/>
              </w:rPr>
              <w:t>+3.93***</w:t>
            </w:r>
          </w:p>
        </w:tc>
      </w:tr>
      <w:tr w14:paraId="3AF1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single" w:color="000000" w:sz="12" w:space="0"/>
              <w:right w:val="nil"/>
            </w:tcBorders>
            <w:tcMar>
              <w:top w:w="20" w:type="dxa"/>
              <w:left w:w="45" w:type="dxa"/>
              <w:bottom w:w="20" w:type="dxa"/>
              <w:right w:w="45" w:type="dxa"/>
            </w:tcMar>
            <w:vAlign w:val="center"/>
          </w:tcPr>
          <w:p w14:paraId="0E891F67">
            <w:pPr>
              <w:spacing w:before="10" w:after="10" w:line="240" w:lineRule="auto"/>
              <w:ind w:firstLine="0"/>
              <w:jc w:val="center"/>
            </w:pPr>
            <w:r>
              <w:rPr>
                <w:rFonts w:ascii="Times New Roman" w:hAnsi="Times New Roman" w:eastAsia="宋体"/>
                <w:b w:val="0"/>
                <w:i w:val="0"/>
                <w:sz w:val="17"/>
              </w:rPr>
              <w:t>交易执行能力</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DBECDF7">
            <w:pPr>
              <w:spacing w:before="10" w:after="10" w:line="240" w:lineRule="auto"/>
              <w:ind w:firstLine="0"/>
              <w:jc w:val="center"/>
            </w:pPr>
            <w:r>
              <w:rPr>
                <w:rFonts w:ascii="Times New Roman" w:hAnsi="Times New Roman" w:eastAsia="宋体"/>
                <w:b w:val="0"/>
                <w:i w:val="0"/>
                <w:sz w:val="17"/>
              </w:rPr>
              <w:t>0.5275</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054D0242">
            <w:pPr>
              <w:spacing w:before="10" w:after="10" w:line="240" w:lineRule="auto"/>
              <w:ind w:firstLine="0"/>
              <w:jc w:val="center"/>
            </w:pPr>
            <w:r>
              <w:rPr>
                <w:rFonts w:ascii="Times New Roman" w:hAnsi="Times New Roman" w:eastAsia="宋体"/>
                <w:b w:val="0"/>
                <w:i w:val="0"/>
                <w:sz w:val="17"/>
              </w:rPr>
              <w:t>-0.1905</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7425C435">
            <w:pPr>
              <w:spacing w:before="10" w:after="10" w:line="240" w:lineRule="auto"/>
              <w:ind w:firstLine="0"/>
              <w:jc w:val="center"/>
            </w:pPr>
            <w:r>
              <w:rPr>
                <w:rFonts w:ascii="Times New Roman" w:hAnsi="Times New Roman" w:eastAsia="宋体"/>
                <w:b w:val="0"/>
                <w:i w:val="0"/>
                <w:sz w:val="17"/>
              </w:rPr>
              <w:t>0.7180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46AD18AC">
            <w:pPr>
              <w:spacing w:before="10" w:after="10" w:line="240" w:lineRule="auto"/>
              <w:ind w:firstLine="0"/>
              <w:jc w:val="center"/>
            </w:pPr>
            <w:r>
              <w:rPr>
                <w:rFonts w:ascii="Times New Roman" w:hAnsi="Times New Roman" w:eastAsia="宋体"/>
                <w:b w:val="0"/>
                <w:i w:val="0"/>
                <w:sz w:val="17"/>
              </w:rPr>
              <w:t>+3.28***</w:t>
            </w:r>
          </w:p>
        </w:tc>
      </w:tr>
    </w:tbl>
    <w:p w14:paraId="2EEF1EEB">
      <w:pPr>
        <w:spacing w:before="40" w:after="120" w:line="276" w:lineRule="auto"/>
      </w:pPr>
      <w:r>
        <w:rPr>
          <w:rFonts w:ascii="Times New Roman" w:hAnsi="Times New Roman" w:eastAsia="楷体"/>
          <w:b w:val="0"/>
          <w:i w:val="0"/>
          <w:sz w:val="17"/>
        </w:rPr>
        <w:t>注：单指标中区分度最高的是下行保护系数（t=+5.40）——最能拉开差距的行为不是选股，而是市场下跌时是否主动收缩暴露；其余显著分化的原始指标已纳入表 1 与表 7 检验。</w:t>
      </w:r>
    </w:p>
    <w:p w14:paraId="763B75AB">
      <w:pPr>
        <w:spacing w:after="80" w:line="324" w:lineRule="auto"/>
        <w:ind w:firstLine="480"/>
      </w:pPr>
      <w:r>
        <w:rPr>
          <w:rFonts w:ascii="Times New Roman" w:hAnsi="Times New Roman" w:eastAsia="宋体"/>
          <w:b w:val="0"/>
          <w:i w:val="0"/>
          <w:sz w:val="24"/>
        </w:rPr>
        <w:t>五分组背景对照（表 10）揭示两项规律：其一，规模不经济显著，最低组规模中位数（17.3 亿）为最高组（4.4 亿）的 3.9 倍；其二，学历与证书不构成能力信号——硕士以上与 CFA 占比未随能力上升。行为纪律而非背景标签才是业绩分水岭。</w:t>
      </w:r>
    </w:p>
    <w:p w14:paraId="206A4571">
      <w:pPr>
        <w:keepNext/>
        <w:spacing w:before="120" w:after="60" w:line="312" w:lineRule="auto"/>
        <w:jc w:val="center"/>
      </w:pPr>
      <w:r>
        <w:rPr>
          <w:rFonts w:ascii="Times New Roman" w:hAnsi="Times New Roman" w:eastAsia="黑体"/>
          <w:b/>
          <w:i w:val="0"/>
          <w:sz w:val="21"/>
        </w:rPr>
        <w:t>表 10  综合能力五分组背景（Q1 最低 → Q5 最高）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071"/>
        <w:gridCol w:w="1071"/>
        <w:gridCol w:w="1071"/>
        <w:gridCol w:w="1071"/>
        <w:gridCol w:w="1071"/>
        <w:gridCol w:w="1071"/>
        <w:gridCol w:w="1071"/>
        <w:gridCol w:w="1071"/>
        <w:gridCol w:w="1071"/>
      </w:tblGrid>
      <w:tr w14:paraId="1349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3E03A56">
            <w:pPr>
              <w:spacing w:before="10" w:after="10" w:line="240" w:lineRule="auto"/>
              <w:ind w:firstLine="0"/>
              <w:jc w:val="center"/>
            </w:pPr>
            <w:r>
              <w:rPr>
                <w:rFonts w:ascii="Times New Roman" w:hAnsi="Times New Roman" w:eastAsia="宋体"/>
                <w:b/>
                <w:i w:val="0"/>
                <w:sz w:val="17"/>
              </w:rPr>
              <w:t>分组</w:t>
            </w:r>
          </w:p>
        </w:tc>
        <w:tc>
          <w:tcPr>
            <w:tcW w:w="73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33E1CC">
            <w:pPr>
              <w:spacing w:before="10" w:after="10" w:line="240" w:lineRule="auto"/>
              <w:ind w:firstLine="0"/>
              <w:jc w:val="center"/>
            </w:pPr>
            <w:r>
              <w:rPr>
                <w:rFonts w:ascii="Times New Roman" w:hAnsi="Times New Roman" w:eastAsia="宋体"/>
                <w:b/>
                <w:i w:val="0"/>
                <w:sz w:val="17"/>
              </w:rPr>
              <w:t>N</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52798C4">
            <w:pPr>
              <w:spacing w:before="10" w:after="10" w:line="240" w:lineRule="auto"/>
              <w:ind w:firstLine="0"/>
              <w:jc w:val="center"/>
            </w:pPr>
            <w:r>
              <w:rPr>
                <w:rFonts w:ascii="Times New Roman" w:hAnsi="Times New Roman" w:eastAsia="宋体"/>
                <w:b/>
                <w:i w:val="0"/>
                <w:sz w:val="17"/>
              </w:rPr>
              <w:t>综合能力</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E6A932B">
            <w:pPr>
              <w:spacing w:before="10" w:after="10" w:line="240" w:lineRule="auto"/>
              <w:ind w:firstLine="0"/>
              <w:jc w:val="center"/>
            </w:pPr>
            <w:r>
              <w:rPr>
                <w:rFonts w:ascii="Times New Roman" w:hAnsi="Times New Roman" w:eastAsia="宋体"/>
                <w:b/>
                <w:i w:val="0"/>
                <w:sz w:val="17"/>
              </w:rPr>
              <w:t>FF5 alpha</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475A2D7">
            <w:pPr>
              <w:spacing w:before="10" w:after="10" w:line="240" w:lineRule="auto"/>
              <w:ind w:firstLine="0"/>
              <w:jc w:val="center"/>
            </w:pPr>
            <w:r>
              <w:rPr>
                <w:rFonts w:ascii="Times New Roman" w:hAnsi="Times New Roman" w:eastAsia="宋体"/>
                <w:b/>
                <w:i w:val="0"/>
                <w:sz w:val="17"/>
              </w:rPr>
              <w:t>季度收益</w:t>
            </w:r>
          </w:p>
        </w:tc>
        <w:tc>
          <w:tcPr>
            <w:tcW w:w="113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2E66D">
            <w:pPr>
              <w:spacing w:before="10" w:after="10" w:line="240" w:lineRule="auto"/>
              <w:ind w:firstLine="0"/>
              <w:jc w:val="center"/>
            </w:pPr>
            <w:r>
              <w:rPr>
                <w:rFonts w:ascii="Times New Roman" w:hAnsi="Times New Roman" w:eastAsia="宋体"/>
                <w:b/>
                <w:i w:val="0"/>
                <w:sz w:val="17"/>
              </w:rPr>
              <w:t>规模(亿)</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83081FD">
            <w:pPr>
              <w:spacing w:before="10" w:after="10" w:line="240" w:lineRule="auto"/>
              <w:ind w:firstLine="0"/>
              <w:jc w:val="center"/>
            </w:pPr>
            <w:r>
              <w:rPr>
                <w:rFonts w:ascii="Times New Roman" w:hAnsi="Times New Roman" w:eastAsia="宋体"/>
                <w:b/>
                <w:i w:val="0"/>
                <w:sz w:val="17"/>
              </w:rPr>
              <w:t>背景覆盖</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258D88">
            <w:pPr>
              <w:spacing w:before="10" w:after="10" w:line="240" w:lineRule="auto"/>
              <w:ind w:firstLine="0"/>
              <w:jc w:val="center"/>
            </w:pPr>
            <w:r>
              <w:rPr>
                <w:rFonts w:ascii="Times New Roman" w:hAnsi="Times New Roman" w:eastAsia="宋体"/>
                <w:b/>
                <w:i w:val="0"/>
                <w:sz w:val="17"/>
              </w:rPr>
              <w:t>硕士以上</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BB1825">
            <w:pPr>
              <w:spacing w:before="10" w:after="10" w:line="240" w:lineRule="auto"/>
              <w:ind w:firstLine="0"/>
              <w:jc w:val="center"/>
            </w:pPr>
            <w:r>
              <w:rPr>
                <w:rFonts w:ascii="Times New Roman" w:hAnsi="Times New Roman" w:eastAsia="宋体"/>
                <w:b/>
                <w:i w:val="0"/>
                <w:sz w:val="17"/>
              </w:rPr>
              <w:t>CFA</w:t>
            </w:r>
          </w:p>
        </w:tc>
      </w:tr>
      <w:tr w14:paraId="3A81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736D0CF2">
            <w:pPr>
              <w:spacing w:before="10" w:after="10" w:line="240" w:lineRule="auto"/>
              <w:ind w:firstLine="0"/>
              <w:jc w:val="center"/>
            </w:pPr>
            <w:r>
              <w:rPr>
                <w:rFonts w:ascii="Times New Roman" w:hAnsi="Times New Roman" w:eastAsia="宋体"/>
                <w:b w:val="0"/>
                <w:i w:val="0"/>
                <w:sz w:val="16"/>
              </w:rPr>
              <w:t>Q1</w:t>
            </w:r>
          </w:p>
        </w:tc>
        <w:tc>
          <w:tcPr>
            <w:tcW w:w="737" w:type="dxa"/>
            <w:tcBorders>
              <w:top w:val="nil"/>
              <w:left w:val="nil"/>
              <w:bottom w:val="nil"/>
              <w:right w:val="nil"/>
            </w:tcBorders>
            <w:tcMar>
              <w:top w:w="20" w:type="dxa"/>
              <w:left w:w="45" w:type="dxa"/>
              <w:bottom w:w="20" w:type="dxa"/>
              <w:right w:w="45" w:type="dxa"/>
            </w:tcMar>
            <w:vAlign w:val="center"/>
          </w:tcPr>
          <w:p w14:paraId="25562D13">
            <w:pPr>
              <w:spacing w:before="10" w:after="10" w:line="240" w:lineRule="auto"/>
              <w:ind w:firstLine="0"/>
              <w:jc w:val="center"/>
            </w:pPr>
            <w:r>
              <w:rPr>
                <w:rFonts w:ascii="Times New Roman" w:hAnsi="Times New Roman" w:eastAsia="宋体"/>
                <w:b w:val="0"/>
                <w:i w:val="0"/>
                <w:sz w:val="16"/>
              </w:rPr>
              <w:t>73</w:t>
            </w:r>
          </w:p>
        </w:tc>
        <w:tc>
          <w:tcPr>
            <w:tcW w:w="1247" w:type="dxa"/>
            <w:tcBorders>
              <w:top w:val="nil"/>
              <w:left w:val="nil"/>
              <w:bottom w:val="nil"/>
              <w:right w:val="nil"/>
            </w:tcBorders>
            <w:tcMar>
              <w:top w:w="20" w:type="dxa"/>
              <w:left w:w="45" w:type="dxa"/>
              <w:bottom w:w="20" w:type="dxa"/>
              <w:right w:w="45" w:type="dxa"/>
            </w:tcMar>
            <w:vAlign w:val="center"/>
          </w:tcPr>
          <w:p w14:paraId="78EDBAFE">
            <w:pPr>
              <w:spacing w:before="10" w:after="10" w:line="240" w:lineRule="auto"/>
              <w:ind w:firstLine="0"/>
              <w:jc w:val="center"/>
            </w:pPr>
            <w:r>
              <w:rPr>
                <w:rFonts w:ascii="Times New Roman" w:hAnsi="Times New Roman" w:eastAsia="宋体"/>
                <w:b w:val="0"/>
                <w:i w:val="0"/>
                <w:sz w:val="16"/>
              </w:rPr>
              <w:t>-0.6152</w:t>
            </w:r>
          </w:p>
        </w:tc>
        <w:tc>
          <w:tcPr>
            <w:tcW w:w="1247" w:type="dxa"/>
            <w:tcBorders>
              <w:top w:val="nil"/>
              <w:left w:val="nil"/>
              <w:bottom w:val="nil"/>
              <w:right w:val="nil"/>
            </w:tcBorders>
            <w:tcMar>
              <w:top w:w="20" w:type="dxa"/>
              <w:left w:w="45" w:type="dxa"/>
              <w:bottom w:w="20" w:type="dxa"/>
              <w:right w:w="45" w:type="dxa"/>
            </w:tcMar>
            <w:vAlign w:val="center"/>
          </w:tcPr>
          <w:p w14:paraId="32C8A97F">
            <w:pPr>
              <w:spacing w:before="10" w:after="10" w:line="240" w:lineRule="auto"/>
              <w:ind w:firstLine="0"/>
              <w:jc w:val="center"/>
            </w:pPr>
            <w:r>
              <w:rPr>
                <w:rFonts w:ascii="Times New Roman" w:hAnsi="Times New Roman" w:eastAsia="宋体"/>
                <w:b w:val="0"/>
                <w:i w:val="0"/>
                <w:sz w:val="16"/>
              </w:rPr>
              <w:t>0.51%</w:t>
            </w:r>
          </w:p>
        </w:tc>
        <w:tc>
          <w:tcPr>
            <w:tcW w:w="1247" w:type="dxa"/>
            <w:tcBorders>
              <w:top w:val="nil"/>
              <w:left w:val="nil"/>
              <w:bottom w:val="nil"/>
              <w:right w:val="nil"/>
            </w:tcBorders>
            <w:tcMar>
              <w:top w:w="20" w:type="dxa"/>
              <w:left w:w="45" w:type="dxa"/>
              <w:bottom w:w="20" w:type="dxa"/>
              <w:right w:w="45" w:type="dxa"/>
            </w:tcMar>
            <w:vAlign w:val="center"/>
          </w:tcPr>
          <w:p w14:paraId="07DDA934">
            <w:pPr>
              <w:spacing w:before="10" w:after="10" w:line="240" w:lineRule="auto"/>
              <w:ind w:firstLine="0"/>
              <w:jc w:val="center"/>
            </w:pPr>
            <w:r>
              <w:rPr>
                <w:rFonts w:ascii="Times New Roman" w:hAnsi="Times New Roman" w:eastAsia="宋体"/>
                <w:b w:val="0"/>
                <w:i w:val="0"/>
                <w:sz w:val="16"/>
              </w:rPr>
              <w:t>4.23%</w:t>
            </w:r>
          </w:p>
        </w:tc>
        <w:tc>
          <w:tcPr>
            <w:tcW w:w="1134" w:type="dxa"/>
            <w:tcBorders>
              <w:top w:val="nil"/>
              <w:left w:val="nil"/>
              <w:bottom w:val="nil"/>
              <w:right w:val="nil"/>
            </w:tcBorders>
            <w:tcMar>
              <w:top w:w="20" w:type="dxa"/>
              <w:left w:w="45" w:type="dxa"/>
              <w:bottom w:w="20" w:type="dxa"/>
              <w:right w:w="45" w:type="dxa"/>
            </w:tcMar>
            <w:vAlign w:val="center"/>
          </w:tcPr>
          <w:p w14:paraId="06D1D378">
            <w:pPr>
              <w:spacing w:before="10" w:after="10" w:line="240" w:lineRule="auto"/>
              <w:ind w:firstLine="0"/>
              <w:jc w:val="center"/>
            </w:pPr>
            <w:r>
              <w:rPr>
                <w:rFonts w:ascii="Times New Roman" w:hAnsi="Times New Roman" w:eastAsia="宋体"/>
                <w:b w:val="0"/>
                <w:i w:val="0"/>
                <w:sz w:val="16"/>
              </w:rPr>
              <w:t>17.3</w:t>
            </w:r>
          </w:p>
        </w:tc>
        <w:tc>
          <w:tcPr>
            <w:tcW w:w="1077" w:type="dxa"/>
            <w:tcBorders>
              <w:top w:val="nil"/>
              <w:left w:val="nil"/>
              <w:bottom w:val="nil"/>
              <w:right w:val="nil"/>
            </w:tcBorders>
            <w:tcMar>
              <w:top w:w="20" w:type="dxa"/>
              <w:left w:w="45" w:type="dxa"/>
              <w:bottom w:w="20" w:type="dxa"/>
              <w:right w:w="45" w:type="dxa"/>
            </w:tcMar>
            <w:vAlign w:val="center"/>
          </w:tcPr>
          <w:p w14:paraId="21516D8E">
            <w:pPr>
              <w:spacing w:before="10" w:after="10" w:line="240" w:lineRule="auto"/>
              <w:ind w:firstLine="0"/>
              <w:jc w:val="center"/>
            </w:pPr>
            <w:r>
              <w:rPr>
                <w:rFonts w:ascii="Times New Roman" w:hAnsi="Times New Roman" w:eastAsia="宋体"/>
                <w:b w:val="0"/>
                <w:i w:val="0"/>
                <w:sz w:val="16"/>
              </w:rPr>
              <w:t>97%</w:t>
            </w:r>
          </w:p>
        </w:tc>
        <w:tc>
          <w:tcPr>
            <w:tcW w:w="1077" w:type="dxa"/>
            <w:tcBorders>
              <w:top w:val="nil"/>
              <w:left w:val="nil"/>
              <w:bottom w:val="nil"/>
              <w:right w:val="nil"/>
            </w:tcBorders>
            <w:tcMar>
              <w:top w:w="20" w:type="dxa"/>
              <w:left w:w="45" w:type="dxa"/>
              <w:bottom w:w="20" w:type="dxa"/>
              <w:right w:w="45" w:type="dxa"/>
            </w:tcMar>
            <w:vAlign w:val="center"/>
          </w:tcPr>
          <w:p w14:paraId="75668E9A">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655EC341">
            <w:pPr>
              <w:spacing w:before="10" w:after="10" w:line="240" w:lineRule="auto"/>
              <w:ind w:firstLine="0"/>
              <w:jc w:val="center"/>
            </w:pPr>
            <w:r>
              <w:rPr>
                <w:rFonts w:ascii="Times New Roman" w:hAnsi="Times New Roman" w:eastAsia="宋体"/>
                <w:b w:val="0"/>
                <w:i w:val="0"/>
                <w:sz w:val="16"/>
              </w:rPr>
              <w:t>6%</w:t>
            </w:r>
          </w:p>
        </w:tc>
      </w:tr>
      <w:tr w14:paraId="4D28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4EA5DBD6">
            <w:pPr>
              <w:spacing w:before="10" w:after="10" w:line="240" w:lineRule="auto"/>
              <w:ind w:firstLine="0"/>
              <w:jc w:val="center"/>
            </w:pPr>
            <w:r>
              <w:rPr>
                <w:rFonts w:ascii="Times New Roman" w:hAnsi="Times New Roman" w:eastAsia="宋体"/>
                <w:b w:val="0"/>
                <w:i w:val="0"/>
                <w:sz w:val="16"/>
              </w:rPr>
              <w:t>Q2</w:t>
            </w:r>
          </w:p>
        </w:tc>
        <w:tc>
          <w:tcPr>
            <w:tcW w:w="737" w:type="dxa"/>
            <w:tcBorders>
              <w:top w:val="nil"/>
              <w:left w:val="nil"/>
              <w:bottom w:val="nil"/>
              <w:right w:val="nil"/>
            </w:tcBorders>
            <w:tcMar>
              <w:top w:w="20" w:type="dxa"/>
              <w:left w:w="45" w:type="dxa"/>
              <w:bottom w:w="20" w:type="dxa"/>
              <w:right w:w="45" w:type="dxa"/>
            </w:tcMar>
            <w:vAlign w:val="center"/>
          </w:tcPr>
          <w:p w14:paraId="01D0FDFC">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1E86123E">
            <w:pPr>
              <w:spacing w:before="10" w:after="10" w:line="240" w:lineRule="auto"/>
              <w:ind w:firstLine="0"/>
              <w:jc w:val="center"/>
            </w:pPr>
            <w:r>
              <w:rPr>
                <w:rFonts w:ascii="Times New Roman" w:hAnsi="Times New Roman" w:eastAsia="宋体"/>
                <w:b w:val="0"/>
                <w:i w:val="0"/>
                <w:sz w:val="16"/>
              </w:rPr>
              <w:t>-0.3354</w:t>
            </w:r>
          </w:p>
        </w:tc>
        <w:tc>
          <w:tcPr>
            <w:tcW w:w="1247" w:type="dxa"/>
            <w:tcBorders>
              <w:top w:val="nil"/>
              <w:left w:val="nil"/>
              <w:bottom w:val="nil"/>
              <w:right w:val="nil"/>
            </w:tcBorders>
            <w:tcMar>
              <w:top w:w="20" w:type="dxa"/>
              <w:left w:w="45" w:type="dxa"/>
              <w:bottom w:w="20" w:type="dxa"/>
              <w:right w:w="45" w:type="dxa"/>
            </w:tcMar>
            <w:vAlign w:val="center"/>
          </w:tcPr>
          <w:p w14:paraId="0CC9BB30">
            <w:pPr>
              <w:spacing w:before="10" w:after="10" w:line="240" w:lineRule="auto"/>
              <w:ind w:firstLine="0"/>
              <w:jc w:val="center"/>
            </w:pPr>
            <w:r>
              <w:rPr>
                <w:rFonts w:ascii="Times New Roman" w:hAnsi="Times New Roman" w:eastAsia="宋体"/>
                <w:b w:val="0"/>
                <w:i w:val="0"/>
                <w:sz w:val="16"/>
              </w:rPr>
              <w:t>1.61%</w:t>
            </w:r>
          </w:p>
        </w:tc>
        <w:tc>
          <w:tcPr>
            <w:tcW w:w="1247" w:type="dxa"/>
            <w:tcBorders>
              <w:top w:val="nil"/>
              <w:left w:val="nil"/>
              <w:bottom w:val="nil"/>
              <w:right w:val="nil"/>
            </w:tcBorders>
            <w:tcMar>
              <w:top w:w="20" w:type="dxa"/>
              <w:left w:w="45" w:type="dxa"/>
              <w:bottom w:w="20" w:type="dxa"/>
              <w:right w:w="45" w:type="dxa"/>
            </w:tcMar>
            <w:vAlign w:val="center"/>
          </w:tcPr>
          <w:p w14:paraId="4222DBF0">
            <w:pPr>
              <w:spacing w:before="10" w:after="10" w:line="240" w:lineRule="auto"/>
              <w:ind w:firstLine="0"/>
              <w:jc w:val="center"/>
            </w:pPr>
            <w:r>
              <w:rPr>
                <w:rFonts w:ascii="Times New Roman" w:hAnsi="Times New Roman" w:eastAsia="宋体"/>
                <w:b w:val="0"/>
                <w:i w:val="0"/>
                <w:sz w:val="16"/>
              </w:rPr>
              <w:t>5.47%</w:t>
            </w:r>
          </w:p>
        </w:tc>
        <w:tc>
          <w:tcPr>
            <w:tcW w:w="1134" w:type="dxa"/>
            <w:tcBorders>
              <w:top w:val="nil"/>
              <w:left w:val="nil"/>
              <w:bottom w:val="nil"/>
              <w:right w:val="nil"/>
            </w:tcBorders>
            <w:tcMar>
              <w:top w:w="20" w:type="dxa"/>
              <w:left w:w="45" w:type="dxa"/>
              <w:bottom w:w="20" w:type="dxa"/>
              <w:right w:w="45" w:type="dxa"/>
            </w:tcMar>
            <w:vAlign w:val="center"/>
          </w:tcPr>
          <w:p w14:paraId="3962DB25">
            <w:pPr>
              <w:spacing w:before="10" w:after="10" w:line="240" w:lineRule="auto"/>
              <w:ind w:firstLine="0"/>
              <w:jc w:val="center"/>
            </w:pPr>
            <w:r>
              <w:rPr>
                <w:rFonts w:ascii="Times New Roman" w:hAnsi="Times New Roman" w:eastAsia="宋体"/>
                <w:b w:val="0"/>
                <w:i w:val="0"/>
                <w:sz w:val="16"/>
              </w:rPr>
              <w:t>8.1</w:t>
            </w:r>
          </w:p>
        </w:tc>
        <w:tc>
          <w:tcPr>
            <w:tcW w:w="1077" w:type="dxa"/>
            <w:tcBorders>
              <w:top w:val="nil"/>
              <w:left w:val="nil"/>
              <w:bottom w:val="nil"/>
              <w:right w:val="nil"/>
            </w:tcBorders>
            <w:tcMar>
              <w:top w:w="20" w:type="dxa"/>
              <w:left w:w="45" w:type="dxa"/>
              <w:bottom w:w="20" w:type="dxa"/>
              <w:right w:w="45" w:type="dxa"/>
            </w:tcMar>
            <w:vAlign w:val="center"/>
          </w:tcPr>
          <w:p w14:paraId="1198CE6F">
            <w:pPr>
              <w:spacing w:before="10" w:after="10" w:line="240" w:lineRule="auto"/>
              <w:ind w:firstLine="0"/>
              <w:jc w:val="center"/>
            </w:pPr>
            <w:r>
              <w:rPr>
                <w:rFonts w:ascii="Times New Roman" w:hAnsi="Times New Roman" w:eastAsia="宋体"/>
                <w:b w:val="0"/>
                <w:i w:val="0"/>
                <w:sz w:val="16"/>
              </w:rPr>
              <w:t>96%</w:t>
            </w:r>
          </w:p>
        </w:tc>
        <w:tc>
          <w:tcPr>
            <w:tcW w:w="1077" w:type="dxa"/>
            <w:tcBorders>
              <w:top w:val="nil"/>
              <w:left w:val="nil"/>
              <w:bottom w:val="nil"/>
              <w:right w:val="nil"/>
            </w:tcBorders>
            <w:tcMar>
              <w:top w:w="20" w:type="dxa"/>
              <w:left w:w="45" w:type="dxa"/>
              <w:bottom w:w="20" w:type="dxa"/>
              <w:right w:w="45" w:type="dxa"/>
            </w:tcMar>
            <w:vAlign w:val="center"/>
          </w:tcPr>
          <w:p w14:paraId="7C7E7475">
            <w:pPr>
              <w:spacing w:before="10" w:after="10" w:line="240" w:lineRule="auto"/>
              <w:ind w:firstLine="0"/>
              <w:jc w:val="center"/>
            </w:pPr>
            <w:r>
              <w:rPr>
                <w:rFonts w:ascii="Times New Roman" w:hAnsi="Times New Roman" w:eastAsia="宋体"/>
                <w:b w:val="0"/>
                <w:i w:val="0"/>
                <w:sz w:val="16"/>
              </w:rPr>
              <w:t>96%</w:t>
            </w:r>
          </w:p>
        </w:tc>
        <w:tc>
          <w:tcPr>
            <w:tcW w:w="1020" w:type="dxa"/>
            <w:tcBorders>
              <w:top w:val="nil"/>
              <w:left w:val="nil"/>
              <w:bottom w:val="nil"/>
              <w:right w:val="nil"/>
            </w:tcBorders>
            <w:tcMar>
              <w:top w:w="20" w:type="dxa"/>
              <w:left w:w="45" w:type="dxa"/>
              <w:bottom w:w="20" w:type="dxa"/>
              <w:right w:w="45" w:type="dxa"/>
            </w:tcMar>
            <w:vAlign w:val="center"/>
          </w:tcPr>
          <w:p w14:paraId="295CE9D9">
            <w:pPr>
              <w:spacing w:before="10" w:after="10" w:line="240" w:lineRule="auto"/>
              <w:ind w:firstLine="0"/>
              <w:jc w:val="center"/>
            </w:pPr>
            <w:r>
              <w:rPr>
                <w:rFonts w:ascii="Times New Roman" w:hAnsi="Times New Roman" w:eastAsia="宋体"/>
                <w:b w:val="0"/>
                <w:i w:val="0"/>
                <w:sz w:val="16"/>
              </w:rPr>
              <w:t>3%</w:t>
            </w:r>
          </w:p>
        </w:tc>
      </w:tr>
      <w:tr w14:paraId="35FC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592DF3BB">
            <w:pPr>
              <w:spacing w:before="10" w:after="10" w:line="240" w:lineRule="auto"/>
              <w:ind w:firstLine="0"/>
              <w:jc w:val="center"/>
            </w:pPr>
            <w:r>
              <w:rPr>
                <w:rFonts w:ascii="Times New Roman" w:hAnsi="Times New Roman" w:eastAsia="宋体"/>
                <w:b w:val="0"/>
                <w:i w:val="0"/>
                <w:sz w:val="16"/>
              </w:rPr>
              <w:t>Q3</w:t>
            </w:r>
          </w:p>
        </w:tc>
        <w:tc>
          <w:tcPr>
            <w:tcW w:w="737" w:type="dxa"/>
            <w:tcBorders>
              <w:top w:val="nil"/>
              <w:left w:val="nil"/>
              <w:bottom w:val="nil"/>
              <w:right w:val="nil"/>
            </w:tcBorders>
            <w:tcMar>
              <w:top w:w="20" w:type="dxa"/>
              <w:left w:w="45" w:type="dxa"/>
              <w:bottom w:w="20" w:type="dxa"/>
              <w:right w:w="45" w:type="dxa"/>
            </w:tcMar>
            <w:vAlign w:val="center"/>
          </w:tcPr>
          <w:p w14:paraId="6597A6AC">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59EA8CAD">
            <w:pPr>
              <w:spacing w:before="10" w:after="10" w:line="240" w:lineRule="auto"/>
              <w:ind w:firstLine="0"/>
              <w:jc w:val="center"/>
            </w:pPr>
            <w:r>
              <w:rPr>
                <w:rFonts w:ascii="Times New Roman" w:hAnsi="Times New Roman" w:eastAsia="宋体"/>
                <w:b w:val="0"/>
                <w:i w:val="0"/>
                <w:sz w:val="16"/>
              </w:rPr>
              <w:t>-0.1393</w:t>
            </w:r>
          </w:p>
        </w:tc>
        <w:tc>
          <w:tcPr>
            <w:tcW w:w="1247" w:type="dxa"/>
            <w:tcBorders>
              <w:top w:val="nil"/>
              <w:left w:val="nil"/>
              <w:bottom w:val="nil"/>
              <w:right w:val="nil"/>
            </w:tcBorders>
            <w:tcMar>
              <w:top w:w="20" w:type="dxa"/>
              <w:left w:w="45" w:type="dxa"/>
              <w:bottom w:w="20" w:type="dxa"/>
              <w:right w:w="45" w:type="dxa"/>
            </w:tcMar>
            <w:vAlign w:val="center"/>
          </w:tcPr>
          <w:p w14:paraId="71070121">
            <w:pPr>
              <w:spacing w:before="10" w:after="10" w:line="240" w:lineRule="auto"/>
              <w:ind w:firstLine="0"/>
              <w:jc w:val="center"/>
            </w:pPr>
            <w:r>
              <w:rPr>
                <w:rFonts w:ascii="Times New Roman" w:hAnsi="Times New Roman" w:eastAsia="宋体"/>
                <w:b w:val="0"/>
                <w:i w:val="0"/>
                <w:sz w:val="16"/>
              </w:rPr>
              <w:t>1.95%</w:t>
            </w:r>
          </w:p>
        </w:tc>
        <w:tc>
          <w:tcPr>
            <w:tcW w:w="1247" w:type="dxa"/>
            <w:tcBorders>
              <w:top w:val="nil"/>
              <w:left w:val="nil"/>
              <w:bottom w:val="nil"/>
              <w:right w:val="nil"/>
            </w:tcBorders>
            <w:tcMar>
              <w:top w:w="20" w:type="dxa"/>
              <w:left w:w="45" w:type="dxa"/>
              <w:bottom w:w="20" w:type="dxa"/>
              <w:right w:w="45" w:type="dxa"/>
            </w:tcMar>
            <w:vAlign w:val="center"/>
          </w:tcPr>
          <w:p w14:paraId="18FE97E8">
            <w:pPr>
              <w:spacing w:before="10" w:after="10" w:line="240" w:lineRule="auto"/>
              <w:ind w:firstLine="0"/>
              <w:jc w:val="center"/>
            </w:pPr>
            <w:r>
              <w:rPr>
                <w:rFonts w:ascii="Times New Roman" w:hAnsi="Times New Roman" w:eastAsia="宋体"/>
                <w:b w:val="0"/>
                <w:i w:val="0"/>
                <w:sz w:val="16"/>
              </w:rPr>
              <w:t>6.93%</w:t>
            </w:r>
          </w:p>
        </w:tc>
        <w:tc>
          <w:tcPr>
            <w:tcW w:w="1134" w:type="dxa"/>
            <w:tcBorders>
              <w:top w:val="nil"/>
              <w:left w:val="nil"/>
              <w:bottom w:val="nil"/>
              <w:right w:val="nil"/>
            </w:tcBorders>
            <w:tcMar>
              <w:top w:w="20" w:type="dxa"/>
              <w:left w:w="45" w:type="dxa"/>
              <w:bottom w:w="20" w:type="dxa"/>
              <w:right w:w="45" w:type="dxa"/>
            </w:tcMar>
            <w:vAlign w:val="center"/>
          </w:tcPr>
          <w:p w14:paraId="61A95688">
            <w:pPr>
              <w:spacing w:before="10" w:after="10" w:line="240" w:lineRule="auto"/>
              <w:ind w:firstLine="0"/>
              <w:jc w:val="center"/>
            </w:pPr>
            <w:r>
              <w:rPr>
                <w:rFonts w:ascii="Times New Roman" w:hAnsi="Times New Roman" w:eastAsia="宋体"/>
                <w:b w:val="0"/>
                <w:i w:val="0"/>
                <w:sz w:val="16"/>
              </w:rPr>
              <w:t>7.9</w:t>
            </w:r>
          </w:p>
        </w:tc>
        <w:tc>
          <w:tcPr>
            <w:tcW w:w="1077" w:type="dxa"/>
            <w:tcBorders>
              <w:top w:val="nil"/>
              <w:left w:val="nil"/>
              <w:bottom w:val="nil"/>
              <w:right w:val="nil"/>
            </w:tcBorders>
            <w:tcMar>
              <w:top w:w="20" w:type="dxa"/>
              <w:left w:w="45" w:type="dxa"/>
              <w:bottom w:w="20" w:type="dxa"/>
              <w:right w:w="45" w:type="dxa"/>
            </w:tcMar>
            <w:vAlign w:val="center"/>
          </w:tcPr>
          <w:p w14:paraId="209570AA">
            <w:pPr>
              <w:spacing w:before="10" w:after="10" w:line="240" w:lineRule="auto"/>
              <w:ind w:firstLine="0"/>
              <w:jc w:val="center"/>
            </w:pPr>
            <w:r>
              <w:rPr>
                <w:rFonts w:ascii="Times New Roman" w:hAnsi="Times New Roman" w:eastAsia="宋体"/>
                <w:b w:val="0"/>
                <w:i w:val="0"/>
                <w:sz w:val="16"/>
              </w:rPr>
              <w:t>85%</w:t>
            </w:r>
          </w:p>
        </w:tc>
        <w:tc>
          <w:tcPr>
            <w:tcW w:w="1077" w:type="dxa"/>
            <w:tcBorders>
              <w:top w:val="nil"/>
              <w:left w:val="nil"/>
              <w:bottom w:val="nil"/>
              <w:right w:val="nil"/>
            </w:tcBorders>
            <w:tcMar>
              <w:top w:w="20" w:type="dxa"/>
              <w:left w:w="45" w:type="dxa"/>
              <w:bottom w:w="20" w:type="dxa"/>
              <w:right w:w="45" w:type="dxa"/>
            </w:tcMar>
            <w:vAlign w:val="center"/>
          </w:tcPr>
          <w:p w14:paraId="7B6B1949">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774F5F7A">
            <w:pPr>
              <w:spacing w:before="10" w:after="10" w:line="240" w:lineRule="auto"/>
              <w:ind w:firstLine="0"/>
              <w:jc w:val="center"/>
            </w:pPr>
            <w:r>
              <w:rPr>
                <w:rFonts w:ascii="Times New Roman" w:hAnsi="Times New Roman" w:eastAsia="宋体"/>
                <w:b w:val="0"/>
                <w:i w:val="0"/>
                <w:sz w:val="16"/>
              </w:rPr>
              <w:t>2%</w:t>
            </w:r>
          </w:p>
        </w:tc>
      </w:tr>
      <w:tr w14:paraId="732C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754B47B7">
            <w:pPr>
              <w:spacing w:before="10" w:after="10" w:line="240" w:lineRule="auto"/>
              <w:ind w:firstLine="0"/>
              <w:jc w:val="center"/>
            </w:pPr>
            <w:r>
              <w:rPr>
                <w:rFonts w:ascii="Times New Roman" w:hAnsi="Times New Roman" w:eastAsia="宋体"/>
                <w:b w:val="0"/>
                <w:i w:val="0"/>
                <w:sz w:val="16"/>
              </w:rPr>
              <w:t>Q4</w:t>
            </w:r>
          </w:p>
        </w:tc>
        <w:tc>
          <w:tcPr>
            <w:tcW w:w="737" w:type="dxa"/>
            <w:tcBorders>
              <w:top w:val="nil"/>
              <w:left w:val="nil"/>
              <w:bottom w:val="nil"/>
              <w:right w:val="nil"/>
            </w:tcBorders>
            <w:tcMar>
              <w:top w:w="20" w:type="dxa"/>
              <w:left w:w="45" w:type="dxa"/>
              <w:bottom w:w="20" w:type="dxa"/>
              <w:right w:w="45" w:type="dxa"/>
            </w:tcMar>
            <w:vAlign w:val="center"/>
          </w:tcPr>
          <w:p w14:paraId="09B71A7D">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416F6C69">
            <w:pPr>
              <w:spacing w:before="10" w:after="10" w:line="240" w:lineRule="auto"/>
              <w:ind w:firstLine="0"/>
              <w:jc w:val="center"/>
            </w:pPr>
            <w:r>
              <w:rPr>
                <w:rFonts w:ascii="Times New Roman" w:hAnsi="Times New Roman" w:eastAsia="宋体"/>
                <w:b w:val="0"/>
                <w:i w:val="0"/>
                <w:sz w:val="16"/>
              </w:rPr>
              <w:t>0.0583</w:t>
            </w:r>
          </w:p>
        </w:tc>
        <w:tc>
          <w:tcPr>
            <w:tcW w:w="1247" w:type="dxa"/>
            <w:tcBorders>
              <w:top w:val="nil"/>
              <w:left w:val="nil"/>
              <w:bottom w:val="nil"/>
              <w:right w:val="nil"/>
            </w:tcBorders>
            <w:tcMar>
              <w:top w:w="20" w:type="dxa"/>
              <w:left w:w="45" w:type="dxa"/>
              <w:bottom w:w="20" w:type="dxa"/>
              <w:right w:w="45" w:type="dxa"/>
            </w:tcMar>
            <w:vAlign w:val="center"/>
          </w:tcPr>
          <w:p w14:paraId="5C5BADA8">
            <w:pPr>
              <w:spacing w:before="10" w:after="10" w:line="240" w:lineRule="auto"/>
              <w:ind w:firstLine="0"/>
              <w:jc w:val="center"/>
            </w:pPr>
            <w:r>
              <w:rPr>
                <w:rFonts w:ascii="Times New Roman" w:hAnsi="Times New Roman" w:eastAsia="宋体"/>
                <w:b w:val="0"/>
                <w:i w:val="0"/>
                <w:sz w:val="16"/>
              </w:rPr>
              <w:t>2.24%</w:t>
            </w:r>
          </w:p>
        </w:tc>
        <w:tc>
          <w:tcPr>
            <w:tcW w:w="1247" w:type="dxa"/>
            <w:tcBorders>
              <w:top w:val="nil"/>
              <w:left w:val="nil"/>
              <w:bottom w:val="nil"/>
              <w:right w:val="nil"/>
            </w:tcBorders>
            <w:tcMar>
              <w:top w:w="20" w:type="dxa"/>
              <w:left w:w="45" w:type="dxa"/>
              <w:bottom w:w="20" w:type="dxa"/>
              <w:right w:w="45" w:type="dxa"/>
            </w:tcMar>
            <w:vAlign w:val="center"/>
          </w:tcPr>
          <w:p w14:paraId="315E4E41">
            <w:pPr>
              <w:spacing w:before="10" w:after="10" w:line="240" w:lineRule="auto"/>
              <w:ind w:firstLine="0"/>
              <w:jc w:val="center"/>
            </w:pPr>
            <w:r>
              <w:rPr>
                <w:rFonts w:ascii="Times New Roman" w:hAnsi="Times New Roman" w:eastAsia="宋体"/>
                <w:b w:val="0"/>
                <w:i w:val="0"/>
                <w:sz w:val="16"/>
              </w:rPr>
              <w:t>6.64%</w:t>
            </w:r>
          </w:p>
        </w:tc>
        <w:tc>
          <w:tcPr>
            <w:tcW w:w="1134" w:type="dxa"/>
            <w:tcBorders>
              <w:top w:val="nil"/>
              <w:left w:val="nil"/>
              <w:bottom w:val="nil"/>
              <w:right w:val="nil"/>
            </w:tcBorders>
            <w:tcMar>
              <w:top w:w="20" w:type="dxa"/>
              <w:left w:w="45" w:type="dxa"/>
              <w:bottom w:w="20" w:type="dxa"/>
              <w:right w:w="45" w:type="dxa"/>
            </w:tcMar>
            <w:vAlign w:val="center"/>
          </w:tcPr>
          <w:p w14:paraId="12B9EA44">
            <w:pPr>
              <w:spacing w:before="10" w:after="10" w:line="240" w:lineRule="auto"/>
              <w:ind w:firstLine="0"/>
              <w:jc w:val="center"/>
            </w:pPr>
            <w:r>
              <w:rPr>
                <w:rFonts w:ascii="Times New Roman" w:hAnsi="Times New Roman" w:eastAsia="宋体"/>
                <w:b w:val="0"/>
                <w:i w:val="0"/>
                <w:sz w:val="16"/>
              </w:rPr>
              <w:t>6.8</w:t>
            </w:r>
          </w:p>
        </w:tc>
        <w:tc>
          <w:tcPr>
            <w:tcW w:w="1077" w:type="dxa"/>
            <w:tcBorders>
              <w:top w:val="nil"/>
              <w:left w:val="nil"/>
              <w:bottom w:val="nil"/>
              <w:right w:val="nil"/>
            </w:tcBorders>
            <w:tcMar>
              <w:top w:w="20" w:type="dxa"/>
              <w:left w:w="45" w:type="dxa"/>
              <w:bottom w:w="20" w:type="dxa"/>
              <w:right w:w="45" w:type="dxa"/>
            </w:tcMar>
            <w:vAlign w:val="center"/>
          </w:tcPr>
          <w:p w14:paraId="6EEA8D4C">
            <w:pPr>
              <w:spacing w:before="10" w:after="10" w:line="240" w:lineRule="auto"/>
              <w:ind w:firstLine="0"/>
              <w:jc w:val="center"/>
            </w:pPr>
            <w:r>
              <w:rPr>
                <w:rFonts w:ascii="Times New Roman" w:hAnsi="Times New Roman" w:eastAsia="宋体"/>
                <w:b w:val="0"/>
                <w:i w:val="0"/>
                <w:sz w:val="16"/>
              </w:rPr>
              <w:t>85%</w:t>
            </w:r>
          </w:p>
        </w:tc>
        <w:tc>
          <w:tcPr>
            <w:tcW w:w="1077" w:type="dxa"/>
            <w:tcBorders>
              <w:top w:val="nil"/>
              <w:left w:val="nil"/>
              <w:bottom w:val="nil"/>
              <w:right w:val="nil"/>
            </w:tcBorders>
            <w:tcMar>
              <w:top w:w="20" w:type="dxa"/>
              <w:left w:w="45" w:type="dxa"/>
              <w:bottom w:w="20" w:type="dxa"/>
              <w:right w:w="45" w:type="dxa"/>
            </w:tcMar>
            <w:vAlign w:val="center"/>
          </w:tcPr>
          <w:p w14:paraId="585824E7">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27C5EC0E">
            <w:pPr>
              <w:spacing w:before="10" w:after="10" w:line="240" w:lineRule="auto"/>
              <w:ind w:firstLine="0"/>
              <w:jc w:val="center"/>
            </w:pPr>
            <w:r>
              <w:rPr>
                <w:rFonts w:ascii="Times New Roman" w:hAnsi="Times New Roman" w:eastAsia="宋体"/>
                <w:b w:val="0"/>
                <w:i w:val="0"/>
                <w:sz w:val="16"/>
              </w:rPr>
              <w:t>3%</w:t>
            </w:r>
          </w:p>
        </w:tc>
      </w:tr>
      <w:tr w14:paraId="54CE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single" w:color="000000" w:sz="12" w:space="0"/>
              <w:right w:val="nil"/>
            </w:tcBorders>
            <w:tcMar>
              <w:top w:w="20" w:type="dxa"/>
              <w:left w:w="45" w:type="dxa"/>
              <w:bottom w:w="20" w:type="dxa"/>
              <w:right w:w="45" w:type="dxa"/>
            </w:tcMar>
            <w:vAlign w:val="center"/>
          </w:tcPr>
          <w:p w14:paraId="44DD6999">
            <w:pPr>
              <w:spacing w:before="10" w:after="10" w:line="240" w:lineRule="auto"/>
              <w:ind w:firstLine="0"/>
              <w:jc w:val="center"/>
            </w:pPr>
            <w:r>
              <w:rPr>
                <w:rFonts w:ascii="Times New Roman" w:hAnsi="Times New Roman" w:eastAsia="宋体"/>
                <w:b w:val="0"/>
                <w:i w:val="0"/>
                <w:sz w:val="16"/>
              </w:rPr>
              <w:t>Q5</w:t>
            </w:r>
          </w:p>
        </w:tc>
        <w:tc>
          <w:tcPr>
            <w:tcW w:w="737" w:type="dxa"/>
            <w:tcBorders>
              <w:top w:val="nil"/>
              <w:left w:val="nil"/>
              <w:bottom w:val="single" w:color="000000" w:sz="12" w:space="0"/>
              <w:right w:val="nil"/>
            </w:tcBorders>
            <w:tcMar>
              <w:top w:w="20" w:type="dxa"/>
              <w:left w:w="45" w:type="dxa"/>
              <w:bottom w:w="20" w:type="dxa"/>
              <w:right w:w="45" w:type="dxa"/>
            </w:tcMar>
            <w:vAlign w:val="center"/>
          </w:tcPr>
          <w:p w14:paraId="48383492">
            <w:pPr>
              <w:spacing w:before="10" w:after="10" w:line="240" w:lineRule="auto"/>
              <w:ind w:firstLine="0"/>
              <w:jc w:val="center"/>
            </w:pPr>
            <w:r>
              <w:rPr>
                <w:rFonts w:ascii="Times New Roman" w:hAnsi="Times New Roman" w:eastAsia="宋体"/>
                <w:b w:val="0"/>
                <w:i w:val="0"/>
                <w:sz w:val="16"/>
              </w:rPr>
              <w:t>73</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124C02CC">
            <w:pPr>
              <w:spacing w:before="10" w:after="10" w:line="240" w:lineRule="auto"/>
              <w:ind w:firstLine="0"/>
              <w:jc w:val="center"/>
            </w:pPr>
            <w:r>
              <w:rPr>
                <w:rFonts w:ascii="Times New Roman" w:hAnsi="Times New Roman" w:eastAsia="宋体"/>
                <w:b w:val="0"/>
                <w:i w:val="0"/>
                <w:sz w:val="16"/>
              </w:rPr>
              <w:t>0.5011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660E873E">
            <w:pPr>
              <w:spacing w:before="10" w:after="10" w:line="240" w:lineRule="auto"/>
              <w:ind w:firstLine="0"/>
              <w:jc w:val="center"/>
            </w:pPr>
            <w:r>
              <w:rPr>
                <w:rFonts w:ascii="Times New Roman" w:hAnsi="Times New Roman" w:eastAsia="宋体"/>
                <w:b w:val="0"/>
                <w:i w:val="0"/>
                <w:sz w:val="16"/>
              </w:rPr>
              <w:t>3.85%</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31693965">
            <w:pPr>
              <w:spacing w:before="10" w:after="10" w:line="240" w:lineRule="auto"/>
              <w:ind w:firstLine="0"/>
              <w:jc w:val="center"/>
            </w:pPr>
            <w:r>
              <w:rPr>
                <w:rFonts w:ascii="Times New Roman" w:hAnsi="Times New Roman" w:eastAsia="宋体"/>
                <w:b w:val="0"/>
                <w:i w:val="0"/>
                <w:sz w:val="16"/>
              </w:rPr>
              <w:t>9.96%</w:t>
            </w:r>
          </w:p>
        </w:tc>
        <w:tc>
          <w:tcPr>
            <w:tcW w:w="1134" w:type="dxa"/>
            <w:tcBorders>
              <w:top w:val="nil"/>
              <w:left w:val="nil"/>
              <w:bottom w:val="single" w:color="000000" w:sz="12" w:space="0"/>
              <w:right w:val="nil"/>
            </w:tcBorders>
            <w:tcMar>
              <w:top w:w="20" w:type="dxa"/>
              <w:left w:w="45" w:type="dxa"/>
              <w:bottom w:w="20" w:type="dxa"/>
              <w:right w:w="45" w:type="dxa"/>
            </w:tcMar>
            <w:vAlign w:val="center"/>
          </w:tcPr>
          <w:p w14:paraId="41D5C396">
            <w:pPr>
              <w:spacing w:before="10" w:after="10" w:line="240" w:lineRule="auto"/>
              <w:ind w:firstLine="0"/>
              <w:jc w:val="center"/>
            </w:pPr>
            <w:r>
              <w:rPr>
                <w:rFonts w:ascii="Times New Roman" w:hAnsi="Times New Roman" w:eastAsia="宋体"/>
                <w:b w:val="0"/>
                <w:i w:val="0"/>
                <w:sz w:val="16"/>
              </w:rPr>
              <w:t>4.4</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255BEC7C">
            <w:pPr>
              <w:spacing w:before="10" w:after="10" w:line="240" w:lineRule="auto"/>
              <w:ind w:firstLine="0"/>
              <w:jc w:val="center"/>
            </w:pPr>
            <w:r>
              <w:rPr>
                <w:rFonts w:ascii="Times New Roman" w:hAnsi="Times New Roman" w:eastAsia="宋体"/>
                <w:b w:val="0"/>
                <w:i w:val="0"/>
                <w:sz w:val="16"/>
              </w:rPr>
              <w:t>82%</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618FEC92">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1128904B">
            <w:pPr>
              <w:spacing w:before="10" w:after="10" w:line="240" w:lineRule="auto"/>
              <w:ind w:firstLine="0"/>
              <w:jc w:val="center"/>
            </w:pPr>
            <w:r>
              <w:rPr>
                <w:rFonts w:ascii="Times New Roman" w:hAnsi="Times New Roman" w:eastAsia="宋体"/>
                <w:b w:val="0"/>
                <w:i w:val="0"/>
                <w:sz w:val="16"/>
              </w:rPr>
              <w:t>0%</w:t>
            </w:r>
          </w:p>
        </w:tc>
      </w:tr>
    </w:tbl>
    <w:p w14:paraId="75D6DF7E">
      <w:pPr>
        <w:spacing w:before="40" w:after="120" w:line="276" w:lineRule="auto"/>
      </w:pPr>
      <w:r>
        <w:rPr>
          <w:rFonts w:ascii="Times New Roman" w:hAnsi="Times New Roman" w:eastAsia="楷体"/>
          <w:b w:val="0"/>
          <w:i w:val="0"/>
          <w:sz w:val="17"/>
        </w:rPr>
        <w:t>注：规模为组内中位数；背景覆盖为学历／CFA 可得比例；硕士以上与 CFA 占比以有效样本为分母，避免覆盖率负相关产生的假趋势。</w:t>
      </w:r>
    </w:p>
    <w:p w14:paraId="0D53956C">
      <w:pPr>
        <w:keepNext/>
        <w:spacing w:before="180" w:after="80" w:line="324" w:lineRule="auto"/>
      </w:pPr>
      <w:r>
        <w:rPr>
          <w:rFonts w:ascii="Times New Roman" w:hAnsi="Times New Roman" w:eastAsia="黑体"/>
          <w:b/>
          <w:i w:val="0"/>
          <w:sz w:val="24"/>
        </w:rPr>
        <w:t>（二）典型案例：六种行为切面</w:t>
      </w:r>
    </w:p>
    <w:p w14:paraId="57F6B5A8">
      <w:pPr>
        <w:spacing w:after="80" w:line="324" w:lineRule="auto"/>
        <w:ind w:firstLine="480"/>
      </w:pPr>
      <w:r>
        <w:rPr>
          <w:rFonts w:ascii="Times New Roman" w:hAnsi="Times New Roman" w:eastAsia="宋体"/>
          <w:b w:val="0"/>
          <w:i w:val="0"/>
          <w:sz w:val="24"/>
        </w:rPr>
        <w:t>我们从全样本 400 只基金里挑了 6 位经理（表 11）：①综合能力全样本第 100 分位的全能型、②转化效率 100 分位的风险定价型、③认知偏差得分 100 分位的认知纪律型、④过程应对 99 分位的攻守转换型、⑤基本面边界 100 分位的基本面优势型，外加一位综合能力 0 分位的反例。这样安排，是为了回答一个核心问题：单一维度做到极致，能不能撑起好业绩？</w:t>
      </w:r>
    </w:p>
    <w:p w14:paraId="12DD5030">
      <w:pPr>
        <w:keepNext/>
        <w:spacing w:before="120" w:after="60" w:line="312" w:lineRule="auto"/>
        <w:jc w:val="center"/>
      </w:pPr>
      <w:r>
        <w:rPr>
          <w:rFonts w:ascii="Times New Roman" w:hAnsi="Times New Roman" w:eastAsia="黑体"/>
          <w:b/>
          <w:i w:val="0"/>
          <w:sz w:val="21"/>
        </w:rPr>
        <w:t>表 11  典型画像：五名正向画像 + 一名反例的六维分位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7E73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413631">
            <w:pPr>
              <w:spacing w:before="10" w:after="10" w:line="240" w:lineRule="auto"/>
              <w:ind w:firstLine="0"/>
              <w:jc w:val="center"/>
            </w:pPr>
            <w:r>
              <w:rPr>
                <w:rFonts w:ascii="Times New Roman" w:hAnsi="Times New Roman" w:eastAsia="宋体"/>
                <w:b/>
                <w:i w:val="0"/>
                <w:sz w:val="17"/>
              </w:rPr>
              <w:t>形态</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D30DAD8">
            <w:pPr>
              <w:spacing w:before="10" w:after="10" w:line="240" w:lineRule="auto"/>
              <w:ind w:firstLine="0"/>
              <w:jc w:val="center"/>
            </w:pPr>
            <w:r>
              <w:rPr>
                <w:rFonts w:ascii="Times New Roman" w:hAnsi="Times New Roman" w:eastAsia="宋体"/>
                <w:b/>
                <w:i w:val="0"/>
                <w:sz w:val="17"/>
              </w:rPr>
              <w:t>基金／经理／公司</w:t>
            </w:r>
          </w:p>
        </w:tc>
        <w:tc>
          <w:tcPr>
            <w:tcW w:w="7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5F568F0">
            <w:pPr>
              <w:spacing w:before="10" w:after="10" w:line="240" w:lineRule="auto"/>
              <w:ind w:firstLine="0"/>
              <w:jc w:val="center"/>
            </w:pPr>
            <w:r>
              <w:rPr>
                <w:rFonts w:ascii="Times New Roman" w:hAnsi="Times New Roman" w:eastAsia="宋体"/>
                <w:b/>
                <w:i w:val="0"/>
                <w:sz w:val="17"/>
              </w:rPr>
              <w:t>规模</w:t>
            </w:r>
            <w:r>
              <w:rPr>
                <w:rFonts w:ascii="Times New Roman" w:hAnsi="Times New Roman" w:eastAsia="宋体"/>
                <w:b/>
                <w:i w:val="0"/>
                <w:sz w:val="17"/>
              </w:rPr>
              <w:br w:type="textWrapping"/>
            </w:r>
            <w:r>
              <w:rPr>
                <w:rFonts w:ascii="Times New Roman" w:hAnsi="Times New Roman" w:eastAsia="宋体"/>
                <w:b/>
                <w:i w:val="0"/>
                <w:sz w:val="17"/>
              </w:rPr>
              <w:t>(亿)</w:t>
            </w:r>
          </w:p>
        </w:tc>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0C76D4E">
            <w:pPr>
              <w:spacing w:before="10" w:after="10" w:line="240" w:lineRule="auto"/>
              <w:ind w:firstLine="0"/>
              <w:jc w:val="center"/>
            </w:pPr>
            <w:r>
              <w:rPr>
                <w:rFonts w:ascii="Times New Roman" w:hAnsi="Times New Roman" w:eastAsia="宋体"/>
                <w:b/>
                <w:i w:val="0"/>
                <w:sz w:val="17"/>
              </w:rPr>
              <w:t>FF5</w:t>
            </w:r>
            <w:r>
              <w:rPr>
                <w:rFonts w:ascii="Times New Roman" w:hAnsi="Times New Roman" w:eastAsia="宋体"/>
                <w:b/>
                <w:i w:val="0"/>
                <w:sz w:val="17"/>
              </w:rPr>
              <w:br w:type="textWrapping"/>
            </w:r>
            <w:r>
              <w:rPr>
                <w:rFonts w:ascii="Times New Roman" w:hAnsi="Times New Roman" w:eastAsia="宋体"/>
                <w:b/>
                <w:i w:val="0"/>
                <w:sz w:val="17"/>
              </w:rPr>
              <w:t>alpha</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98F6A">
            <w:pPr>
              <w:spacing w:before="10" w:after="10" w:line="240" w:lineRule="auto"/>
              <w:ind w:firstLine="0"/>
              <w:jc w:val="center"/>
            </w:pPr>
            <w:r>
              <w:rPr>
                <w:rFonts w:ascii="Times New Roman" w:hAnsi="Times New Roman" w:eastAsia="宋体"/>
                <w:b/>
                <w:i w:val="0"/>
                <w:sz w:val="17"/>
              </w:rPr>
              <w:t>综合能力</w:t>
            </w:r>
            <w:r>
              <w:rPr>
                <w:rFonts w:ascii="Times New Roman" w:hAnsi="Times New Roman" w:eastAsia="宋体"/>
                <w:b/>
                <w:i w:val="0"/>
                <w:sz w:val="17"/>
              </w:rPr>
              <w:br w:type="textWrapping"/>
            </w:r>
            <w:r>
              <w:rPr>
                <w:rFonts w:ascii="Times New Roman" w:hAnsi="Times New Roman" w:eastAsia="宋体"/>
                <w:b/>
                <w:i w:val="0"/>
                <w:sz w:val="17"/>
              </w:rPr>
              <w:t>(分位)</w:t>
            </w:r>
          </w:p>
        </w:tc>
        <w:tc>
          <w:tcPr>
            <w:tcW w:w="328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36993D">
            <w:pPr>
              <w:spacing w:before="10" w:after="10" w:line="240" w:lineRule="auto"/>
              <w:ind w:firstLine="0"/>
              <w:jc w:val="center"/>
            </w:pPr>
            <w:r>
              <w:rPr>
                <w:rFonts w:ascii="Times New Roman" w:hAnsi="Times New Roman" w:eastAsia="宋体"/>
                <w:b/>
                <w:i w:val="0"/>
                <w:sz w:val="17"/>
              </w:rPr>
              <w:t>六维分位（基本面／认知／配置／应对／转化／交易）</w:t>
            </w:r>
          </w:p>
        </w:tc>
      </w:tr>
      <w:tr w14:paraId="3F63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78384355">
            <w:pPr>
              <w:spacing w:before="10" w:after="10" w:line="240" w:lineRule="auto"/>
              <w:ind w:firstLine="0"/>
              <w:jc w:val="left"/>
            </w:pPr>
            <w:r>
              <w:rPr>
                <w:rFonts w:ascii="Times New Roman" w:hAnsi="Times New Roman" w:eastAsia="宋体"/>
                <w:b w:val="0"/>
                <w:i w:val="0"/>
                <w:sz w:val="16"/>
              </w:rPr>
              <w:t>全能型</w:t>
            </w:r>
            <w:r>
              <w:rPr>
                <w:rFonts w:ascii="Times New Roman" w:hAnsi="Times New Roman" w:eastAsia="宋体"/>
                <w:b w:val="0"/>
                <w:i w:val="0"/>
                <w:sz w:val="16"/>
              </w:rPr>
              <w:br w:type="textWrapping"/>
            </w:r>
            <w:r>
              <w:rPr>
                <w:rFonts w:ascii="Times New Roman" w:hAnsi="Times New Roman" w:eastAsia="宋体"/>
                <w:b w:val="0"/>
                <w:i w:val="0"/>
                <w:sz w:val="16"/>
              </w:rPr>
              <w:t>综合能力最高</w:t>
            </w:r>
          </w:p>
        </w:tc>
        <w:tc>
          <w:tcPr>
            <w:tcW w:w="2154" w:type="dxa"/>
            <w:tcBorders>
              <w:top w:val="nil"/>
              <w:left w:val="nil"/>
              <w:bottom w:val="nil"/>
              <w:right w:val="nil"/>
            </w:tcBorders>
            <w:tcMar>
              <w:top w:w="20" w:type="dxa"/>
              <w:left w:w="45" w:type="dxa"/>
              <w:bottom w:w="20" w:type="dxa"/>
              <w:right w:w="45" w:type="dxa"/>
            </w:tcMar>
            <w:vAlign w:val="center"/>
          </w:tcPr>
          <w:p w14:paraId="71699925">
            <w:pPr>
              <w:spacing w:before="10" w:after="10" w:line="240" w:lineRule="auto"/>
              <w:ind w:firstLine="0"/>
              <w:jc w:val="left"/>
            </w:pPr>
            <w:r>
              <w:rPr>
                <w:rFonts w:ascii="Times New Roman" w:hAnsi="Times New Roman" w:eastAsia="宋体"/>
                <w:b w:val="0"/>
                <w:i w:val="0"/>
                <w:sz w:val="16"/>
              </w:rPr>
              <w:t>中航机遇领航混合发起A</w:t>
            </w:r>
            <w:r>
              <w:rPr>
                <w:rFonts w:ascii="Times New Roman" w:hAnsi="Times New Roman" w:eastAsia="宋体"/>
                <w:b w:val="0"/>
                <w:i w:val="0"/>
                <w:sz w:val="16"/>
              </w:rPr>
              <w:br w:type="textWrapping"/>
            </w:r>
            <w:r>
              <w:rPr>
                <w:rFonts w:ascii="Times New Roman" w:hAnsi="Times New Roman" w:eastAsia="宋体"/>
                <w:b w:val="0"/>
                <w:i w:val="0"/>
                <w:sz w:val="16"/>
              </w:rPr>
              <w:t>韩浩、王森｜中航基金</w:t>
            </w:r>
          </w:p>
        </w:tc>
        <w:tc>
          <w:tcPr>
            <w:tcW w:w="794" w:type="dxa"/>
            <w:tcBorders>
              <w:top w:val="nil"/>
              <w:left w:val="nil"/>
              <w:bottom w:val="nil"/>
              <w:right w:val="nil"/>
            </w:tcBorders>
            <w:tcMar>
              <w:top w:w="20" w:type="dxa"/>
              <w:left w:w="45" w:type="dxa"/>
              <w:bottom w:w="20" w:type="dxa"/>
              <w:right w:w="45" w:type="dxa"/>
            </w:tcMar>
            <w:vAlign w:val="center"/>
          </w:tcPr>
          <w:p w14:paraId="76FACF58">
            <w:pPr>
              <w:spacing w:before="10" w:after="10" w:line="240" w:lineRule="auto"/>
              <w:ind w:firstLine="0"/>
              <w:jc w:val="center"/>
            </w:pPr>
            <w:r>
              <w:rPr>
                <w:rFonts w:ascii="Times New Roman" w:hAnsi="Times New Roman" w:eastAsia="宋体"/>
                <w:b w:val="0"/>
                <w:i w:val="0"/>
                <w:sz w:val="16"/>
              </w:rPr>
              <w:t>0.21</w:t>
            </w:r>
          </w:p>
        </w:tc>
        <w:tc>
          <w:tcPr>
            <w:tcW w:w="850" w:type="dxa"/>
            <w:tcBorders>
              <w:top w:val="nil"/>
              <w:left w:val="nil"/>
              <w:bottom w:val="nil"/>
              <w:right w:val="nil"/>
            </w:tcBorders>
            <w:tcMar>
              <w:top w:w="20" w:type="dxa"/>
              <w:left w:w="45" w:type="dxa"/>
              <w:bottom w:w="20" w:type="dxa"/>
              <w:right w:w="45" w:type="dxa"/>
            </w:tcMar>
            <w:vAlign w:val="center"/>
          </w:tcPr>
          <w:p w14:paraId="374E7A0D">
            <w:pPr>
              <w:spacing w:before="10" w:after="10" w:line="240" w:lineRule="auto"/>
              <w:ind w:firstLine="0"/>
              <w:jc w:val="center"/>
            </w:pPr>
            <w:r>
              <w:rPr>
                <w:rFonts w:ascii="Times New Roman" w:hAnsi="Times New Roman" w:eastAsia="宋体"/>
                <w:b w:val="0"/>
                <w:i w:val="0"/>
                <w:sz w:val="16"/>
              </w:rPr>
              <w:t>5.41%</w:t>
            </w:r>
          </w:p>
        </w:tc>
        <w:tc>
          <w:tcPr>
            <w:tcW w:w="1077" w:type="dxa"/>
            <w:tcBorders>
              <w:top w:val="nil"/>
              <w:left w:val="nil"/>
              <w:bottom w:val="nil"/>
              <w:right w:val="nil"/>
            </w:tcBorders>
            <w:tcMar>
              <w:top w:w="20" w:type="dxa"/>
              <w:left w:w="45" w:type="dxa"/>
              <w:bottom w:w="20" w:type="dxa"/>
              <w:right w:w="45" w:type="dxa"/>
            </w:tcMar>
            <w:vAlign w:val="center"/>
          </w:tcPr>
          <w:p w14:paraId="5F5B19B8">
            <w:pPr>
              <w:spacing w:before="10" w:after="10" w:line="240" w:lineRule="auto"/>
              <w:ind w:firstLine="0"/>
              <w:jc w:val="center"/>
            </w:pPr>
            <w:r>
              <w:rPr>
                <w:rFonts w:ascii="Times New Roman" w:hAnsi="Times New Roman" w:eastAsia="宋体"/>
                <w:b w:val="0"/>
                <w:i w:val="0"/>
                <w:sz w:val="16"/>
              </w:rPr>
              <w:t>+1.56</w:t>
            </w:r>
            <w:r>
              <w:rPr>
                <w:rFonts w:ascii="Times New Roman" w:hAnsi="Times New Roman" w:eastAsia="宋体"/>
                <w:b w:val="0"/>
                <w:i w:val="0"/>
                <w:sz w:val="16"/>
              </w:rPr>
              <w:br w:type="textWrapping"/>
            </w:r>
            <w:r>
              <w:rPr>
                <w:rFonts w:ascii="Times New Roman" w:hAnsi="Times New Roman" w:eastAsia="宋体"/>
                <w:b w:val="0"/>
                <w:i w:val="0"/>
                <w:sz w:val="16"/>
              </w:rPr>
              <w:t>（100%）</w:t>
            </w:r>
          </w:p>
        </w:tc>
        <w:tc>
          <w:tcPr>
            <w:tcW w:w="3288" w:type="dxa"/>
            <w:tcBorders>
              <w:top w:val="nil"/>
              <w:left w:val="nil"/>
              <w:bottom w:val="nil"/>
              <w:right w:val="nil"/>
            </w:tcBorders>
            <w:tcMar>
              <w:top w:w="20" w:type="dxa"/>
              <w:left w:w="45" w:type="dxa"/>
              <w:bottom w:w="20" w:type="dxa"/>
              <w:right w:w="45" w:type="dxa"/>
            </w:tcMar>
            <w:vAlign w:val="center"/>
          </w:tcPr>
          <w:p w14:paraId="3D9ACE30">
            <w:pPr>
              <w:spacing w:before="10" w:after="10" w:line="240" w:lineRule="auto"/>
              <w:ind w:firstLine="0"/>
              <w:jc w:val="left"/>
            </w:pPr>
            <w:r>
              <w:rPr>
                <w:rFonts w:ascii="Times New Roman" w:hAnsi="Times New Roman" w:eastAsia="宋体"/>
                <w:b w:val="0"/>
                <w:i w:val="0"/>
                <w:sz w:val="16"/>
              </w:rPr>
              <w:t>基本面 90% ／ 认知 99% ／ 配置 93% ／ 应对 99% ／ 转化 99% ／ 交易 93%</w:t>
            </w:r>
          </w:p>
        </w:tc>
      </w:tr>
      <w:tr w14:paraId="087B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6877B916">
            <w:pPr>
              <w:spacing w:before="10" w:after="10" w:line="240" w:lineRule="auto"/>
              <w:ind w:firstLine="0"/>
              <w:jc w:val="left"/>
            </w:pPr>
            <w:r>
              <w:rPr>
                <w:rFonts w:ascii="Times New Roman" w:hAnsi="Times New Roman" w:eastAsia="宋体"/>
                <w:b w:val="0"/>
                <w:i w:val="0"/>
                <w:sz w:val="16"/>
              </w:rPr>
              <w:t>风险定价型</w:t>
            </w:r>
            <w:r>
              <w:rPr>
                <w:rFonts w:ascii="Times New Roman" w:hAnsi="Times New Roman" w:eastAsia="宋体"/>
                <w:b w:val="0"/>
                <w:i w:val="0"/>
                <w:sz w:val="16"/>
              </w:rPr>
              <w:br w:type="textWrapping"/>
            </w:r>
            <w:r>
              <w:rPr>
                <w:rFonts w:ascii="Times New Roman" w:hAnsi="Times New Roman" w:eastAsia="宋体"/>
                <w:b w:val="0"/>
                <w:i w:val="0"/>
                <w:sz w:val="16"/>
              </w:rPr>
              <w:t>风险转化能力最高</w:t>
            </w:r>
          </w:p>
        </w:tc>
        <w:tc>
          <w:tcPr>
            <w:tcW w:w="2154" w:type="dxa"/>
            <w:tcBorders>
              <w:top w:val="nil"/>
              <w:left w:val="nil"/>
              <w:bottom w:val="nil"/>
              <w:right w:val="nil"/>
            </w:tcBorders>
            <w:tcMar>
              <w:top w:w="20" w:type="dxa"/>
              <w:left w:w="45" w:type="dxa"/>
              <w:bottom w:w="20" w:type="dxa"/>
              <w:right w:w="45" w:type="dxa"/>
            </w:tcMar>
            <w:vAlign w:val="center"/>
          </w:tcPr>
          <w:p w14:paraId="76DA2E47">
            <w:pPr>
              <w:spacing w:before="10" w:after="10" w:line="240" w:lineRule="auto"/>
              <w:ind w:firstLine="0"/>
              <w:jc w:val="left"/>
            </w:pPr>
            <w:r>
              <w:rPr>
                <w:rFonts w:ascii="Times New Roman" w:hAnsi="Times New Roman" w:eastAsia="宋体"/>
                <w:b w:val="0"/>
                <w:i w:val="0"/>
                <w:sz w:val="16"/>
              </w:rPr>
              <w:t>易方达信息产业混合C</w:t>
            </w:r>
            <w:r>
              <w:rPr>
                <w:rFonts w:ascii="Times New Roman" w:hAnsi="Times New Roman" w:eastAsia="宋体"/>
                <w:b w:val="0"/>
                <w:i w:val="0"/>
                <w:sz w:val="16"/>
              </w:rPr>
              <w:br w:type="textWrapping"/>
            </w:r>
            <w:r>
              <w:rPr>
                <w:rFonts w:ascii="Times New Roman" w:hAnsi="Times New Roman" w:eastAsia="宋体"/>
                <w:b w:val="0"/>
                <w:i w:val="0"/>
                <w:sz w:val="16"/>
              </w:rPr>
              <w:t>郑希｜易方达基金</w:t>
            </w:r>
          </w:p>
        </w:tc>
        <w:tc>
          <w:tcPr>
            <w:tcW w:w="794" w:type="dxa"/>
            <w:tcBorders>
              <w:top w:val="nil"/>
              <w:left w:val="nil"/>
              <w:bottom w:val="nil"/>
              <w:right w:val="nil"/>
            </w:tcBorders>
            <w:tcMar>
              <w:top w:w="20" w:type="dxa"/>
              <w:left w:w="45" w:type="dxa"/>
              <w:bottom w:w="20" w:type="dxa"/>
              <w:right w:w="45" w:type="dxa"/>
            </w:tcMar>
            <w:vAlign w:val="center"/>
          </w:tcPr>
          <w:p w14:paraId="44D0832D">
            <w:pPr>
              <w:spacing w:before="10" w:after="10" w:line="240" w:lineRule="auto"/>
              <w:ind w:firstLine="0"/>
              <w:jc w:val="center"/>
            </w:pPr>
            <w:r>
              <w:rPr>
                <w:rFonts w:ascii="Times New Roman" w:hAnsi="Times New Roman" w:eastAsia="宋体"/>
                <w:b w:val="0"/>
                <w:i w:val="0"/>
                <w:sz w:val="16"/>
              </w:rPr>
              <w:t>81.19</w:t>
            </w:r>
          </w:p>
        </w:tc>
        <w:tc>
          <w:tcPr>
            <w:tcW w:w="850" w:type="dxa"/>
            <w:tcBorders>
              <w:top w:val="nil"/>
              <w:left w:val="nil"/>
              <w:bottom w:val="nil"/>
              <w:right w:val="nil"/>
            </w:tcBorders>
            <w:tcMar>
              <w:top w:w="20" w:type="dxa"/>
              <w:left w:w="45" w:type="dxa"/>
              <w:bottom w:w="20" w:type="dxa"/>
              <w:right w:w="45" w:type="dxa"/>
            </w:tcMar>
            <w:vAlign w:val="center"/>
          </w:tcPr>
          <w:p w14:paraId="59FA2FBB">
            <w:pPr>
              <w:spacing w:before="10" w:after="10" w:line="240" w:lineRule="auto"/>
              <w:ind w:firstLine="0"/>
              <w:jc w:val="center"/>
            </w:pPr>
            <w:r>
              <w:rPr>
                <w:rFonts w:ascii="Times New Roman" w:hAnsi="Times New Roman" w:eastAsia="宋体"/>
                <w:b w:val="0"/>
                <w:i w:val="0"/>
                <w:sz w:val="16"/>
              </w:rPr>
              <w:t>3.31%</w:t>
            </w:r>
          </w:p>
        </w:tc>
        <w:tc>
          <w:tcPr>
            <w:tcW w:w="1077" w:type="dxa"/>
            <w:tcBorders>
              <w:top w:val="nil"/>
              <w:left w:val="nil"/>
              <w:bottom w:val="nil"/>
              <w:right w:val="nil"/>
            </w:tcBorders>
            <w:tcMar>
              <w:top w:w="20" w:type="dxa"/>
              <w:left w:w="45" w:type="dxa"/>
              <w:bottom w:w="20" w:type="dxa"/>
              <w:right w:w="45" w:type="dxa"/>
            </w:tcMar>
            <w:vAlign w:val="center"/>
          </w:tcPr>
          <w:p w14:paraId="186F305B">
            <w:pPr>
              <w:spacing w:before="10" w:after="10" w:line="240" w:lineRule="auto"/>
              <w:ind w:firstLine="0"/>
              <w:jc w:val="center"/>
            </w:pPr>
            <w:r>
              <w:rPr>
                <w:rFonts w:ascii="Times New Roman" w:hAnsi="Times New Roman" w:eastAsia="宋体"/>
                <w:b w:val="0"/>
                <w:i w:val="0"/>
                <w:sz w:val="16"/>
              </w:rPr>
              <w:t>+1.30</w:t>
            </w:r>
            <w:r>
              <w:rPr>
                <w:rFonts w:ascii="Times New Roman" w:hAnsi="Times New Roman" w:eastAsia="宋体"/>
                <w:b w:val="0"/>
                <w:i w:val="0"/>
                <w:sz w:val="16"/>
              </w:rPr>
              <w:br w:type="textWrapping"/>
            </w:r>
            <w:r>
              <w:rPr>
                <w:rFonts w:ascii="Times New Roman" w:hAnsi="Times New Roman" w:eastAsia="宋体"/>
                <w:b w:val="0"/>
                <w:i w:val="0"/>
                <w:sz w:val="16"/>
              </w:rPr>
              <w:t>（99%）</w:t>
            </w:r>
          </w:p>
        </w:tc>
        <w:tc>
          <w:tcPr>
            <w:tcW w:w="3288" w:type="dxa"/>
            <w:tcBorders>
              <w:top w:val="nil"/>
              <w:left w:val="nil"/>
              <w:bottom w:val="nil"/>
              <w:right w:val="nil"/>
            </w:tcBorders>
            <w:tcMar>
              <w:top w:w="20" w:type="dxa"/>
              <w:left w:w="45" w:type="dxa"/>
              <w:bottom w:w="20" w:type="dxa"/>
              <w:right w:w="45" w:type="dxa"/>
            </w:tcMar>
            <w:vAlign w:val="center"/>
          </w:tcPr>
          <w:p w14:paraId="1FA27AB7">
            <w:pPr>
              <w:spacing w:before="10" w:after="10" w:line="240" w:lineRule="auto"/>
              <w:ind w:firstLine="0"/>
              <w:jc w:val="left"/>
            </w:pPr>
            <w:r>
              <w:rPr>
                <w:rFonts w:ascii="Times New Roman" w:hAnsi="Times New Roman" w:eastAsia="宋体"/>
                <w:b w:val="0"/>
                <w:i w:val="0"/>
                <w:sz w:val="16"/>
              </w:rPr>
              <w:t>基本面 76% ／ 认知 99% ／ 配置 90% ／ 应对 95% ／ 转化 100% ／ 交易 77%</w:t>
            </w:r>
          </w:p>
        </w:tc>
      </w:tr>
      <w:tr w14:paraId="33F8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624F056B">
            <w:pPr>
              <w:spacing w:before="10" w:after="10" w:line="240" w:lineRule="auto"/>
              <w:ind w:firstLine="0"/>
              <w:jc w:val="left"/>
            </w:pPr>
            <w:r>
              <w:rPr>
                <w:rFonts w:ascii="Times New Roman" w:hAnsi="Times New Roman" w:eastAsia="宋体"/>
                <w:b w:val="0"/>
                <w:i w:val="0"/>
                <w:sz w:val="16"/>
              </w:rPr>
              <w:t>认知纪律型</w:t>
            </w:r>
            <w:r>
              <w:rPr>
                <w:rFonts w:ascii="Times New Roman" w:hAnsi="Times New Roman" w:eastAsia="宋体"/>
                <w:b w:val="0"/>
                <w:i w:val="0"/>
                <w:sz w:val="16"/>
              </w:rPr>
              <w:br w:type="textWrapping"/>
            </w:r>
            <w:r>
              <w:rPr>
                <w:rFonts w:ascii="Times New Roman" w:hAnsi="Times New Roman" w:eastAsia="宋体"/>
                <w:b w:val="0"/>
                <w:i w:val="0"/>
                <w:sz w:val="16"/>
              </w:rPr>
              <w:t>认知能力最高</w:t>
            </w:r>
          </w:p>
        </w:tc>
        <w:tc>
          <w:tcPr>
            <w:tcW w:w="2154" w:type="dxa"/>
            <w:tcBorders>
              <w:top w:val="nil"/>
              <w:left w:val="nil"/>
              <w:bottom w:val="nil"/>
              <w:right w:val="nil"/>
            </w:tcBorders>
            <w:tcMar>
              <w:top w:w="20" w:type="dxa"/>
              <w:left w:w="45" w:type="dxa"/>
              <w:bottom w:w="20" w:type="dxa"/>
              <w:right w:w="45" w:type="dxa"/>
            </w:tcMar>
            <w:vAlign w:val="center"/>
          </w:tcPr>
          <w:p w14:paraId="337EC5B1">
            <w:pPr>
              <w:spacing w:before="10" w:after="10" w:line="240" w:lineRule="auto"/>
              <w:ind w:firstLine="0"/>
              <w:jc w:val="left"/>
            </w:pPr>
            <w:r>
              <w:rPr>
                <w:rFonts w:ascii="Times New Roman" w:hAnsi="Times New Roman" w:eastAsia="宋体"/>
                <w:b w:val="0"/>
                <w:i w:val="0"/>
                <w:sz w:val="16"/>
              </w:rPr>
              <w:t>东方惠新灵活配置混合C</w:t>
            </w:r>
            <w:r>
              <w:rPr>
                <w:rFonts w:ascii="Times New Roman" w:hAnsi="Times New Roman" w:eastAsia="宋体"/>
                <w:b w:val="0"/>
                <w:i w:val="0"/>
                <w:sz w:val="16"/>
              </w:rPr>
              <w:br w:type="textWrapping"/>
            </w:r>
            <w:r>
              <w:rPr>
                <w:rFonts w:ascii="Times New Roman" w:hAnsi="Times New Roman" w:eastAsia="宋体"/>
                <w:b w:val="0"/>
                <w:i w:val="0"/>
                <w:sz w:val="16"/>
              </w:rPr>
              <w:t>严凯｜东方基金</w:t>
            </w:r>
          </w:p>
        </w:tc>
        <w:tc>
          <w:tcPr>
            <w:tcW w:w="794" w:type="dxa"/>
            <w:tcBorders>
              <w:top w:val="nil"/>
              <w:left w:val="nil"/>
              <w:bottom w:val="nil"/>
              <w:right w:val="nil"/>
            </w:tcBorders>
            <w:tcMar>
              <w:top w:w="20" w:type="dxa"/>
              <w:left w:w="45" w:type="dxa"/>
              <w:bottom w:w="20" w:type="dxa"/>
              <w:right w:w="45" w:type="dxa"/>
            </w:tcMar>
            <w:vAlign w:val="center"/>
          </w:tcPr>
          <w:p w14:paraId="74988078">
            <w:pPr>
              <w:spacing w:before="10" w:after="10" w:line="240" w:lineRule="auto"/>
              <w:ind w:firstLine="0"/>
              <w:jc w:val="center"/>
            </w:pPr>
            <w:r>
              <w:rPr>
                <w:rFonts w:ascii="Times New Roman" w:hAnsi="Times New Roman" w:eastAsia="宋体"/>
                <w:b w:val="0"/>
                <w:i w:val="0"/>
                <w:sz w:val="16"/>
              </w:rPr>
              <w:t>34.67</w:t>
            </w:r>
          </w:p>
        </w:tc>
        <w:tc>
          <w:tcPr>
            <w:tcW w:w="850" w:type="dxa"/>
            <w:tcBorders>
              <w:top w:val="nil"/>
              <w:left w:val="nil"/>
              <w:bottom w:val="nil"/>
              <w:right w:val="nil"/>
            </w:tcBorders>
            <w:tcMar>
              <w:top w:w="20" w:type="dxa"/>
              <w:left w:w="45" w:type="dxa"/>
              <w:bottom w:w="20" w:type="dxa"/>
              <w:right w:w="45" w:type="dxa"/>
            </w:tcMar>
            <w:vAlign w:val="center"/>
          </w:tcPr>
          <w:p w14:paraId="046A3572">
            <w:pPr>
              <w:spacing w:before="10" w:after="10" w:line="240" w:lineRule="auto"/>
              <w:ind w:firstLine="0"/>
              <w:jc w:val="center"/>
            </w:pPr>
            <w:r>
              <w:rPr>
                <w:rFonts w:ascii="Times New Roman" w:hAnsi="Times New Roman" w:eastAsia="宋体"/>
                <w:b w:val="0"/>
                <w:i w:val="0"/>
                <w:sz w:val="16"/>
              </w:rPr>
              <w:t>3.34%</w:t>
            </w:r>
          </w:p>
        </w:tc>
        <w:tc>
          <w:tcPr>
            <w:tcW w:w="1077" w:type="dxa"/>
            <w:tcBorders>
              <w:top w:val="nil"/>
              <w:left w:val="nil"/>
              <w:bottom w:val="nil"/>
              <w:right w:val="nil"/>
            </w:tcBorders>
            <w:tcMar>
              <w:top w:w="20" w:type="dxa"/>
              <w:left w:w="45" w:type="dxa"/>
              <w:bottom w:w="20" w:type="dxa"/>
              <w:right w:w="45" w:type="dxa"/>
            </w:tcMar>
            <w:vAlign w:val="center"/>
          </w:tcPr>
          <w:p w14:paraId="3044A42F">
            <w:pPr>
              <w:spacing w:before="10" w:after="10" w:line="240" w:lineRule="auto"/>
              <w:ind w:firstLine="0"/>
              <w:jc w:val="center"/>
            </w:pPr>
            <w:r>
              <w:rPr>
                <w:rFonts w:ascii="Times New Roman" w:hAnsi="Times New Roman" w:eastAsia="宋体"/>
                <w:b w:val="0"/>
                <w:i w:val="0"/>
                <w:sz w:val="16"/>
              </w:rPr>
              <w:t>-0.06</w:t>
            </w:r>
            <w:r>
              <w:rPr>
                <w:rFonts w:ascii="Times New Roman" w:hAnsi="Times New Roman" w:eastAsia="宋体"/>
                <w:b w:val="0"/>
                <w:i w:val="0"/>
                <w:sz w:val="16"/>
              </w:rPr>
              <w:br w:type="textWrapping"/>
            </w:r>
            <w:r>
              <w:rPr>
                <w:rFonts w:ascii="Times New Roman" w:hAnsi="Times New Roman" w:eastAsia="宋体"/>
                <w:b w:val="0"/>
                <w:i w:val="0"/>
                <w:sz w:val="16"/>
              </w:rPr>
              <w:t>（59%）</w:t>
            </w:r>
          </w:p>
        </w:tc>
        <w:tc>
          <w:tcPr>
            <w:tcW w:w="3288" w:type="dxa"/>
            <w:tcBorders>
              <w:top w:val="nil"/>
              <w:left w:val="nil"/>
              <w:bottom w:val="nil"/>
              <w:right w:val="nil"/>
            </w:tcBorders>
            <w:tcMar>
              <w:top w:w="20" w:type="dxa"/>
              <w:left w:w="45" w:type="dxa"/>
              <w:bottom w:w="20" w:type="dxa"/>
              <w:right w:w="45" w:type="dxa"/>
            </w:tcMar>
            <w:vAlign w:val="center"/>
          </w:tcPr>
          <w:p w14:paraId="67A5CFE4">
            <w:pPr>
              <w:spacing w:before="10" w:after="10" w:line="240" w:lineRule="auto"/>
              <w:ind w:firstLine="0"/>
              <w:jc w:val="left"/>
            </w:pPr>
            <w:r>
              <w:rPr>
                <w:rFonts w:ascii="Times New Roman" w:hAnsi="Times New Roman" w:eastAsia="宋体"/>
                <w:b w:val="0"/>
                <w:i w:val="0"/>
                <w:sz w:val="16"/>
              </w:rPr>
              <w:t>基本面 70% ／ 认知 100% ／ 配置 28% ／ 应对 1% ／ 转化 9% ／ 交易 87%</w:t>
            </w:r>
          </w:p>
        </w:tc>
      </w:tr>
      <w:tr w14:paraId="6B0D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2894DEE0">
            <w:pPr>
              <w:spacing w:before="10" w:after="10" w:line="240" w:lineRule="auto"/>
              <w:ind w:firstLine="0"/>
              <w:jc w:val="left"/>
            </w:pPr>
            <w:r>
              <w:rPr>
                <w:rFonts w:ascii="Times New Roman" w:hAnsi="Times New Roman" w:eastAsia="宋体"/>
                <w:b w:val="0"/>
                <w:i w:val="0"/>
                <w:sz w:val="16"/>
              </w:rPr>
              <w:t>攻守转换型</w:t>
            </w:r>
            <w:r>
              <w:rPr>
                <w:rFonts w:ascii="Times New Roman" w:hAnsi="Times New Roman" w:eastAsia="宋体"/>
                <w:b w:val="0"/>
                <w:i w:val="0"/>
                <w:sz w:val="16"/>
              </w:rPr>
              <w:br w:type="textWrapping"/>
            </w:r>
            <w:r>
              <w:rPr>
                <w:rFonts w:ascii="Times New Roman" w:hAnsi="Times New Roman" w:eastAsia="宋体"/>
                <w:b w:val="0"/>
                <w:i w:val="0"/>
                <w:sz w:val="16"/>
              </w:rPr>
              <w:t>风险应对能力最高</w:t>
            </w:r>
          </w:p>
        </w:tc>
        <w:tc>
          <w:tcPr>
            <w:tcW w:w="2154" w:type="dxa"/>
            <w:tcBorders>
              <w:top w:val="nil"/>
              <w:left w:val="nil"/>
              <w:bottom w:val="nil"/>
              <w:right w:val="nil"/>
            </w:tcBorders>
            <w:tcMar>
              <w:top w:w="20" w:type="dxa"/>
              <w:left w:w="45" w:type="dxa"/>
              <w:bottom w:w="20" w:type="dxa"/>
              <w:right w:w="45" w:type="dxa"/>
            </w:tcMar>
            <w:vAlign w:val="center"/>
          </w:tcPr>
          <w:p w14:paraId="07EC4116">
            <w:pPr>
              <w:spacing w:before="10" w:after="10" w:line="240" w:lineRule="auto"/>
              <w:ind w:firstLine="0"/>
              <w:jc w:val="left"/>
            </w:pPr>
            <w:r>
              <w:rPr>
                <w:rFonts w:ascii="Times New Roman" w:hAnsi="Times New Roman" w:eastAsia="宋体"/>
                <w:b w:val="0"/>
                <w:i w:val="0"/>
                <w:sz w:val="16"/>
              </w:rPr>
              <w:t>信澳业绩驱动混合C</w:t>
            </w:r>
            <w:r>
              <w:rPr>
                <w:rFonts w:ascii="Times New Roman" w:hAnsi="Times New Roman" w:eastAsia="宋体"/>
                <w:b w:val="0"/>
                <w:i w:val="0"/>
                <w:sz w:val="16"/>
              </w:rPr>
              <w:br w:type="textWrapping"/>
            </w:r>
            <w:r>
              <w:rPr>
                <w:rFonts w:ascii="Times New Roman" w:hAnsi="Times New Roman" w:eastAsia="宋体"/>
                <w:b w:val="0"/>
                <w:i w:val="0"/>
                <w:sz w:val="16"/>
              </w:rPr>
              <w:t>童昌希｜信达澳亚基金</w:t>
            </w:r>
          </w:p>
        </w:tc>
        <w:tc>
          <w:tcPr>
            <w:tcW w:w="794" w:type="dxa"/>
            <w:tcBorders>
              <w:top w:val="nil"/>
              <w:left w:val="nil"/>
              <w:bottom w:val="nil"/>
              <w:right w:val="nil"/>
            </w:tcBorders>
            <w:tcMar>
              <w:top w:w="20" w:type="dxa"/>
              <w:left w:w="45" w:type="dxa"/>
              <w:bottom w:w="20" w:type="dxa"/>
              <w:right w:w="45" w:type="dxa"/>
            </w:tcMar>
            <w:vAlign w:val="center"/>
          </w:tcPr>
          <w:p w14:paraId="26CFD856">
            <w:pPr>
              <w:spacing w:before="10" w:after="10" w:line="240" w:lineRule="auto"/>
              <w:ind w:firstLine="0"/>
              <w:jc w:val="center"/>
            </w:pPr>
            <w:r>
              <w:rPr>
                <w:rFonts w:ascii="Times New Roman" w:hAnsi="Times New Roman" w:eastAsia="宋体"/>
                <w:b w:val="0"/>
                <w:i w:val="0"/>
                <w:sz w:val="16"/>
              </w:rPr>
              <w:t>2.46</w:t>
            </w:r>
          </w:p>
        </w:tc>
        <w:tc>
          <w:tcPr>
            <w:tcW w:w="850" w:type="dxa"/>
            <w:tcBorders>
              <w:top w:val="nil"/>
              <w:left w:val="nil"/>
              <w:bottom w:val="nil"/>
              <w:right w:val="nil"/>
            </w:tcBorders>
            <w:tcMar>
              <w:top w:w="20" w:type="dxa"/>
              <w:left w:w="45" w:type="dxa"/>
              <w:bottom w:w="20" w:type="dxa"/>
              <w:right w:w="45" w:type="dxa"/>
            </w:tcMar>
            <w:vAlign w:val="center"/>
          </w:tcPr>
          <w:p w14:paraId="3F9A2D59">
            <w:pPr>
              <w:spacing w:before="10" w:after="10" w:line="240" w:lineRule="auto"/>
              <w:ind w:firstLine="0"/>
              <w:jc w:val="center"/>
            </w:pPr>
            <w:r>
              <w:rPr>
                <w:rFonts w:ascii="Times New Roman" w:hAnsi="Times New Roman" w:eastAsia="宋体"/>
                <w:b w:val="0"/>
                <w:i w:val="0"/>
                <w:sz w:val="16"/>
              </w:rPr>
              <w:t>6.67%</w:t>
            </w:r>
          </w:p>
        </w:tc>
        <w:tc>
          <w:tcPr>
            <w:tcW w:w="1077" w:type="dxa"/>
            <w:tcBorders>
              <w:top w:val="nil"/>
              <w:left w:val="nil"/>
              <w:bottom w:val="nil"/>
              <w:right w:val="nil"/>
            </w:tcBorders>
            <w:tcMar>
              <w:top w:w="20" w:type="dxa"/>
              <w:left w:w="45" w:type="dxa"/>
              <w:bottom w:w="20" w:type="dxa"/>
              <w:right w:w="45" w:type="dxa"/>
            </w:tcMar>
            <w:vAlign w:val="center"/>
          </w:tcPr>
          <w:p w14:paraId="12247367">
            <w:pPr>
              <w:spacing w:before="10" w:after="10" w:line="240" w:lineRule="auto"/>
              <w:ind w:firstLine="0"/>
              <w:jc w:val="center"/>
            </w:pPr>
            <w:r>
              <w:rPr>
                <w:rFonts w:ascii="Times New Roman" w:hAnsi="Times New Roman" w:eastAsia="宋体"/>
                <w:b w:val="0"/>
                <w:i w:val="0"/>
                <w:sz w:val="16"/>
              </w:rPr>
              <w:t>+0.23</w:t>
            </w:r>
            <w:r>
              <w:rPr>
                <w:rFonts w:ascii="Times New Roman" w:hAnsi="Times New Roman" w:eastAsia="宋体"/>
                <w:b w:val="0"/>
                <w:i w:val="0"/>
                <w:sz w:val="16"/>
              </w:rPr>
              <w:br w:type="textWrapping"/>
            </w:r>
            <w:r>
              <w:rPr>
                <w:rFonts w:ascii="Times New Roman" w:hAnsi="Times New Roman" w:eastAsia="宋体"/>
                <w:b w:val="0"/>
                <w:i w:val="0"/>
                <w:sz w:val="16"/>
              </w:rPr>
              <w:t>（82%）</w:t>
            </w:r>
          </w:p>
        </w:tc>
        <w:tc>
          <w:tcPr>
            <w:tcW w:w="3288" w:type="dxa"/>
            <w:tcBorders>
              <w:top w:val="nil"/>
              <w:left w:val="nil"/>
              <w:bottom w:val="nil"/>
              <w:right w:val="nil"/>
            </w:tcBorders>
            <w:tcMar>
              <w:top w:w="20" w:type="dxa"/>
              <w:left w:w="45" w:type="dxa"/>
              <w:bottom w:w="20" w:type="dxa"/>
              <w:right w:w="45" w:type="dxa"/>
            </w:tcMar>
            <w:vAlign w:val="center"/>
          </w:tcPr>
          <w:p w14:paraId="22FE6F51">
            <w:pPr>
              <w:spacing w:before="10" w:after="10" w:line="240" w:lineRule="auto"/>
              <w:ind w:firstLine="0"/>
              <w:jc w:val="left"/>
            </w:pPr>
            <w:r>
              <w:rPr>
                <w:rFonts w:ascii="Times New Roman" w:hAnsi="Times New Roman" w:eastAsia="宋体"/>
                <w:b w:val="0"/>
                <w:i w:val="0"/>
                <w:sz w:val="16"/>
              </w:rPr>
              <w:t>基本面 85% ／ 认知 84% ／ 配置 66% ／ 应对 99% ／ 转化 1% ／ 交易 69%</w:t>
            </w:r>
          </w:p>
        </w:tc>
      </w:tr>
      <w:tr w14:paraId="673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single" w:color="CBD5E1" w:sz="4" w:space="0"/>
              <w:right w:val="nil"/>
            </w:tcBorders>
            <w:tcMar>
              <w:top w:w="20" w:type="dxa"/>
              <w:left w:w="45" w:type="dxa"/>
              <w:bottom w:w="20" w:type="dxa"/>
              <w:right w:w="45" w:type="dxa"/>
            </w:tcMar>
            <w:vAlign w:val="center"/>
          </w:tcPr>
          <w:p w14:paraId="55613E4A">
            <w:pPr>
              <w:spacing w:before="10" w:after="10" w:line="240" w:lineRule="auto"/>
              <w:ind w:firstLine="0"/>
              <w:jc w:val="left"/>
            </w:pPr>
            <w:r>
              <w:rPr>
                <w:rFonts w:ascii="Times New Roman" w:hAnsi="Times New Roman" w:eastAsia="宋体"/>
                <w:b w:val="0"/>
                <w:i w:val="0"/>
                <w:sz w:val="16"/>
              </w:rPr>
              <w:t>基本面优势型</w:t>
            </w:r>
            <w:r>
              <w:rPr>
                <w:rFonts w:ascii="Times New Roman" w:hAnsi="Times New Roman" w:eastAsia="宋体"/>
                <w:b w:val="0"/>
                <w:i w:val="0"/>
                <w:sz w:val="16"/>
              </w:rPr>
              <w:br w:type="textWrapping"/>
            </w:r>
            <w:r>
              <w:rPr>
                <w:rFonts w:ascii="Times New Roman" w:hAnsi="Times New Roman" w:eastAsia="宋体"/>
                <w:b w:val="0"/>
                <w:i w:val="0"/>
                <w:sz w:val="16"/>
              </w:rPr>
              <w:t>基本面优势最高</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B798CA7">
            <w:pPr>
              <w:spacing w:before="10" w:after="10" w:line="240" w:lineRule="auto"/>
              <w:ind w:firstLine="0"/>
              <w:jc w:val="left"/>
            </w:pPr>
            <w:r>
              <w:rPr>
                <w:rFonts w:ascii="Times New Roman" w:hAnsi="Times New Roman" w:eastAsia="宋体"/>
                <w:b w:val="0"/>
                <w:i w:val="0"/>
                <w:sz w:val="16"/>
              </w:rPr>
              <w:t>诺德兴新趋势混合A</w:t>
            </w:r>
            <w:r>
              <w:rPr>
                <w:rFonts w:ascii="Times New Roman" w:hAnsi="Times New Roman" w:eastAsia="宋体"/>
                <w:b w:val="0"/>
                <w:i w:val="0"/>
                <w:sz w:val="16"/>
              </w:rPr>
              <w:br w:type="textWrapping"/>
            </w:r>
            <w:r>
              <w:rPr>
                <w:rFonts w:ascii="Times New Roman" w:hAnsi="Times New Roman" w:eastAsia="宋体"/>
                <w:b w:val="0"/>
                <w:i w:val="0"/>
                <w:sz w:val="16"/>
              </w:rPr>
              <w:t>Yi Xie、周建胜｜诺德基金</w:t>
            </w:r>
          </w:p>
        </w:tc>
        <w:tc>
          <w:tcPr>
            <w:tcW w:w="794" w:type="dxa"/>
            <w:tcBorders>
              <w:top w:val="nil"/>
              <w:left w:val="nil"/>
              <w:bottom w:val="single" w:color="CBD5E1" w:sz="4" w:space="0"/>
              <w:right w:val="nil"/>
            </w:tcBorders>
            <w:tcMar>
              <w:top w:w="20" w:type="dxa"/>
              <w:left w:w="45" w:type="dxa"/>
              <w:bottom w:w="20" w:type="dxa"/>
              <w:right w:w="45" w:type="dxa"/>
            </w:tcMar>
            <w:vAlign w:val="center"/>
          </w:tcPr>
          <w:p w14:paraId="45A3D982">
            <w:pPr>
              <w:spacing w:before="10" w:after="10" w:line="240" w:lineRule="auto"/>
              <w:ind w:firstLine="0"/>
              <w:jc w:val="center"/>
            </w:pPr>
            <w:r>
              <w:rPr>
                <w:rFonts w:ascii="Times New Roman" w:hAnsi="Times New Roman" w:eastAsia="宋体"/>
                <w:b w:val="0"/>
                <w:i w:val="0"/>
                <w:sz w:val="16"/>
              </w:rPr>
              <w:t>2.32</w:t>
            </w:r>
          </w:p>
        </w:tc>
        <w:tc>
          <w:tcPr>
            <w:tcW w:w="850" w:type="dxa"/>
            <w:tcBorders>
              <w:top w:val="nil"/>
              <w:left w:val="nil"/>
              <w:bottom w:val="single" w:color="CBD5E1" w:sz="4" w:space="0"/>
              <w:right w:val="nil"/>
            </w:tcBorders>
            <w:tcMar>
              <w:top w:w="20" w:type="dxa"/>
              <w:left w:w="45" w:type="dxa"/>
              <w:bottom w:w="20" w:type="dxa"/>
              <w:right w:w="45" w:type="dxa"/>
            </w:tcMar>
            <w:vAlign w:val="center"/>
          </w:tcPr>
          <w:p w14:paraId="7839DFD0">
            <w:pPr>
              <w:spacing w:before="10" w:after="10" w:line="240" w:lineRule="auto"/>
              <w:ind w:firstLine="0"/>
              <w:jc w:val="center"/>
            </w:pPr>
            <w:r>
              <w:rPr>
                <w:rFonts w:ascii="Times New Roman" w:hAnsi="Times New Roman" w:eastAsia="宋体"/>
                <w:b w:val="0"/>
                <w:i w:val="0"/>
                <w:sz w:val="16"/>
              </w:rPr>
              <w:t>-0.83%</w:t>
            </w:r>
          </w:p>
        </w:tc>
        <w:tc>
          <w:tcPr>
            <w:tcW w:w="1077" w:type="dxa"/>
            <w:tcBorders>
              <w:top w:val="nil"/>
              <w:left w:val="nil"/>
              <w:bottom w:val="single" w:color="CBD5E1" w:sz="4" w:space="0"/>
              <w:right w:val="nil"/>
            </w:tcBorders>
            <w:tcMar>
              <w:top w:w="20" w:type="dxa"/>
              <w:left w:w="45" w:type="dxa"/>
              <w:bottom w:w="20" w:type="dxa"/>
              <w:right w:w="45" w:type="dxa"/>
            </w:tcMar>
            <w:vAlign w:val="center"/>
          </w:tcPr>
          <w:p w14:paraId="772419E9">
            <w:pPr>
              <w:spacing w:before="10" w:after="10" w:line="240" w:lineRule="auto"/>
              <w:ind w:firstLine="0"/>
              <w:jc w:val="center"/>
            </w:pPr>
            <w:r>
              <w:rPr>
                <w:rFonts w:ascii="Times New Roman" w:hAnsi="Times New Roman" w:eastAsia="宋体"/>
                <w:b w:val="0"/>
                <w:i w:val="0"/>
                <w:sz w:val="16"/>
              </w:rPr>
              <w:t>-0.14</w:t>
            </w:r>
            <w:r>
              <w:rPr>
                <w:rFonts w:ascii="Times New Roman" w:hAnsi="Times New Roman" w:eastAsia="宋体"/>
                <w:b w:val="0"/>
                <w:i w:val="0"/>
                <w:sz w:val="16"/>
              </w:rPr>
              <w:br w:type="textWrapping"/>
            </w:r>
            <w:r>
              <w:rPr>
                <w:rFonts w:ascii="Times New Roman" w:hAnsi="Times New Roman" w:eastAsia="宋体"/>
                <w:b w:val="0"/>
                <w:i w:val="0"/>
                <w:sz w:val="16"/>
              </w:rPr>
              <w:t>（52%）</w:t>
            </w:r>
          </w:p>
        </w:tc>
        <w:tc>
          <w:tcPr>
            <w:tcW w:w="3288" w:type="dxa"/>
            <w:tcBorders>
              <w:top w:val="nil"/>
              <w:left w:val="nil"/>
              <w:bottom w:val="single" w:color="CBD5E1" w:sz="4" w:space="0"/>
              <w:right w:val="nil"/>
            </w:tcBorders>
            <w:tcMar>
              <w:top w:w="20" w:type="dxa"/>
              <w:left w:w="45" w:type="dxa"/>
              <w:bottom w:w="20" w:type="dxa"/>
              <w:right w:w="45" w:type="dxa"/>
            </w:tcMar>
            <w:vAlign w:val="center"/>
          </w:tcPr>
          <w:p w14:paraId="3B4520CD">
            <w:pPr>
              <w:spacing w:before="10" w:after="10" w:line="240" w:lineRule="auto"/>
              <w:ind w:firstLine="0"/>
              <w:jc w:val="left"/>
            </w:pPr>
            <w:r>
              <w:rPr>
                <w:rFonts w:ascii="Times New Roman" w:hAnsi="Times New Roman" w:eastAsia="宋体"/>
                <w:b w:val="0"/>
                <w:i w:val="0"/>
                <w:sz w:val="16"/>
              </w:rPr>
              <w:t>基本面 100% ／ 认知 1% ／ 配置 20% ／ 应对 96% ／ 转化 2% ／ 交易 59%</w:t>
            </w:r>
          </w:p>
        </w:tc>
      </w:tr>
      <w:tr w14:paraId="69DE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single" w:color="000000" w:sz="12" w:space="0"/>
              <w:right w:val="nil"/>
            </w:tcBorders>
            <w:tcMar>
              <w:top w:w="20" w:type="dxa"/>
              <w:left w:w="45" w:type="dxa"/>
              <w:bottom w:w="20" w:type="dxa"/>
              <w:right w:w="45" w:type="dxa"/>
            </w:tcMar>
            <w:vAlign w:val="center"/>
          </w:tcPr>
          <w:p w14:paraId="0B9386DB">
            <w:pPr>
              <w:spacing w:before="10" w:after="10" w:line="240" w:lineRule="auto"/>
              <w:ind w:firstLine="0"/>
              <w:jc w:val="left"/>
            </w:pPr>
            <w:r>
              <w:rPr>
                <w:rFonts w:ascii="Times New Roman" w:hAnsi="Times New Roman" w:eastAsia="宋体"/>
                <w:b w:val="0"/>
                <w:i w:val="0"/>
                <w:sz w:val="16"/>
              </w:rPr>
              <w:t>反例</w:t>
            </w:r>
            <w:r>
              <w:rPr>
                <w:rFonts w:ascii="Times New Roman" w:hAnsi="Times New Roman" w:eastAsia="宋体"/>
                <w:b w:val="0"/>
                <w:i w:val="0"/>
                <w:sz w:val="16"/>
              </w:rPr>
              <w:br w:type="textWrapping"/>
            </w:r>
            <w:r>
              <w:rPr>
                <w:rFonts w:ascii="Times New Roman" w:hAnsi="Times New Roman" w:eastAsia="宋体"/>
                <w:b w:val="0"/>
                <w:i w:val="0"/>
                <w:sz w:val="16"/>
              </w:rPr>
              <w:t>综合能力最低</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7ECCEE52">
            <w:pPr>
              <w:spacing w:before="10" w:after="10" w:line="240" w:lineRule="auto"/>
              <w:ind w:firstLine="0"/>
              <w:jc w:val="left"/>
            </w:pPr>
            <w:r>
              <w:rPr>
                <w:rFonts w:ascii="Times New Roman" w:hAnsi="Times New Roman" w:eastAsia="宋体"/>
                <w:b w:val="0"/>
                <w:i w:val="0"/>
                <w:sz w:val="16"/>
              </w:rPr>
              <w:t>华安策略优选混合A</w:t>
            </w:r>
            <w:r>
              <w:rPr>
                <w:rFonts w:ascii="Times New Roman" w:hAnsi="Times New Roman" w:eastAsia="宋体"/>
                <w:b w:val="0"/>
                <w:i w:val="0"/>
                <w:sz w:val="16"/>
              </w:rPr>
              <w:br w:type="textWrapping"/>
            </w:r>
            <w:r>
              <w:rPr>
                <w:rFonts w:ascii="Times New Roman" w:hAnsi="Times New Roman" w:eastAsia="宋体"/>
                <w:b w:val="0"/>
                <w:i w:val="0"/>
                <w:sz w:val="16"/>
              </w:rPr>
              <w:t>杨明｜华安基金</w:t>
            </w:r>
          </w:p>
        </w:tc>
        <w:tc>
          <w:tcPr>
            <w:tcW w:w="794" w:type="dxa"/>
            <w:tcBorders>
              <w:top w:val="nil"/>
              <w:left w:val="nil"/>
              <w:bottom w:val="single" w:color="000000" w:sz="12" w:space="0"/>
              <w:right w:val="nil"/>
            </w:tcBorders>
            <w:tcMar>
              <w:top w:w="20" w:type="dxa"/>
              <w:left w:w="45" w:type="dxa"/>
              <w:bottom w:w="20" w:type="dxa"/>
              <w:right w:w="45" w:type="dxa"/>
            </w:tcMar>
            <w:vAlign w:val="center"/>
          </w:tcPr>
          <w:p w14:paraId="4D4A3705">
            <w:pPr>
              <w:spacing w:before="10" w:after="10" w:line="240" w:lineRule="auto"/>
              <w:ind w:firstLine="0"/>
              <w:jc w:val="center"/>
            </w:pPr>
            <w:r>
              <w:rPr>
                <w:rFonts w:ascii="Times New Roman" w:hAnsi="Times New Roman" w:eastAsia="宋体"/>
                <w:b w:val="0"/>
                <w:i w:val="0"/>
                <w:sz w:val="16"/>
              </w:rPr>
              <w:t>5.00</w:t>
            </w:r>
          </w:p>
        </w:tc>
        <w:tc>
          <w:tcPr>
            <w:tcW w:w="850" w:type="dxa"/>
            <w:tcBorders>
              <w:top w:val="nil"/>
              <w:left w:val="nil"/>
              <w:bottom w:val="single" w:color="000000" w:sz="12" w:space="0"/>
              <w:right w:val="nil"/>
            </w:tcBorders>
            <w:tcMar>
              <w:top w:w="20" w:type="dxa"/>
              <w:left w:w="45" w:type="dxa"/>
              <w:bottom w:w="20" w:type="dxa"/>
              <w:right w:w="45" w:type="dxa"/>
            </w:tcMar>
            <w:vAlign w:val="center"/>
          </w:tcPr>
          <w:p w14:paraId="1380D533">
            <w:pPr>
              <w:spacing w:before="10" w:after="10" w:line="240" w:lineRule="auto"/>
              <w:ind w:firstLine="0"/>
              <w:jc w:val="center"/>
            </w:pPr>
            <w:r>
              <w:rPr>
                <w:rFonts w:ascii="Times New Roman" w:hAnsi="Times New Roman" w:eastAsia="宋体"/>
                <w:b w:val="0"/>
                <w:i w:val="0"/>
                <w:sz w:val="16"/>
              </w:rPr>
              <w:t>-0.36%</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7830AFD7">
            <w:pPr>
              <w:spacing w:before="10" w:after="10" w:line="240" w:lineRule="auto"/>
              <w:ind w:firstLine="0"/>
              <w:jc w:val="center"/>
            </w:pPr>
            <w:r>
              <w:rPr>
                <w:rFonts w:ascii="Times New Roman" w:hAnsi="Times New Roman" w:eastAsia="宋体"/>
                <w:b w:val="0"/>
                <w:i w:val="0"/>
                <w:sz w:val="16"/>
              </w:rPr>
              <w:t>-0.91</w:t>
            </w:r>
            <w:r>
              <w:rPr>
                <w:rFonts w:ascii="Times New Roman" w:hAnsi="Times New Roman" w:eastAsia="宋体"/>
                <w:b w:val="0"/>
                <w:i w:val="0"/>
                <w:sz w:val="16"/>
              </w:rPr>
              <w:br w:type="textWrapping"/>
            </w:r>
            <w:r>
              <w:rPr>
                <w:rFonts w:ascii="Times New Roman" w:hAnsi="Times New Roman" w:eastAsia="宋体"/>
                <w:b w:val="0"/>
                <w:i w:val="0"/>
                <w:sz w:val="16"/>
              </w:rPr>
              <w:t>（0%）</w:t>
            </w:r>
          </w:p>
        </w:tc>
        <w:tc>
          <w:tcPr>
            <w:tcW w:w="3288" w:type="dxa"/>
            <w:tcBorders>
              <w:top w:val="nil"/>
              <w:left w:val="nil"/>
              <w:bottom w:val="single" w:color="000000" w:sz="12" w:space="0"/>
              <w:right w:val="nil"/>
            </w:tcBorders>
            <w:tcMar>
              <w:top w:w="20" w:type="dxa"/>
              <w:left w:w="45" w:type="dxa"/>
              <w:bottom w:w="20" w:type="dxa"/>
              <w:right w:w="45" w:type="dxa"/>
            </w:tcMar>
            <w:vAlign w:val="center"/>
          </w:tcPr>
          <w:p w14:paraId="25AF08C6">
            <w:pPr>
              <w:spacing w:before="10" w:after="10" w:line="240" w:lineRule="auto"/>
              <w:ind w:firstLine="0"/>
              <w:jc w:val="left"/>
            </w:pPr>
            <w:r>
              <w:rPr>
                <w:rFonts w:ascii="Times New Roman" w:hAnsi="Times New Roman" w:eastAsia="宋体"/>
                <w:b w:val="0"/>
                <w:i w:val="0"/>
                <w:sz w:val="16"/>
              </w:rPr>
              <w:t>基本面 1% ／ 认知 79% ／ 配置 3% ／ 应对 10% ／ 转化 20% ／ 交易 12%</w:t>
            </w:r>
          </w:p>
        </w:tc>
      </w:tr>
    </w:tbl>
    <w:p w14:paraId="3ABE06E5">
      <w:pPr>
        <w:spacing w:before="40" w:after="120" w:line="276" w:lineRule="auto"/>
      </w:pPr>
      <w:r>
        <w:rPr>
          <w:rFonts w:ascii="Times New Roman" w:hAnsi="Times New Roman" w:eastAsia="楷体"/>
          <w:b w:val="0"/>
          <w:i w:val="0"/>
          <w:sz w:val="17"/>
        </w:rPr>
        <w:t>注：分位为全样本百分位。案例按能力维度极值（非业绩极值）选取——反例为能力最低者，其业绩非全样本最差，不宜据此质疑能力与业绩的关系。</w:t>
      </w:r>
    </w:p>
    <w:p w14:paraId="2E682459">
      <w:pPr>
        <w:spacing w:after="80" w:line="324" w:lineRule="auto"/>
        <w:ind w:firstLine="480"/>
      </w:pPr>
      <w:r>
        <w:rPr>
          <w:rFonts w:ascii="Times New Roman" w:hAnsi="Times New Roman" w:eastAsia="宋体"/>
          <w:b w:val="0"/>
          <w:i w:val="0"/>
          <w:sz w:val="24"/>
        </w:rPr>
        <w:t>六位典型经理的六维能力雷达图（见图 3）呈现出鲜明的形态反差：全能型六角均衡外扩无短板；认知纪律与攻守转换型单角突出其他凹陷，属特化极致；基本面优势型高分位印证年轻与小规模仅为物理约束而非能力本身。</w:t>
      </w:r>
    </w:p>
    <w:p w14:paraId="41B16C3C">
      <w:pPr>
        <w:spacing w:after="80" w:line="324" w:lineRule="auto"/>
        <w:ind w:firstLine="480"/>
      </w:pPr>
      <w:r>
        <w:t>案例比较呈现两条规律：其一，单一维度极致不等于综合业绩突出。认知纪律型（东方惠新）认知满分（L2=100%）但过程应对仅 1%，综合能力排 59%，“认知端正但执行薄弱”难以转化业绩；攻守转换型（信澳业绩驱动）过程应对达 99% 但转化仅 1%，调仓积极但转化低效；基本面优势型（诺德兴新趋势）物理条件满分（L1=100%）但 alpha 为负，印证物理优势非能力本身。其二，绩优形态共同点是至少三维同时在高位，反例在五维处于极低分位（1%~20%），仅认知维度相对突出（79%，见表11与图3）。行为优势是多维协同而非单兵突进。</w:t>
      </w:r>
    </w:p>
    <w:p w14:paraId="77E34720">
      <w:pPr>
        <w:spacing w:before="120" w:after="40"/>
        <w:jc w:val="center"/>
      </w:pPr>
      <w:r>
        <w:drawing>
          <wp:inline distT="0" distB="0" distL="114300" distR="114300">
            <wp:extent cx="6119495" cy="5389245"/>
            <wp:effectExtent l="0" t="0" r="698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20000" cy="5389254"/>
                    </a:xfrm>
                    <a:prstGeom prst="rect">
                      <a:avLst/>
                    </a:prstGeom>
                  </pic:spPr>
                </pic:pic>
              </a:graphicData>
            </a:graphic>
          </wp:inline>
        </w:drawing>
      </w:r>
    </w:p>
    <w:p w14:paraId="094F6260">
      <w:pPr>
        <w:spacing w:after="200"/>
        <w:jc w:val="center"/>
        <w:rPr>
          <w:sz w:val="22"/>
          <w:szCs w:val="24"/>
        </w:rPr>
      </w:pPr>
      <w:r>
        <w:rPr>
          <w:rFonts w:ascii="Times New Roman" w:hAnsi="Times New Roman" w:eastAsia="黑体"/>
          <w:b/>
          <w:i w:val="0"/>
          <w:sz w:val="20"/>
          <w:szCs w:val="24"/>
        </w:rPr>
        <w:t>图 3  五名典型经理与反例（华安策略优选·杨明）六维雷达图（数值为全样本百分位）</w:t>
      </w:r>
    </w:p>
    <w:p w14:paraId="1410733D">
      <w:pPr>
        <w:keepNext/>
        <w:spacing w:before="180" w:after="80" w:line="324" w:lineRule="auto"/>
      </w:pPr>
      <w:r>
        <w:t>（三）样本外检验：2006–2024 建模与 2025–2026 盲测验证（4个干净季度）</w:t>
      </w:r>
    </w:p>
    <w:p w14:paraId="2B248E3B">
      <w:pPr>
        <w:spacing w:after="80" w:line="324" w:lineRule="auto"/>
        <w:ind w:firstLine="480"/>
      </w:pPr>
      <w:r>
        <w:t>为彻底排除横截面过拟合与数据窥视风险，本文设计了严格的时序样本外盲测检验：以 2006 年三季度至 2024 年四季度（共 74 个季度，326 只基金）作为样本内训练集，重新估计各指标均值、缩尾标准化、HM 择时及六维画像综合得分；将 2025 年一季度、2025年二季度、2025年四季度与 2026 年一季度（共 4 个干净季度，已剔除 2025Q3 与 2026Q2 复权拼接失真季，见表12注）完全排除在建模打分之外，作为样本外盲测检验期。为克服短期样本外自由度受限，我们冻结样本内估计的五因子载荷，计算各季度的异常超额收益（Abnormal Alpha）。表 12 汇报了基于样本内得分在样本外的五分组表现与预测回归。</w:t>
      </w:r>
    </w:p>
    <w:p w14:paraId="458F9D9B">
      <w:pPr>
        <w:keepNext/>
        <w:spacing w:before="120" w:after="60" w:line="312" w:lineRule="auto"/>
        <w:jc w:val="center"/>
      </w:pPr>
      <w:r>
        <w:rPr>
          <w:rFonts w:ascii="Times New Roman" w:hAnsi="Times New Roman" w:eastAsia="黑体"/>
          <w:b/>
          <w:i w:val="0"/>
          <w:sz w:val="21"/>
        </w:rPr>
        <w:t>表 12  行为画像在 2025–2026 年的样本外预测力与单调性检验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C1C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9D0B74C">
            <w:pPr>
              <w:spacing w:before="10" w:after="10" w:line="240" w:lineRule="auto"/>
              <w:ind w:firstLine="0"/>
              <w:jc w:val="center"/>
            </w:pPr>
            <w:r>
              <w:rPr>
                <w:rFonts w:ascii="Times New Roman" w:hAnsi="Times New Roman" w:eastAsia="宋体"/>
                <w:b/>
                <w:i w:val="0"/>
                <w:sz w:val="17"/>
              </w:rPr>
              <w:t>检验口径／变量</w:t>
            </w:r>
          </w:p>
        </w:tc>
        <w:tc>
          <w:tcPr>
            <w:tcW w:w="56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38A7F86">
            <w:pPr>
              <w:spacing w:before="10" w:after="10" w:line="240" w:lineRule="auto"/>
              <w:ind w:firstLine="0"/>
              <w:jc w:val="center"/>
            </w:pPr>
            <w:r>
              <w:rPr>
                <w:rFonts w:ascii="Times New Roman" w:hAnsi="Times New Roman" w:eastAsia="宋体"/>
                <w:b/>
                <w:i w:val="0"/>
                <w:sz w:val="17"/>
              </w:rPr>
              <w:t>N</w:t>
            </w:r>
          </w:p>
        </w:tc>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8433715">
            <w:pPr>
              <w:spacing w:before="10" w:after="10" w:line="240" w:lineRule="auto"/>
              <w:ind w:firstLine="0"/>
              <w:jc w:val="center"/>
            </w:pPr>
            <w:r>
              <w:rPr>
                <w:rFonts w:ascii="Times New Roman" w:hAnsi="Times New Roman" w:eastAsia="宋体"/>
                <w:b/>
                <w:i w:val="0"/>
                <w:sz w:val="17"/>
              </w:rPr>
              <w:t>异常 Alpha (季均)</w:t>
            </w:r>
          </w:p>
        </w:tc>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1B98F4">
            <w:pPr>
              <w:spacing w:before="10" w:after="10" w:line="240" w:lineRule="auto"/>
              <w:ind w:firstLine="0"/>
              <w:jc w:val="center"/>
            </w:pPr>
            <w:r>
              <w:rPr>
                <w:rFonts w:ascii="Times New Roman" w:hAnsi="Times New Roman" w:eastAsia="宋体"/>
                <w:b/>
                <w:i w:val="0"/>
                <w:sz w:val="17"/>
              </w:rPr>
              <w:t>季度收益 (季均)</w:t>
            </w:r>
          </w:p>
        </w:tc>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C3DD58C">
            <w:pPr>
              <w:spacing w:before="10" w:after="10" w:line="240" w:lineRule="auto"/>
              <w:ind w:firstLine="0"/>
              <w:jc w:val="center"/>
            </w:pPr>
            <w:r>
              <w:rPr>
                <w:rFonts w:ascii="Times New Roman" w:hAnsi="Times New Roman" w:eastAsia="宋体"/>
                <w:b/>
                <w:i w:val="0"/>
                <w:sz w:val="17"/>
              </w:rPr>
              <w:t>单变量预测 β (t 值)</w:t>
            </w:r>
          </w:p>
        </w:tc>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98B8968">
            <w:pPr>
              <w:spacing w:before="10" w:after="10" w:line="240" w:lineRule="auto"/>
              <w:ind w:firstLine="0"/>
              <w:jc w:val="center"/>
            </w:pPr>
            <w:r>
              <w:rPr>
                <w:rFonts w:ascii="Times New Roman" w:hAnsi="Times New Roman" w:eastAsia="宋体"/>
                <w:b/>
                <w:i w:val="0"/>
                <w:sz w:val="17"/>
              </w:rPr>
              <w:t>联立预测 β (t 值)</w:t>
            </w:r>
          </w:p>
        </w:tc>
      </w:tr>
      <w:tr w14:paraId="4F5A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06290058">
            <w:pPr>
              <w:spacing w:before="10" w:after="10" w:line="240" w:lineRule="auto"/>
              <w:ind w:firstLine="0"/>
              <w:jc w:val="left"/>
            </w:pPr>
            <w:r>
              <w:rPr>
                <w:rFonts w:ascii="Times New Roman" w:hAnsi="Times New Roman" w:eastAsia="宋体"/>
                <w:b w:val="0"/>
                <w:i w:val="0"/>
                <w:sz w:val="17"/>
              </w:rPr>
              <w:t>Q1 最低（行为劣势组）</w:t>
            </w:r>
          </w:p>
        </w:tc>
        <w:tc>
          <w:tcPr>
            <w:tcW w:w="567" w:type="dxa"/>
            <w:tcBorders>
              <w:top w:val="nil"/>
              <w:left w:val="nil"/>
              <w:bottom w:val="nil"/>
              <w:right w:val="nil"/>
            </w:tcBorders>
            <w:tcMar>
              <w:top w:w="20" w:type="dxa"/>
              <w:left w:w="45" w:type="dxa"/>
              <w:bottom w:w="20" w:type="dxa"/>
              <w:right w:w="45" w:type="dxa"/>
            </w:tcMar>
            <w:vAlign w:val="center"/>
          </w:tcPr>
          <w:p w14:paraId="7B9F1573">
            <w:pPr>
              <w:spacing w:before="10" w:after="10" w:line="240" w:lineRule="auto"/>
              <w:ind w:firstLine="0"/>
              <w:jc w:val="center"/>
            </w:pPr>
            <w:r>
              <w:rPr>
                <w:rFonts w:ascii="Times New Roman" w:hAnsi="Times New Roman" w:eastAsia="宋体"/>
                <w:b w:val="0"/>
                <w:i w:val="0"/>
                <w:sz w:val="17"/>
              </w:rPr>
              <w:t>66</w:t>
            </w:r>
          </w:p>
        </w:tc>
        <w:tc>
          <w:tcPr>
            <w:tcW w:w="1417" w:type="dxa"/>
            <w:tcBorders>
              <w:top w:val="nil"/>
              <w:left w:val="nil"/>
              <w:bottom w:val="nil"/>
              <w:right w:val="nil"/>
            </w:tcBorders>
            <w:tcMar>
              <w:top w:w="20" w:type="dxa"/>
              <w:left w:w="45" w:type="dxa"/>
              <w:bottom w:w="20" w:type="dxa"/>
              <w:right w:w="45" w:type="dxa"/>
            </w:tcMar>
            <w:vAlign w:val="center"/>
          </w:tcPr>
          <w:p w14:paraId="5DD2BB92">
            <w:pPr>
              <w:spacing w:before="10" w:after="10" w:line="240" w:lineRule="auto"/>
              <w:ind w:firstLine="0"/>
              <w:jc w:val="center"/>
            </w:pPr>
            <w:r>
              <w:t>0.70%</w:t>
            </w:r>
          </w:p>
        </w:tc>
        <w:tc>
          <w:tcPr>
            <w:tcW w:w="1417" w:type="dxa"/>
            <w:tcBorders>
              <w:top w:val="nil"/>
              <w:left w:val="nil"/>
              <w:bottom w:val="nil"/>
              <w:right w:val="nil"/>
            </w:tcBorders>
            <w:tcMar>
              <w:top w:w="20" w:type="dxa"/>
              <w:left w:w="45" w:type="dxa"/>
              <w:bottom w:w="20" w:type="dxa"/>
              <w:right w:w="45" w:type="dxa"/>
            </w:tcMar>
            <w:vAlign w:val="center"/>
          </w:tcPr>
          <w:p w14:paraId="20C5211A">
            <w:pPr>
              <w:spacing w:before="10" w:after="10" w:line="240" w:lineRule="auto"/>
              <w:ind w:firstLine="0"/>
              <w:jc w:val="center"/>
            </w:pPr>
            <w:r>
              <w:t>2.75%</w:t>
            </w:r>
          </w:p>
        </w:tc>
        <w:tc>
          <w:tcPr>
            <w:tcW w:w="2041" w:type="dxa"/>
            <w:tcBorders>
              <w:top w:val="nil"/>
              <w:left w:val="nil"/>
              <w:bottom w:val="nil"/>
              <w:right w:val="nil"/>
            </w:tcBorders>
            <w:tcMar>
              <w:top w:w="20" w:type="dxa"/>
              <w:left w:w="45" w:type="dxa"/>
              <w:bottom w:w="20" w:type="dxa"/>
              <w:right w:w="45" w:type="dxa"/>
            </w:tcMar>
            <w:vAlign w:val="center"/>
          </w:tcPr>
          <w:p w14:paraId="4B9FA7B2">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68D392E1">
            <w:pPr>
              <w:spacing w:before="10" w:after="10" w:line="240" w:lineRule="auto"/>
              <w:ind w:firstLine="0"/>
              <w:jc w:val="center"/>
            </w:pPr>
            <w:r>
              <w:rPr>
                <w:rFonts w:ascii="Times New Roman" w:hAnsi="Times New Roman" w:eastAsia="宋体"/>
                <w:b w:val="0"/>
                <w:i w:val="0"/>
                <w:sz w:val="17"/>
              </w:rPr>
              <w:t>—</w:t>
            </w:r>
          </w:p>
        </w:tc>
      </w:tr>
      <w:tr w14:paraId="1F10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35E74C3E">
            <w:pPr>
              <w:spacing w:before="10" w:after="10" w:line="240" w:lineRule="auto"/>
              <w:ind w:firstLine="0"/>
              <w:jc w:val="left"/>
            </w:pPr>
            <w:r>
              <w:rPr>
                <w:rFonts w:ascii="Times New Roman" w:hAnsi="Times New Roman" w:eastAsia="宋体"/>
                <w:b w:val="0"/>
                <w:i w:val="0"/>
                <w:sz w:val="17"/>
              </w:rPr>
              <w:t>Q2</w:t>
            </w:r>
          </w:p>
        </w:tc>
        <w:tc>
          <w:tcPr>
            <w:tcW w:w="567" w:type="dxa"/>
            <w:tcBorders>
              <w:top w:val="nil"/>
              <w:left w:val="nil"/>
              <w:bottom w:val="nil"/>
              <w:right w:val="nil"/>
            </w:tcBorders>
            <w:tcMar>
              <w:top w:w="20" w:type="dxa"/>
              <w:left w:w="45" w:type="dxa"/>
              <w:bottom w:w="20" w:type="dxa"/>
              <w:right w:w="45" w:type="dxa"/>
            </w:tcMar>
            <w:vAlign w:val="center"/>
          </w:tcPr>
          <w:p w14:paraId="4700461C">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5119FEE5">
            <w:pPr>
              <w:spacing w:before="10" w:after="10" w:line="240" w:lineRule="auto"/>
              <w:ind w:firstLine="0"/>
              <w:jc w:val="center"/>
            </w:pPr>
            <w:r>
              <w:t>1.84%</w:t>
            </w:r>
          </w:p>
        </w:tc>
        <w:tc>
          <w:tcPr>
            <w:tcW w:w="1417" w:type="dxa"/>
            <w:tcBorders>
              <w:top w:val="nil"/>
              <w:left w:val="nil"/>
              <w:bottom w:val="nil"/>
              <w:right w:val="nil"/>
            </w:tcBorders>
            <w:tcMar>
              <w:top w:w="20" w:type="dxa"/>
              <w:left w:w="45" w:type="dxa"/>
              <w:bottom w:w="20" w:type="dxa"/>
              <w:right w:w="45" w:type="dxa"/>
            </w:tcMar>
            <w:vAlign w:val="center"/>
          </w:tcPr>
          <w:p w14:paraId="75A1DDFF">
            <w:pPr>
              <w:spacing w:before="10" w:after="10" w:line="240" w:lineRule="auto"/>
              <w:ind w:firstLine="0"/>
              <w:jc w:val="center"/>
            </w:pPr>
            <w:r>
              <w:t>3.34%</w:t>
            </w:r>
          </w:p>
        </w:tc>
        <w:tc>
          <w:tcPr>
            <w:tcW w:w="2041" w:type="dxa"/>
            <w:tcBorders>
              <w:top w:val="nil"/>
              <w:left w:val="nil"/>
              <w:bottom w:val="nil"/>
              <w:right w:val="nil"/>
            </w:tcBorders>
            <w:tcMar>
              <w:top w:w="20" w:type="dxa"/>
              <w:left w:w="45" w:type="dxa"/>
              <w:bottom w:w="20" w:type="dxa"/>
              <w:right w:w="45" w:type="dxa"/>
            </w:tcMar>
            <w:vAlign w:val="center"/>
          </w:tcPr>
          <w:p w14:paraId="52DAE77F">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2456880D">
            <w:pPr>
              <w:spacing w:before="10" w:after="10" w:line="240" w:lineRule="auto"/>
              <w:ind w:firstLine="0"/>
              <w:jc w:val="center"/>
            </w:pPr>
            <w:r>
              <w:rPr>
                <w:rFonts w:ascii="Times New Roman" w:hAnsi="Times New Roman" w:eastAsia="宋体"/>
                <w:b w:val="0"/>
                <w:i w:val="0"/>
                <w:sz w:val="17"/>
              </w:rPr>
              <w:t>—</w:t>
            </w:r>
          </w:p>
        </w:tc>
      </w:tr>
      <w:tr w14:paraId="2799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23766CBB">
            <w:pPr>
              <w:spacing w:before="10" w:after="10" w:line="240" w:lineRule="auto"/>
              <w:ind w:firstLine="0"/>
              <w:jc w:val="left"/>
            </w:pPr>
            <w:r>
              <w:rPr>
                <w:rFonts w:ascii="Times New Roman" w:hAnsi="Times New Roman" w:eastAsia="宋体"/>
                <w:b w:val="0"/>
                <w:i w:val="0"/>
                <w:sz w:val="17"/>
              </w:rPr>
              <w:t>Q3（中游组）</w:t>
            </w:r>
          </w:p>
        </w:tc>
        <w:tc>
          <w:tcPr>
            <w:tcW w:w="567" w:type="dxa"/>
            <w:tcBorders>
              <w:top w:val="nil"/>
              <w:left w:val="nil"/>
              <w:bottom w:val="nil"/>
              <w:right w:val="nil"/>
            </w:tcBorders>
            <w:tcMar>
              <w:top w:w="20" w:type="dxa"/>
              <w:left w:w="45" w:type="dxa"/>
              <w:bottom w:w="20" w:type="dxa"/>
              <w:right w:w="45" w:type="dxa"/>
            </w:tcMar>
            <w:vAlign w:val="center"/>
          </w:tcPr>
          <w:p w14:paraId="4460E042">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4573096A">
            <w:pPr>
              <w:spacing w:before="10" w:after="10" w:line="240" w:lineRule="auto"/>
              <w:ind w:firstLine="0"/>
              <w:jc w:val="center"/>
            </w:pPr>
            <w:r>
              <w:t>3.17%</w:t>
            </w:r>
          </w:p>
        </w:tc>
        <w:tc>
          <w:tcPr>
            <w:tcW w:w="1417" w:type="dxa"/>
            <w:tcBorders>
              <w:top w:val="nil"/>
              <w:left w:val="nil"/>
              <w:bottom w:val="nil"/>
              <w:right w:val="nil"/>
            </w:tcBorders>
            <w:tcMar>
              <w:top w:w="20" w:type="dxa"/>
              <w:left w:w="45" w:type="dxa"/>
              <w:bottom w:w="20" w:type="dxa"/>
              <w:right w:w="45" w:type="dxa"/>
            </w:tcMar>
            <w:vAlign w:val="center"/>
          </w:tcPr>
          <w:p w14:paraId="6D52FF44">
            <w:pPr>
              <w:spacing w:before="10" w:after="10" w:line="240" w:lineRule="auto"/>
              <w:ind w:firstLine="0"/>
              <w:jc w:val="center"/>
            </w:pPr>
            <w:r>
              <w:t>3.76%</w:t>
            </w:r>
          </w:p>
        </w:tc>
        <w:tc>
          <w:tcPr>
            <w:tcW w:w="2041" w:type="dxa"/>
            <w:tcBorders>
              <w:top w:val="nil"/>
              <w:left w:val="nil"/>
              <w:bottom w:val="nil"/>
              <w:right w:val="nil"/>
            </w:tcBorders>
            <w:tcMar>
              <w:top w:w="20" w:type="dxa"/>
              <w:left w:w="45" w:type="dxa"/>
              <w:bottom w:w="20" w:type="dxa"/>
              <w:right w:w="45" w:type="dxa"/>
            </w:tcMar>
            <w:vAlign w:val="center"/>
          </w:tcPr>
          <w:p w14:paraId="3A3895B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660E1E72">
            <w:pPr>
              <w:spacing w:before="10" w:after="10" w:line="240" w:lineRule="auto"/>
              <w:ind w:firstLine="0"/>
              <w:jc w:val="center"/>
            </w:pPr>
            <w:r>
              <w:rPr>
                <w:rFonts w:ascii="Times New Roman" w:hAnsi="Times New Roman" w:eastAsia="宋体"/>
                <w:b w:val="0"/>
                <w:i w:val="0"/>
                <w:sz w:val="17"/>
              </w:rPr>
              <w:t>—</w:t>
            </w:r>
          </w:p>
        </w:tc>
      </w:tr>
      <w:tr w14:paraId="5725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66881BF3">
            <w:pPr>
              <w:spacing w:before="10" w:after="10" w:line="240" w:lineRule="auto"/>
              <w:ind w:firstLine="0"/>
              <w:jc w:val="left"/>
            </w:pPr>
            <w:r>
              <w:rPr>
                <w:rFonts w:ascii="Times New Roman" w:hAnsi="Times New Roman" w:eastAsia="宋体"/>
                <w:b w:val="0"/>
                <w:i w:val="0"/>
                <w:sz w:val="17"/>
              </w:rPr>
              <w:t>Q4</w:t>
            </w:r>
          </w:p>
        </w:tc>
        <w:tc>
          <w:tcPr>
            <w:tcW w:w="567" w:type="dxa"/>
            <w:tcBorders>
              <w:top w:val="nil"/>
              <w:left w:val="nil"/>
              <w:bottom w:val="nil"/>
              <w:right w:val="nil"/>
            </w:tcBorders>
            <w:tcMar>
              <w:top w:w="20" w:type="dxa"/>
              <w:left w:w="45" w:type="dxa"/>
              <w:bottom w:w="20" w:type="dxa"/>
              <w:right w:w="45" w:type="dxa"/>
            </w:tcMar>
            <w:vAlign w:val="center"/>
          </w:tcPr>
          <w:p w14:paraId="0B793853">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6FB47E49">
            <w:pPr>
              <w:spacing w:before="10" w:after="10" w:line="240" w:lineRule="auto"/>
              <w:ind w:firstLine="0"/>
              <w:jc w:val="center"/>
            </w:pPr>
            <w:r>
              <w:t>2.19%</w:t>
            </w:r>
          </w:p>
        </w:tc>
        <w:tc>
          <w:tcPr>
            <w:tcW w:w="1417" w:type="dxa"/>
            <w:tcBorders>
              <w:top w:val="nil"/>
              <w:left w:val="nil"/>
              <w:bottom w:val="nil"/>
              <w:right w:val="nil"/>
            </w:tcBorders>
            <w:tcMar>
              <w:top w:w="20" w:type="dxa"/>
              <w:left w:w="45" w:type="dxa"/>
              <w:bottom w:w="20" w:type="dxa"/>
              <w:right w:w="45" w:type="dxa"/>
            </w:tcMar>
            <w:vAlign w:val="center"/>
          </w:tcPr>
          <w:p w14:paraId="43DA041F">
            <w:pPr>
              <w:spacing w:before="10" w:after="10" w:line="240" w:lineRule="auto"/>
              <w:ind w:firstLine="0"/>
              <w:jc w:val="center"/>
            </w:pPr>
            <w:r>
              <w:t>2.68%</w:t>
            </w:r>
          </w:p>
        </w:tc>
        <w:tc>
          <w:tcPr>
            <w:tcW w:w="2041" w:type="dxa"/>
            <w:tcBorders>
              <w:top w:val="nil"/>
              <w:left w:val="nil"/>
              <w:bottom w:val="nil"/>
              <w:right w:val="nil"/>
            </w:tcBorders>
            <w:tcMar>
              <w:top w:w="20" w:type="dxa"/>
              <w:left w:w="45" w:type="dxa"/>
              <w:bottom w:w="20" w:type="dxa"/>
              <w:right w:w="45" w:type="dxa"/>
            </w:tcMar>
            <w:vAlign w:val="center"/>
          </w:tcPr>
          <w:p w14:paraId="6EEA766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51EEBF01">
            <w:pPr>
              <w:spacing w:before="10" w:after="10" w:line="240" w:lineRule="auto"/>
              <w:ind w:firstLine="0"/>
              <w:jc w:val="center"/>
            </w:pPr>
            <w:r>
              <w:rPr>
                <w:rFonts w:ascii="Times New Roman" w:hAnsi="Times New Roman" w:eastAsia="宋体"/>
                <w:b w:val="0"/>
                <w:i w:val="0"/>
                <w:sz w:val="17"/>
              </w:rPr>
              <w:t>—</w:t>
            </w:r>
          </w:p>
        </w:tc>
      </w:tr>
      <w:tr w14:paraId="6985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080407DB">
            <w:pPr>
              <w:spacing w:before="10" w:after="10" w:line="240" w:lineRule="auto"/>
              <w:ind w:firstLine="0"/>
              <w:jc w:val="left"/>
            </w:pPr>
            <w:r>
              <w:rPr>
                <w:rFonts w:ascii="Times New Roman" w:hAnsi="Times New Roman" w:eastAsia="宋体"/>
                <w:b w:val="0"/>
                <w:i w:val="0"/>
                <w:sz w:val="17"/>
              </w:rPr>
              <w:t>Q5 最高（行为优势组）</w:t>
            </w:r>
          </w:p>
        </w:tc>
        <w:tc>
          <w:tcPr>
            <w:tcW w:w="567" w:type="dxa"/>
            <w:tcBorders>
              <w:top w:val="nil"/>
              <w:left w:val="nil"/>
              <w:bottom w:val="nil"/>
              <w:right w:val="nil"/>
            </w:tcBorders>
            <w:tcMar>
              <w:top w:w="20" w:type="dxa"/>
              <w:left w:w="45" w:type="dxa"/>
              <w:bottom w:w="20" w:type="dxa"/>
              <w:right w:w="45" w:type="dxa"/>
            </w:tcMar>
            <w:vAlign w:val="center"/>
          </w:tcPr>
          <w:p w14:paraId="574DF1A6">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0F2C87EC">
            <w:pPr>
              <w:spacing w:before="10" w:after="10" w:line="240" w:lineRule="auto"/>
              <w:ind w:firstLine="0"/>
              <w:jc w:val="center"/>
            </w:pPr>
            <w:r>
              <w:t>3.48%</w:t>
            </w:r>
          </w:p>
        </w:tc>
        <w:tc>
          <w:tcPr>
            <w:tcW w:w="1417" w:type="dxa"/>
            <w:tcBorders>
              <w:top w:val="nil"/>
              <w:left w:val="nil"/>
              <w:bottom w:val="nil"/>
              <w:right w:val="nil"/>
            </w:tcBorders>
            <w:tcMar>
              <w:top w:w="20" w:type="dxa"/>
              <w:left w:w="45" w:type="dxa"/>
              <w:bottom w:w="20" w:type="dxa"/>
              <w:right w:w="45" w:type="dxa"/>
            </w:tcMar>
            <w:vAlign w:val="center"/>
          </w:tcPr>
          <w:p w14:paraId="30A73698">
            <w:pPr>
              <w:spacing w:before="10" w:after="10" w:line="240" w:lineRule="auto"/>
              <w:ind w:firstLine="0"/>
              <w:jc w:val="center"/>
            </w:pPr>
            <w:r>
              <w:t>4.07%</w:t>
            </w:r>
          </w:p>
        </w:tc>
        <w:tc>
          <w:tcPr>
            <w:tcW w:w="2041" w:type="dxa"/>
            <w:tcBorders>
              <w:top w:val="nil"/>
              <w:left w:val="nil"/>
              <w:bottom w:val="nil"/>
              <w:right w:val="nil"/>
            </w:tcBorders>
            <w:tcMar>
              <w:top w:w="20" w:type="dxa"/>
              <w:left w:w="45" w:type="dxa"/>
              <w:bottom w:w="20" w:type="dxa"/>
              <w:right w:w="45" w:type="dxa"/>
            </w:tcMar>
            <w:vAlign w:val="center"/>
          </w:tcPr>
          <w:p w14:paraId="22D3D202">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5A4508FE">
            <w:pPr>
              <w:spacing w:before="10" w:after="10" w:line="240" w:lineRule="auto"/>
              <w:ind w:firstLine="0"/>
              <w:jc w:val="center"/>
            </w:pPr>
            <w:r>
              <w:rPr>
                <w:rFonts w:ascii="Times New Roman" w:hAnsi="Times New Roman" w:eastAsia="宋体"/>
                <w:b w:val="0"/>
                <w:i w:val="0"/>
                <w:sz w:val="17"/>
              </w:rPr>
              <w:t>—</w:t>
            </w:r>
          </w:p>
        </w:tc>
      </w:tr>
      <w:tr w14:paraId="022A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CBD5E1" w:sz="4" w:space="0"/>
              <w:right w:val="nil"/>
            </w:tcBorders>
            <w:tcMar>
              <w:top w:w="20" w:type="dxa"/>
              <w:left w:w="45" w:type="dxa"/>
              <w:bottom w:w="20" w:type="dxa"/>
              <w:right w:w="45" w:type="dxa"/>
            </w:tcMar>
            <w:vAlign w:val="center"/>
          </w:tcPr>
          <w:p w14:paraId="5D9D1CD1">
            <w:pPr>
              <w:spacing w:before="10" w:after="10" w:line="240" w:lineRule="auto"/>
              <w:ind w:firstLine="0"/>
              <w:jc w:val="left"/>
            </w:pPr>
            <w:r>
              <w:rPr>
                <w:rFonts w:ascii="Times New Roman" w:hAnsi="Times New Roman" w:eastAsia="宋体"/>
                <w:b w:val="0"/>
                <w:i w:val="0"/>
                <w:sz w:val="17"/>
              </w:rPr>
              <w:t>Q5 − Q1 组间差</w:t>
            </w:r>
          </w:p>
        </w:tc>
        <w:tc>
          <w:tcPr>
            <w:tcW w:w="567" w:type="dxa"/>
            <w:tcBorders>
              <w:top w:val="nil"/>
              <w:left w:val="nil"/>
              <w:bottom w:val="single" w:color="CBD5E1" w:sz="4" w:space="0"/>
              <w:right w:val="nil"/>
            </w:tcBorders>
            <w:tcMar>
              <w:top w:w="20" w:type="dxa"/>
              <w:left w:w="45" w:type="dxa"/>
              <w:bottom w:w="20" w:type="dxa"/>
              <w:right w:w="45" w:type="dxa"/>
            </w:tcMar>
            <w:vAlign w:val="center"/>
          </w:tcPr>
          <w:p w14:paraId="7B0554C6">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36247027">
            <w:pPr>
              <w:spacing w:before="10" w:after="10" w:line="240" w:lineRule="auto"/>
              <w:ind w:firstLine="0"/>
              <w:jc w:val="center"/>
            </w:pPr>
            <w:r>
              <w:t>+2.78 pp</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4A6D3982">
            <w:pPr>
              <w:spacing w:before="10" w:after="10" w:line="240" w:lineRule="auto"/>
              <w:ind w:firstLine="0"/>
              <w:jc w:val="center"/>
            </w:pPr>
            <w:r>
              <w:t>+1.32 pp</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11EAC456">
            <w:pPr>
              <w:spacing w:before="10" w:after="10" w:line="240" w:lineRule="auto"/>
              <w:ind w:firstLine="0"/>
              <w:jc w:val="center"/>
            </w:pPr>
            <w:r>
              <w:t>t=+2.36**</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77EF24B8">
            <w:pPr>
              <w:spacing w:before="10" w:after="10" w:line="240" w:lineRule="auto"/>
              <w:ind w:firstLine="0"/>
              <w:jc w:val="center"/>
            </w:pPr>
            <w:r>
              <w:t>t=+1.85*</w:t>
            </w:r>
          </w:p>
        </w:tc>
      </w:tr>
      <w:tr w14:paraId="66F3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3A032CD5">
            <w:pPr>
              <w:spacing w:before="10" w:after="10" w:line="240" w:lineRule="auto"/>
              <w:ind w:firstLine="0"/>
              <w:jc w:val="left"/>
            </w:pPr>
            <w:r>
              <w:rPr>
                <w:rFonts w:ascii="Times New Roman" w:hAnsi="Times New Roman" w:eastAsia="宋体"/>
                <w:b w:val="0"/>
                <w:i w:val="0"/>
                <w:sz w:val="17"/>
              </w:rPr>
              <w:t>综合能力（六维等权）</w:t>
            </w:r>
          </w:p>
        </w:tc>
        <w:tc>
          <w:tcPr>
            <w:tcW w:w="567" w:type="dxa"/>
            <w:tcBorders>
              <w:top w:val="nil"/>
              <w:left w:val="nil"/>
              <w:bottom w:val="nil"/>
              <w:right w:val="nil"/>
            </w:tcBorders>
            <w:tcMar>
              <w:top w:w="20" w:type="dxa"/>
              <w:left w:w="45" w:type="dxa"/>
              <w:bottom w:w="20" w:type="dxa"/>
              <w:right w:w="45" w:type="dxa"/>
            </w:tcMar>
            <w:vAlign w:val="center"/>
          </w:tcPr>
          <w:p w14:paraId="2D0812B0">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747BD2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558DF76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13ABEB17">
            <w:pPr>
              <w:spacing w:before="10" w:after="10" w:line="240" w:lineRule="auto"/>
              <w:ind w:firstLine="0"/>
              <w:jc w:val="center"/>
            </w:pPr>
            <w:r>
              <w:t>β=+0.0258 (t=+2.33**)</w:t>
            </w:r>
          </w:p>
        </w:tc>
        <w:tc>
          <w:tcPr>
            <w:tcW w:w="2041" w:type="dxa"/>
            <w:tcBorders>
              <w:top w:val="nil"/>
              <w:left w:val="nil"/>
              <w:bottom w:val="nil"/>
              <w:right w:val="nil"/>
            </w:tcBorders>
            <w:tcMar>
              <w:top w:w="20" w:type="dxa"/>
              <w:left w:w="45" w:type="dxa"/>
              <w:bottom w:w="20" w:type="dxa"/>
              <w:right w:w="45" w:type="dxa"/>
            </w:tcMar>
            <w:vAlign w:val="center"/>
          </w:tcPr>
          <w:p w14:paraId="5391FD21">
            <w:pPr>
              <w:spacing w:before="10" w:after="10" w:line="240" w:lineRule="auto"/>
              <w:ind w:firstLine="0"/>
              <w:jc w:val="center"/>
            </w:pPr>
            <w:r>
              <w:t>— (单变量 R²=2.01%)</w:t>
            </w:r>
          </w:p>
        </w:tc>
      </w:tr>
      <w:tr w14:paraId="65E09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1F24E051">
            <w:pPr>
              <w:spacing w:before="10" w:after="10" w:line="240" w:lineRule="auto"/>
              <w:ind w:firstLine="0"/>
              <w:jc w:val="left"/>
            </w:pPr>
            <w:r>
              <w:rPr>
                <w:rFonts w:ascii="Times New Roman" w:hAnsi="Times New Roman" w:eastAsia="宋体"/>
                <w:b w:val="0"/>
                <w:i w:val="0"/>
                <w:sz w:val="17"/>
              </w:rPr>
              <w:t>L1 基本面优势</w:t>
            </w:r>
          </w:p>
        </w:tc>
        <w:tc>
          <w:tcPr>
            <w:tcW w:w="567" w:type="dxa"/>
            <w:tcBorders>
              <w:top w:val="nil"/>
              <w:left w:val="nil"/>
              <w:bottom w:val="nil"/>
              <w:right w:val="nil"/>
            </w:tcBorders>
            <w:tcMar>
              <w:top w:w="20" w:type="dxa"/>
              <w:left w:w="45" w:type="dxa"/>
              <w:bottom w:w="20" w:type="dxa"/>
              <w:right w:w="45" w:type="dxa"/>
            </w:tcMar>
            <w:vAlign w:val="center"/>
          </w:tcPr>
          <w:p w14:paraId="7DD24159">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0A1BDF3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5360680C">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3B5874BA">
            <w:pPr>
              <w:spacing w:before="10" w:after="10" w:line="240" w:lineRule="auto"/>
              <w:ind w:firstLine="0"/>
              <w:jc w:val="center"/>
            </w:pPr>
            <w:r>
              <w:t>β=+0.0097 (t=+2.16**)</w:t>
            </w:r>
          </w:p>
        </w:tc>
        <w:tc>
          <w:tcPr>
            <w:tcW w:w="2041" w:type="dxa"/>
            <w:tcBorders>
              <w:top w:val="nil"/>
              <w:left w:val="nil"/>
              <w:bottom w:val="nil"/>
              <w:right w:val="nil"/>
            </w:tcBorders>
            <w:tcMar>
              <w:top w:w="20" w:type="dxa"/>
              <w:left w:w="45" w:type="dxa"/>
              <w:bottom w:w="20" w:type="dxa"/>
              <w:right w:w="45" w:type="dxa"/>
            </w:tcMar>
            <w:vAlign w:val="center"/>
          </w:tcPr>
          <w:p w14:paraId="25294B30">
            <w:pPr>
              <w:spacing w:before="10" w:after="10" w:line="240" w:lineRule="auto"/>
              <w:ind w:firstLine="0"/>
              <w:jc w:val="center"/>
            </w:pPr>
            <w:r>
              <w:t>β=+0.0082 (t=+2.13**)</w:t>
            </w:r>
          </w:p>
        </w:tc>
      </w:tr>
      <w:tr w14:paraId="7AC2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2E31F5CB">
            <w:pPr>
              <w:spacing w:before="10" w:after="10" w:line="240" w:lineRule="auto"/>
              <w:ind w:firstLine="0"/>
              <w:jc w:val="left"/>
            </w:pPr>
            <w:r>
              <w:rPr>
                <w:rFonts w:ascii="Times New Roman" w:hAnsi="Times New Roman" w:eastAsia="宋体"/>
                <w:b w:val="0"/>
                <w:i w:val="0"/>
                <w:sz w:val="17"/>
              </w:rPr>
              <w:t>L2 认知能力</w:t>
            </w:r>
          </w:p>
        </w:tc>
        <w:tc>
          <w:tcPr>
            <w:tcW w:w="567" w:type="dxa"/>
            <w:tcBorders>
              <w:top w:val="nil"/>
              <w:left w:val="nil"/>
              <w:bottom w:val="nil"/>
              <w:right w:val="nil"/>
            </w:tcBorders>
            <w:tcMar>
              <w:top w:w="20" w:type="dxa"/>
              <w:left w:w="45" w:type="dxa"/>
              <w:bottom w:w="20" w:type="dxa"/>
              <w:right w:w="45" w:type="dxa"/>
            </w:tcMar>
            <w:vAlign w:val="center"/>
          </w:tcPr>
          <w:p w14:paraId="7732E941">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005D522">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73BD082C">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4FC11D07">
            <w:pPr>
              <w:spacing w:before="10" w:after="10" w:line="240" w:lineRule="auto"/>
              <w:ind w:firstLine="0"/>
              <w:jc w:val="center"/>
            </w:pPr>
            <w:r>
              <w:t>β=+0.0277 (t=+4.98***)</w:t>
            </w:r>
          </w:p>
        </w:tc>
        <w:tc>
          <w:tcPr>
            <w:tcW w:w="2041" w:type="dxa"/>
            <w:tcBorders>
              <w:top w:val="nil"/>
              <w:left w:val="nil"/>
              <w:bottom w:val="nil"/>
              <w:right w:val="nil"/>
            </w:tcBorders>
            <w:tcMar>
              <w:top w:w="20" w:type="dxa"/>
              <w:left w:w="45" w:type="dxa"/>
              <w:bottom w:w="20" w:type="dxa"/>
              <w:right w:w="45" w:type="dxa"/>
            </w:tcMar>
            <w:vAlign w:val="center"/>
          </w:tcPr>
          <w:p w14:paraId="4A43ED9A">
            <w:pPr>
              <w:spacing w:before="10" w:after="10" w:line="240" w:lineRule="auto"/>
              <w:ind w:firstLine="0"/>
              <w:jc w:val="center"/>
            </w:pPr>
            <w:r>
              <w:t>β=+0.0216 (t=+3.58***)</w:t>
            </w:r>
          </w:p>
        </w:tc>
      </w:tr>
      <w:tr w14:paraId="3BE2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4BF0C3F8">
            <w:pPr>
              <w:spacing w:before="10" w:after="10" w:line="240" w:lineRule="auto"/>
              <w:ind w:firstLine="0"/>
              <w:jc w:val="left"/>
            </w:pPr>
            <w:r>
              <w:rPr>
                <w:rFonts w:ascii="Times New Roman" w:hAnsi="Times New Roman" w:eastAsia="宋体"/>
                <w:b w:val="0"/>
                <w:i w:val="0"/>
                <w:sz w:val="17"/>
              </w:rPr>
              <w:t>L3 配置选择能力</w:t>
            </w:r>
          </w:p>
        </w:tc>
        <w:tc>
          <w:tcPr>
            <w:tcW w:w="567" w:type="dxa"/>
            <w:tcBorders>
              <w:top w:val="nil"/>
              <w:left w:val="nil"/>
              <w:bottom w:val="nil"/>
              <w:right w:val="nil"/>
            </w:tcBorders>
            <w:tcMar>
              <w:top w:w="20" w:type="dxa"/>
              <w:left w:w="45" w:type="dxa"/>
              <w:bottom w:w="20" w:type="dxa"/>
              <w:right w:w="45" w:type="dxa"/>
            </w:tcMar>
            <w:vAlign w:val="center"/>
          </w:tcPr>
          <w:p w14:paraId="0A3E1CE7">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6201B57">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31399D9E">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06FC12AE">
            <w:pPr>
              <w:spacing w:before="10" w:after="10" w:line="240" w:lineRule="auto"/>
              <w:ind w:firstLine="0"/>
              <w:jc w:val="center"/>
            </w:pPr>
            <w:r>
              <w:t>β=−0.0086 (t=−1.93*)</w:t>
            </w:r>
          </w:p>
        </w:tc>
        <w:tc>
          <w:tcPr>
            <w:tcW w:w="2041" w:type="dxa"/>
            <w:tcBorders>
              <w:top w:val="nil"/>
              <w:left w:val="nil"/>
              <w:bottom w:val="nil"/>
              <w:right w:val="nil"/>
            </w:tcBorders>
            <w:tcMar>
              <w:top w:w="20" w:type="dxa"/>
              <w:left w:w="45" w:type="dxa"/>
              <w:bottom w:w="20" w:type="dxa"/>
              <w:right w:w="45" w:type="dxa"/>
            </w:tcMar>
            <w:vAlign w:val="center"/>
          </w:tcPr>
          <w:p w14:paraId="5FE8F35E">
            <w:pPr>
              <w:spacing w:before="10" w:after="10" w:line="240" w:lineRule="auto"/>
              <w:ind w:firstLine="0"/>
              <w:jc w:val="center"/>
            </w:pPr>
            <w:r>
              <w:t>β=−0.0101 (t=−2.31**)</w:t>
            </w:r>
          </w:p>
        </w:tc>
      </w:tr>
      <w:tr w14:paraId="2A71F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1460BBF7">
            <w:pPr>
              <w:spacing w:before="10" w:after="10" w:line="240" w:lineRule="auto"/>
              <w:ind w:firstLine="0"/>
              <w:jc w:val="left"/>
            </w:pPr>
            <w:r>
              <w:rPr>
                <w:rFonts w:ascii="Times New Roman" w:hAnsi="Times New Roman" w:eastAsia="宋体"/>
                <w:b w:val="0"/>
                <w:i w:val="0"/>
                <w:sz w:val="17"/>
              </w:rPr>
              <w:t>L4a 风险应对能力</w:t>
            </w:r>
          </w:p>
        </w:tc>
        <w:tc>
          <w:tcPr>
            <w:tcW w:w="567" w:type="dxa"/>
            <w:tcBorders>
              <w:top w:val="nil"/>
              <w:left w:val="nil"/>
              <w:bottom w:val="nil"/>
              <w:right w:val="nil"/>
            </w:tcBorders>
            <w:tcMar>
              <w:top w:w="20" w:type="dxa"/>
              <w:left w:w="45" w:type="dxa"/>
              <w:bottom w:w="20" w:type="dxa"/>
              <w:right w:w="45" w:type="dxa"/>
            </w:tcMar>
            <w:vAlign w:val="center"/>
          </w:tcPr>
          <w:p w14:paraId="5549CFFE">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1261B3C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38FFC9ED">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3EA1811C">
            <w:pPr>
              <w:spacing w:before="10" w:after="10" w:line="240" w:lineRule="auto"/>
              <w:ind w:firstLine="0"/>
              <w:jc w:val="center"/>
            </w:pPr>
            <w:r>
              <w:t>β=+0.0228 (t=+3.05***)</w:t>
            </w:r>
          </w:p>
        </w:tc>
        <w:tc>
          <w:tcPr>
            <w:tcW w:w="2041" w:type="dxa"/>
            <w:tcBorders>
              <w:top w:val="nil"/>
              <w:left w:val="nil"/>
              <w:bottom w:val="nil"/>
              <w:right w:val="nil"/>
            </w:tcBorders>
            <w:tcMar>
              <w:top w:w="20" w:type="dxa"/>
              <w:left w:w="45" w:type="dxa"/>
              <w:bottom w:w="20" w:type="dxa"/>
              <w:right w:w="45" w:type="dxa"/>
            </w:tcMar>
            <w:vAlign w:val="center"/>
          </w:tcPr>
          <w:p w14:paraId="19C9642D">
            <w:pPr>
              <w:spacing w:before="10" w:after="10" w:line="240" w:lineRule="auto"/>
              <w:ind w:firstLine="0"/>
              <w:jc w:val="center"/>
            </w:pPr>
            <w:r>
              <w:t>β=+0.0189 (t=+2.53**)</w:t>
            </w:r>
          </w:p>
        </w:tc>
      </w:tr>
      <w:tr w14:paraId="3677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568CED47">
            <w:pPr>
              <w:spacing w:before="10" w:after="10" w:line="240" w:lineRule="auto"/>
              <w:ind w:firstLine="0"/>
              <w:jc w:val="left"/>
            </w:pPr>
            <w:r>
              <w:rPr>
                <w:rFonts w:ascii="Times New Roman" w:hAnsi="Times New Roman" w:eastAsia="宋体"/>
                <w:b w:val="0"/>
                <w:i w:val="0"/>
                <w:sz w:val="17"/>
              </w:rPr>
              <w:t>L4b 风险转化能力</w:t>
            </w:r>
          </w:p>
        </w:tc>
        <w:tc>
          <w:tcPr>
            <w:tcW w:w="567" w:type="dxa"/>
            <w:tcBorders>
              <w:top w:val="nil"/>
              <w:left w:val="nil"/>
              <w:bottom w:val="nil"/>
              <w:right w:val="nil"/>
            </w:tcBorders>
            <w:tcMar>
              <w:top w:w="20" w:type="dxa"/>
              <w:left w:w="45" w:type="dxa"/>
              <w:bottom w:w="20" w:type="dxa"/>
              <w:right w:w="45" w:type="dxa"/>
            </w:tcMar>
            <w:vAlign w:val="center"/>
          </w:tcPr>
          <w:p w14:paraId="73DF17D6">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45A5827F">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17BDD101">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72529EF6">
            <w:pPr>
              <w:spacing w:before="10" w:after="10" w:line="240" w:lineRule="auto"/>
              <w:ind w:firstLine="0"/>
              <w:jc w:val="center"/>
            </w:pPr>
            <w:r>
              <w:t>β=+0.0011 (t=+0.24)</w:t>
            </w:r>
          </w:p>
        </w:tc>
        <w:tc>
          <w:tcPr>
            <w:tcW w:w="2041" w:type="dxa"/>
            <w:tcBorders>
              <w:top w:val="nil"/>
              <w:left w:val="nil"/>
              <w:bottom w:val="nil"/>
              <w:right w:val="nil"/>
            </w:tcBorders>
            <w:tcMar>
              <w:top w:w="20" w:type="dxa"/>
              <w:left w:w="45" w:type="dxa"/>
              <w:bottom w:w="20" w:type="dxa"/>
              <w:right w:w="45" w:type="dxa"/>
            </w:tcMar>
            <w:vAlign w:val="center"/>
          </w:tcPr>
          <w:p w14:paraId="466B5753">
            <w:pPr>
              <w:spacing w:before="10" w:after="10" w:line="240" w:lineRule="auto"/>
              <w:ind w:firstLine="0"/>
              <w:jc w:val="center"/>
            </w:pPr>
            <w:r>
              <w:t>β=−0.0011 (t=−0.26)</w:t>
            </w:r>
          </w:p>
        </w:tc>
      </w:tr>
      <w:tr w14:paraId="2ECD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CBD5E1" w:sz="4" w:space="0"/>
              <w:right w:val="nil"/>
            </w:tcBorders>
            <w:tcMar>
              <w:top w:w="20" w:type="dxa"/>
              <w:left w:w="45" w:type="dxa"/>
              <w:bottom w:w="20" w:type="dxa"/>
              <w:right w:w="45" w:type="dxa"/>
            </w:tcMar>
            <w:vAlign w:val="center"/>
          </w:tcPr>
          <w:p w14:paraId="0528BA92">
            <w:pPr>
              <w:spacing w:before="10" w:after="10" w:line="240" w:lineRule="auto"/>
              <w:ind w:firstLine="0"/>
              <w:jc w:val="left"/>
            </w:pPr>
            <w:r>
              <w:rPr>
                <w:rFonts w:ascii="Times New Roman" w:hAnsi="Times New Roman" w:eastAsia="宋体"/>
                <w:b w:val="0"/>
                <w:i w:val="0"/>
                <w:sz w:val="17"/>
              </w:rPr>
              <w:t>L5 交易执行能力</w:t>
            </w:r>
          </w:p>
        </w:tc>
        <w:tc>
          <w:tcPr>
            <w:tcW w:w="567" w:type="dxa"/>
            <w:tcBorders>
              <w:top w:val="nil"/>
              <w:left w:val="nil"/>
              <w:bottom w:val="single" w:color="CBD5E1" w:sz="4" w:space="0"/>
              <w:right w:val="nil"/>
            </w:tcBorders>
            <w:tcMar>
              <w:top w:w="20" w:type="dxa"/>
              <w:left w:w="45" w:type="dxa"/>
              <w:bottom w:w="20" w:type="dxa"/>
              <w:right w:w="45" w:type="dxa"/>
            </w:tcMar>
            <w:vAlign w:val="center"/>
          </w:tcPr>
          <w:p w14:paraId="6EFB6384">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69A33DD7">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59461F61">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4AA8FB0A">
            <w:pPr>
              <w:spacing w:before="10" w:after="10" w:line="240" w:lineRule="auto"/>
              <w:ind w:firstLine="0"/>
              <w:jc w:val="center"/>
            </w:pPr>
            <w:r>
              <w:t>β=+0.0027 (t=+0.58)</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24898CB3">
            <w:pPr>
              <w:spacing w:before="10" w:after="10" w:line="240" w:lineRule="auto"/>
              <w:ind w:firstLine="0"/>
              <w:jc w:val="center"/>
            </w:pPr>
            <w:r>
              <w:t>β=−0.0048 (t=−1.12)</w:t>
            </w:r>
          </w:p>
        </w:tc>
      </w:tr>
      <w:tr w14:paraId="1D091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000000" w:sz="12" w:space="0"/>
              <w:right w:val="nil"/>
            </w:tcBorders>
            <w:tcMar>
              <w:top w:w="20" w:type="dxa"/>
              <w:left w:w="45" w:type="dxa"/>
              <w:bottom w:w="20" w:type="dxa"/>
              <w:right w:w="45" w:type="dxa"/>
            </w:tcMar>
            <w:vAlign w:val="center"/>
          </w:tcPr>
          <w:p w14:paraId="5F62895E">
            <w:pPr>
              <w:spacing w:before="10" w:after="10" w:line="240" w:lineRule="auto"/>
              <w:ind w:firstLine="0"/>
              <w:jc w:val="left"/>
            </w:pPr>
            <w:r>
              <w:rPr>
                <w:rFonts w:ascii="Times New Roman" w:hAnsi="Times New Roman" w:eastAsia="宋体"/>
                <w:b w:val="0"/>
                <w:i w:val="0"/>
                <w:sz w:val="17"/>
              </w:rPr>
              <w:t>模型拟合优度 R²</w:t>
            </w:r>
          </w:p>
        </w:tc>
        <w:tc>
          <w:tcPr>
            <w:tcW w:w="567" w:type="dxa"/>
            <w:tcBorders>
              <w:top w:val="nil"/>
              <w:left w:val="nil"/>
              <w:bottom w:val="single" w:color="000000" w:sz="12" w:space="0"/>
              <w:right w:val="nil"/>
            </w:tcBorders>
            <w:tcMar>
              <w:top w:w="20" w:type="dxa"/>
              <w:left w:w="45" w:type="dxa"/>
              <w:bottom w:w="20" w:type="dxa"/>
              <w:right w:w="45" w:type="dxa"/>
            </w:tcMar>
            <w:vAlign w:val="center"/>
          </w:tcPr>
          <w:p w14:paraId="2A4D74D3">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single" w:color="000000" w:sz="12" w:space="0"/>
              <w:right w:val="nil"/>
            </w:tcBorders>
            <w:tcMar>
              <w:top w:w="20" w:type="dxa"/>
              <w:left w:w="45" w:type="dxa"/>
              <w:bottom w:w="20" w:type="dxa"/>
              <w:right w:w="45" w:type="dxa"/>
            </w:tcMar>
            <w:vAlign w:val="center"/>
          </w:tcPr>
          <w:p w14:paraId="7B85BE1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000000" w:sz="12" w:space="0"/>
              <w:right w:val="nil"/>
            </w:tcBorders>
            <w:tcMar>
              <w:top w:w="20" w:type="dxa"/>
              <w:left w:w="45" w:type="dxa"/>
              <w:bottom w:w="20" w:type="dxa"/>
              <w:right w:w="45" w:type="dxa"/>
            </w:tcMar>
            <w:vAlign w:val="center"/>
          </w:tcPr>
          <w:p w14:paraId="18028DBE">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single" w:color="000000" w:sz="12" w:space="0"/>
              <w:right w:val="nil"/>
            </w:tcBorders>
            <w:tcMar>
              <w:top w:w="20" w:type="dxa"/>
              <w:left w:w="45" w:type="dxa"/>
              <w:bottom w:w="20" w:type="dxa"/>
              <w:right w:w="45" w:type="dxa"/>
            </w:tcMar>
            <w:vAlign w:val="center"/>
          </w:tcPr>
          <w:p w14:paraId="033FA2D9">
            <w:pPr>
              <w:spacing w:before="10" w:after="10" w:line="240" w:lineRule="auto"/>
              <w:ind w:firstLine="0"/>
              <w:jc w:val="center"/>
            </w:pPr>
            <w:r>
              <w:t>单变量 R² 最高 5.74%</w:t>
            </w:r>
          </w:p>
        </w:tc>
        <w:tc>
          <w:tcPr>
            <w:tcW w:w="2041" w:type="dxa"/>
            <w:tcBorders>
              <w:top w:val="nil"/>
              <w:left w:val="nil"/>
              <w:bottom w:val="single" w:color="000000" w:sz="12" w:space="0"/>
              <w:right w:val="nil"/>
            </w:tcBorders>
            <w:tcMar>
              <w:top w:w="20" w:type="dxa"/>
              <w:left w:w="45" w:type="dxa"/>
              <w:bottom w:w="20" w:type="dxa"/>
              <w:right w:w="45" w:type="dxa"/>
            </w:tcMar>
            <w:vAlign w:val="center"/>
          </w:tcPr>
          <w:p w14:paraId="6B0689FE">
            <w:pPr>
              <w:spacing w:before="10" w:after="10" w:line="240" w:lineRule="auto"/>
              <w:ind w:firstLine="0"/>
              <w:jc w:val="center"/>
            </w:pPr>
            <w:r>
              <w:t>六维联立 R² = 10.96%</w:t>
            </w:r>
          </w:p>
        </w:tc>
      </w:tr>
    </w:tbl>
    <w:p w14:paraId="371A85B3">
      <w:pPr>
        <w:spacing w:before="40" w:after="120" w:line="276" w:lineRule="auto"/>
      </w:pPr>
      <w:r>
        <w:t>注：样本内为 2006Q3–2024Q4（74 季度），样本外为 4 个干净季度（2025Q1/Q2/Q4、2026Q1；已剔除2025Q3/2026Q2污染季；326 只合格基金）。异常 Alpha 采用样本内冻结的 FF5 因子载荷剥离系统性风险。右侧两列分别为单变量预测回归与六维联立预测回归结果。***、**、* 分别表示 1%、5%、10% 显著水平。</w:t>
      </w:r>
    </w:p>
    <w:p w14:paraId="1A20C78B">
      <w:pPr>
        <w:spacing w:after="80" w:line="324" w:lineRule="auto"/>
        <w:ind w:firstLine="480"/>
      </w:pPr>
      <w:r>
        <w:t>样本外盲测呈现出三项核心发现：第一，五分组总体向上但非严格单调。依据样本内综合得分五等分，样本外异常 Alpha 自 Q1 的 0.70% 升至 Q5 的 3.48%（Q3 3.17%至Q4 2.19%出现倒挂，见表12）；组间差为 +2.78 个百分点／季（t=+2.36**，p=0.020）；季度原始收益自 2.75% 升至 4.07%（Q4同样倒挂，差值 +1.32 个百分点，t=+1.85*，p=0.067，仅10%显著）。第二，纯行为维度的穿透力跨越周期。在样本外预测回归中，综合能力对未来异常 Alpha 显著为正（β=+0.0258，t=+2.33**，R²=2.01%）；认知能力（t=+4.98***）与风险应对能力（t=+3.05***）在样本外依然显著，交易执行能力（t=+0.58，p=0.56）不再显著，表明风格稳定性的跨周期证据在本口径下不足，防守与认知纪律才是稳健的跨周期技能（见表12）。第三，印证了 L4b 风险转化维度的机械性假说。风险转化能力在样本外的预测回归依然不显著（β=+0.0011，t=+0.24，p=0.81；联立β=−0.0011，t=−0.26），证实了前述理论断言：比率类指标同期高 t 值带有与业绩同源的机械成分，脱离同期拟合后预测力归零，与未来业绩关联最稳的是认知与防守行为。</w:t>
      </w:r>
    </w:p>
    <w:p w14:paraId="3BCBF311">
      <w:pPr>
        <w:keepNext/>
        <w:spacing w:before="220" w:after="100" w:line="324" w:lineRule="auto"/>
      </w:pPr>
      <w:r>
        <w:rPr>
          <w:rFonts w:ascii="Times New Roman" w:hAnsi="Times New Roman" w:eastAsia="黑体"/>
          <w:b/>
          <w:i w:val="0"/>
          <w:sz w:val="28"/>
        </w:rPr>
        <w:t>四、结论与启示</w:t>
      </w:r>
    </w:p>
    <w:p w14:paraId="5CB93316">
      <w:pPr>
        <w:spacing w:after="80" w:line="324" w:lineRule="auto"/>
        <w:ind w:firstLine="480"/>
      </w:pPr>
      <w:r>
        <w:t>本文以 400 只基金 80 个自然季度（有效78季）为样本，构建 25 指标五层体系，检验筛选出 16 个核心成分归并为六个能力维度刻画画像。主要结论如下：</w:t>
      </w:r>
    </w:p>
    <w:p w14:paraId="752F0D58">
      <w:pPr>
        <w:spacing w:after="80" w:line="324" w:lineRule="auto"/>
        <w:ind w:firstLine="480"/>
      </w:pPr>
      <w:r>
        <w:rPr>
          <w:rFonts w:ascii="Times New Roman" w:hAnsi="Times New Roman" w:eastAsia="宋体"/>
          <w:b w:val="0"/>
          <w:i w:val="0"/>
          <w:sz w:val="24"/>
        </w:rPr>
        <w:t>第一，</w:t>
      </w:r>
      <w:r>
        <w:rPr>
          <w:rFonts w:ascii="Times New Roman" w:hAnsi="Times New Roman" w:eastAsia="宋体"/>
          <w:b/>
          <w:i w:val="0"/>
          <w:sz w:val="24"/>
        </w:rPr>
        <w:t>行为优势是全链条的</w:t>
      </w:r>
      <w:r>
        <w:rPr>
          <w:rFonts w:ascii="Times New Roman" w:hAnsi="Times New Roman" w:eastAsia="宋体"/>
          <w:b w:val="0"/>
          <w:i w:val="0"/>
          <w:sz w:val="24"/>
        </w:rPr>
        <w:t>。客观物理边界、认知偏差、配置选择与风险应对各层行为需协同作用，才能在业绩中体现为持续的超额收益；任何单一维度的极端表现均无法独立解释业绩分化。这提示管理人评价应避免“单指标崇拜”，宜采用多维度复合视角。</w:t>
      </w:r>
    </w:p>
    <w:p w14:paraId="63B50CBE">
      <w:pPr>
        <w:spacing w:after="80" w:line="324" w:lineRule="auto"/>
        <w:ind w:firstLine="480"/>
      </w:pPr>
      <w:r>
        <w:rPr>
          <w:rFonts w:ascii="Times New Roman" w:hAnsi="Times New Roman" w:eastAsia="宋体"/>
          <w:b w:val="0"/>
          <w:i w:val="0"/>
          <w:sz w:val="24"/>
        </w:rPr>
        <w:t>第二，</w:t>
      </w:r>
      <w:r>
        <w:rPr>
          <w:rFonts w:ascii="Times New Roman" w:hAnsi="Times New Roman" w:eastAsia="宋体"/>
          <w:b/>
          <w:i w:val="0"/>
          <w:sz w:val="24"/>
        </w:rPr>
        <w:t>风险应对层是行为转化为业绩的关键枢纽</w:t>
      </w:r>
      <w:r>
        <w:rPr>
          <w:rFonts w:ascii="Times New Roman" w:hAnsi="Times New Roman" w:eastAsia="宋体"/>
          <w:b w:val="0"/>
          <w:i w:val="0"/>
          <w:sz w:val="24"/>
        </w:rPr>
        <w:t>。过程应对在群体画像中差距最大（Top−Bottom=1.19，t=5.16），转化效率在联立回归中系数最大（β=0.0128，t=5.28），下行保护的单指标区分度最高（t=+5.40）。这意味着跌市主动收缩风险暴露并高效转化收益的经理更具持续超额——“防守能力”应作为经理评价与监控的核心抓手。</w:t>
      </w:r>
    </w:p>
    <w:p w14:paraId="7FD3F2AB">
      <w:pPr>
        <w:spacing w:after="80" w:line="324" w:lineRule="auto"/>
        <w:ind w:firstLine="480"/>
      </w:pPr>
      <w:r>
        <w:t>第三，基本面边界是边界条件而非能力。任职年限、基金年龄与规模在单变量检验中显著，但同期进入联立模型后不显著（t=-0.77，见表6），样本外检验转为显著为正（干净样本单变量t=+2.16**，联立t=+2.13**，见表12）——年轻、小规模基金预示后期更高的 alpha，其信息已被积极进取的行为维度吸收。该结论提示，规模与任职期限宜作为投资经理筛选的约束条件而非核心标准。</w:t>
      </w:r>
    </w:p>
    <w:p w14:paraId="3380D116">
      <w:pPr>
        <w:spacing w:after="80" w:line="324" w:lineRule="auto"/>
        <w:ind w:firstLine="480"/>
      </w:pPr>
      <w:r>
        <w:t>第四，行为复合得分具有筛选与自检价值。按综合能力五等分，全样本 FF5 alpha 自 Q1 的 0.51% 升至 Q5 的 3.85%（Q5−Q1=3.34 个百分点，t=11.24）；在2025–2026年4季度干净样本盲测中，五分组异常 Alpha 总体向上但Q4倒挂，Q5−Q1 差值为 +2.78 个百分点／季（t=+2.36**，p=0.020），认知与防守维度的未来预测力持续显著、交易执行维度不再显著，提示过拟合风险已大幅降低但单调性并不完美（见表12）。这为 FOF 与机构筛选投资经理提供了潜在参考——重点考察止损果断性（处置效应）与跌市防守纪律（干净样本下交易执行维度不再显著），而不宜仅凭历史夏普比率。</w:t>
      </w:r>
    </w:p>
    <w:p w14:paraId="535A7743">
      <w:pPr>
        <w:spacing w:after="80" w:line="324" w:lineRule="auto"/>
        <w:ind w:firstLine="480"/>
      </w:pPr>
      <w:r>
        <w:rPr>
          <w:rFonts w:ascii="Times New Roman" w:hAnsi="Times New Roman" w:eastAsia="宋体"/>
          <w:b w:val="0"/>
          <w:i w:val="0"/>
          <w:sz w:val="24"/>
        </w:rPr>
        <w:t>回到开头那个问题——你是什么样的投资者？也许答案不在你买了什么，而在你“怎么做决定”：敢不敢集中、能不能止损、跌市守不守得住。行为，才是业绩的底色。</w:t>
      </w:r>
    </w:p>
    <w:p w14:paraId="68911E00">
      <w:pPr>
        <w:spacing w:before="280" w:after="80"/>
      </w:pPr>
      <w:r>
        <w:rPr>
          <w:rFonts w:ascii="Times New Roman" w:hAnsi="Times New Roman" w:eastAsia="黑体"/>
          <w:b/>
          <w:i w:val="0"/>
          <w:sz w:val="21"/>
        </w:rPr>
        <w:t>方法附注</w:t>
      </w:r>
    </w:p>
    <w:p w14:paraId="2B64D156">
      <w:pPr>
        <w:spacing w:after="80" w:line="324" w:lineRule="auto"/>
        <w:ind w:firstLine="480"/>
      </w:pPr>
      <w:r>
        <w:rPr>
          <w:rFonts w:ascii="Times New Roman" w:hAnsi="Times New Roman" w:eastAsia="宋体"/>
          <w:b w:val="0"/>
          <w:i w:val="0"/>
          <w:sz w:val="24"/>
        </w:rPr>
        <w:t>指标均经 1%/99% 缩尾、z 标准化并按理论定向取号，维度内成分与六维度间均等权复合；基准因变量为 FF5 五因子模型超额收益（alpha）。全部数据与计量脚本完全开源复现。</w:t>
      </w:r>
    </w:p>
    <w:p w14:paraId="1A3B9682">
      <w:pPr>
        <w:keepNext/>
        <w:spacing w:before="220" w:after="100" w:line="324" w:lineRule="auto"/>
      </w:pPr>
      <w:r>
        <w:rPr>
          <w:rFonts w:ascii="Times New Roman" w:hAnsi="Times New Roman" w:eastAsia="黑体"/>
          <w:b/>
          <w:i w:val="0"/>
          <w:sz w:val="28"/>
        </w:rPr>
        <w:t>参考文献</w:t>
      </w:r>
    </w:p>
    <w:p w14:paraId="3B541E0B">
      <w:pPr>
        <w:spacing w:before="0" w:after="40" w:line="276" w:lineRule="auto"/>
        <w:ind w:left="360" w:hanging="360"/>
      </w:pPr>
      <w:r>
        <w:rPr>
          <w:rFonts w:ascii="Times New Roman" w:hAnsi="Times New Roman" w:eastAsia="宋体"/>
          <w:b w:val="0"/>
          <w:i w:val="0"/>
          <w:sz w:val="18"/>
        </w:rPr>
        <w:t>[1]  CHEVALIER J, ELLISON G. Career concerns of mutual fund managers[J]. The Quarterly Journal of Economics, 1999, 114(2): 389-432.</w:t>
      </w:r>
    </w:p>
    <w:p w14:paraId="10210361">
      <w:pPr>
        <w:spacing w:before="0" w:after="40" w:line="276" w:lineRule="auto"/>
        <w:ind w:left="360" w:hanging="360"/>
      </w:pPr>
      <w:r>
        <w:rPr>
          <w:rFonts w:ascii="Times New Roman" w:hAnsi="Times New Roman" w:eastAsia="宋体"/>
          <w:b w:val="0"/>
          <w:i w:val="0"/>
          <w:sz w:val="18"/>
        </w:rPr>
        <w:t>[2]  BERK J B, GREEN R C. Mutual fund flows and performance in rational markets[J]. Journal of Political Economy, 2004, 112(5): 1269-1295.</w:t>
      </w:r>
    </w:p>
    <w:p w14:paraId="0ABE1169">
      <w:pPr>
        <w:spacing w:before="0" w:after="40" w:line="276" w:lineRule="auto"/>
        <w:ind w:left="360" w:hanging="360"/>
      </w:pPr>
      <w:r>
        <w:rPr>
          <w:rFonts w:ascii="Times New Roman" w:hAnsi="Times New Roman" w:eastAsia="宋体"/>
          <w:b w:val="0"/>
          <w:i w:val="0"/>
          <w:sz w:val="18"/>
        </w:rPr>
        <w:t>[3]  CHEN J, HONG H, HUANG M, et al. Does fund size erode mutual fund performance? The role of liquidity and organization[J]. American Economic Review, 2004, 94(5): 1276-1302.</w:t>
      </w:r>
    </w:p>
    <w:p w14:paraId="22D084BC">
      <w:pPr>
        <w:spacing w:before="0" w:after="40" w:line="276" w:lineRule="auto"/>
        <w:ind w:left="360" w:hanging="360"/>
      </w:pPr>
      <w:r>
        <w:rPr>
          <w:rFonts w:ascii="Times New Roman" w:hAnsi="Times New Roman" w:eastAsia="宋体"/>
          <w:b w:val="0"/>
          <w:i w:val="0"/>
          <w:sz w:val="18"/>
        </w:rPr>
        <w:t>[4]  KAHNEMAN D, TVERSKY A. Prospect theory: an analysis of decision under risk[J]. Econometrica, 1979, 47(2): 263-292.</w:t>
      </w:r>
    </w:p>
    <w:p w14:paraId="2210DDD5">
      <w:pPr>
        <w:spacing w:before="0" w:after="40" w:line="276" w:lineRule="auto"/>
        <w:ind w:left="360" w:hanging="360"/>
      </w:pPr>
      <w:r>
        <w:rPr>
          <w:rFonts w:ascii="Times New Roman" w:hAnsi="Times New Roman" w:eastAsia="宋体"/>
          <w:b w:val="0"/>
          <w:i w:val="0"/>
          <w:sz w:val="18"/>
        </w:rPr>
        <w:t>[5]  SHEFRIN H, STATMAN M. The disposition to sell winners too early and ride losers too long: theory and evidence[J]. The Journal of Finance, 1985, 40(3): 777-790.</w:t>
      </w:r>
    </w:p>
    <w:p w14:paraId="19CC0720">
      <w:pPr>
        <w:spacing w:before="0" w:after="40" w:line="276" w:lineRule="auto"/>
        <w:ind w:left="360" w:hanging="360"/>
      </w:pPr>
      <w:r>
        <w:rPr>
          <w:rFonts w:ascii="Times New Roman" w:hAnsi="Times New Roman" w:eastAsia="宋体"/>
          <w:b w:val="0"/>
          <w:i w:val="0"/>
          <w:sz w:val="18"/>
        </w:rPr>
        <w:t>[6]  ODEAN T. Are investors reluctant to realize their losses?[J]. The Journal of Finance, 1998, 53(5): 1775-1798.</w:t>
      </w:r>
    </w:p>
    <w:p w14:paraId="7E00EF7F">
      <w:pPr>
        <w:spacing w:before="0" w:after="40" w:line="276" w:lineRule="auto"/>
        <w:ind w:left="360" w:hanging="360"/>
      </w:pPr>
      <w:r>
        <w:rPr>
          <w:rFonts w:ascii="Times New Roman" w:hAnsi="Times New Roman" w:eastAsia="宋体"/>
          <w:b w:val="0"/>
          <w:i w:val="0"/>
          <w:sz w:val="18"/>
        </w:rPr>
        <w:t>[7]  GRINBLATT M, HAN B. Prospect theory, mental accounting, and momentum[J]. Journal of Financial Economics, 2005, 78(2): 311-339.</w:t>
      </w:r>
    </w:p>
    <w:p w14:paraId="15CB070A">
      <w:pPr>
        <w:spacing w:before="0" w:after="40" w:line="276" w:lineRule="auto"/>
        <w:ind w:left="360" w:hanging="360"/>
      </w:pPr>
      <w:r>
        <w:rPr>
          <w:rFonts w:ascii="Times New Roman" w:hAnsi="Times New Roman" w:eastAsia="宋体"/>
          <w:b w:val="0"/>
          <w:i w:val="0"/>
          <w:sz w:val="18"/>
        </w:rPr>
        <w:t>[8]  池丽旭, 庄新田. 参考点、锚定效应与处置效应——基于投资者交易数据的实证分析[J]. 南开管理评论, 2011, 14(3): 114-120.</w:t>
      </w:r>
    </w:p>
    <w:p w14:paraId="4E7B9EED">
      <w:pPr>
        <w:spacing w:before="0" w:after="40" w:line="276" w:lineRule="auto"/>
        <w:ind w:left="360" w:hanging="360"/>
      </w:pPr>
      <w:r>
        <w:rPr>
          <w:rFonts w:ascii="Times New Roman" w:hAnsi="Times New Roman" w:eastAsia="宋体"/>
          <w:b w:val="0"/>
          <w:i w:val="0"/>
          <w:sz w:val="18"/>
        </w:rPr>
        <w:t>[9]  KACPERCZYK M, SIALM C, ZHENG L. On the industry concentration of actively managed equity mutual funds[J]. The Journal of Finance, 2005, 60(4): 1983-2011.</w:t>
      </w:r>
    </w:p>
    <w:p w14:paraId="1B3E05C1">
      <w:pPr>
        <w:spacing w:before="0" w:after="40" w:line="276" w:lineRule="auto"/>
        <w:ind w:left="360" w:hanging="360"/>
      </w:pPr>
      <w:r>
        <w:rPr>
          <w:rFonts w:ascii="Times New Roman" w:hAnsi="Times New Roman" w:eastAsia="宋体"/>
          <w:b w:val="0"/>
          <w:i w:val="0"/>
          <w:sz w:val="18"/>
        </w:rPr>
        <w:t>[10]  WERMERS R. Mutual fund performance: an empirical decomposition of returns, costs, and risk[J]. The Journal of Finance, 2000, 55(4): 1655-1695.</w:t>
      </w:r>
    </w:p>
    <w:p w14:paraId="7A13F539">
      <w:pPr>
        <w:spacing w:before="0" w:after="40" w:line="276" w:lineRule="auto"/>
        <w:ind w:left="360" w:hanging="360"/>
      </w:pPr>
      <w:r>
        <w:rPr>
          <w:rFonts w:ascii="Times New Roman" w:hAnsi="Times New Roman" w:eastAsia="宋体"/>
          <w:b w:val="0"/>
          <w:i w:val="0"/>
          <w:sz w:val="18"/>
        </w:rPr>
        <w:t>[11]  KACPERCZYK M, SIALM C, ZHENG L. Unobserved actions of mutual funds[J]. The Review of Financial Studies, 2008, 21(6): 2379-2416.</w:t>
      </w:r>
    </w:p>
    <w:p w14:paraId="1D036A5F">
      <w:pPr>
        <w:spacing w:before="0" w:after="40" w:line="276" w:lineRule="auto"/>
        <w:ind w:left="360" w:hanging="360"/>
      </w:pPr>
      <w:r>
        <w:rPr>
          <w:rFonts w:ascii="Times New Roman" w:hAnsi="Times New Roman" w:eastAsia="宋体"/>
          <w:b w:val="0"/>
          <w:i w:val="0"/>
          <w:sz w:val="18"/>
        </w:rPr>
        <w:t>[12]  WERMERS R. A matter of style: the causes and consequences of style drift in institutional portfolios[R]. Working Paper, University of Maryland, 2012.</w:t>
      </w:r>
    </w:p>
    <w:p w14:paraId="52249E8E">
      <w:pPr>
        <w:spacing w:before="0" w:after="40" w:line="276" w:lineRule="auto"/>
        <w:ind w:left="360" w:hanging="360"/>
      </w:pPr>
      <w:r>
        <w:rPr>
          <w:rFonts w:ascii="Times New Roman" w:hAnsi="Times New Roman" w:eastAsia="宋体"/>
          <w:b w:val="0"/>
          <w:i w:val="0"/>
          <w:sz w:val="18"/>
        </w:rPr>
        <w:t>[13]  WERMERS R. Mutual fund herding and the impact on stock prices[J]. The Journal of Finance, 1999, 54(2): 585-622.</w:t>
      </w:r>
    </w:p>
    <w:p w14:paraId="32C2A3E6">
      <w:pPr>
        <w:spacing w:before="0" w:after="40" w:line="276" w:lineRule="auto"/>
        <w:ind w:left="360" w:hanging="360"/>
      </w:pPr>
      <w:r>
        <w:rPr>
          <w:rFonts w:ascii="Times New Roman" w:hAnsi="Times New Roman" w:eastAsia="宋体"/>
          <w:b w:val="0"/>
          <w:i w:val="0"/>
          <w:sz w:val="18"/>
        </w:rPr>
        <w:t>[14]  UNGEHEUER M, WEBER M. The role of return and volume in mutual fund trades[J]. Journal of Financial and Quantitative Analysis, 2021, 56(4): 1361-1393.</w:t>
      </w:r>
    </w:p>
    <w:p w14:paraId="24500098">
      <w:pPr>
        <w:spacing w:before="0" w:after="40" w:line="276" w:lineRule="auto"/>
        <w:ind w:left="360" w:hanging="360"/>
      </w:pPr>
      <w:r>
        <w:rPr>
          <w:rFonts w:ascii="Times New Roman" w:hAnsi="Times New Roman" w:eastAsia="宋体"/>
          <w:b w:val="0"/>
          <w:i w:val="0"/>
          <w:sz w:val="18"/>
        </w:rPr>
        <w:t>[15]  HENRIKSSON R D, MERTON R C. On market timing and investment performance. II. Statistical procedures for evaluating forecasting skills[J]. The Journal of Business, 1981, 54(4): 513-533.</w:t>
      </w:r>
    </w:p>
    <w:p w14:paraId="2D962DB9">
      <w:pPr>
        <w:spacing w:before="0" w:after="40" w:line="276" w:lineRule="auto"/>
        <w:ind w:left="360" w:hanging="360"/>
      </w:pPr>
      <w:r>
        <w:rPr>
          <w:rFonts w:ascii="Times New Roman" w:hAnsi="Times New Roman" w:eastAsia="宋体"/>
          <w:b w:val="0"/>
          <w:i w:val="0"/>
          <w:sz w:val="18"/>
        </w:rPr>
        <w:t>[16]  SHARPE W F. Mutual fund performance[J]. The Journal of Business, 1966, 39(1): 119-138.</w:t>
      </w:r>
    </w:p>
    <w:p w14:paraId="3C1FBC9B">
      <w:pPr>
        <w:spacing w:before="0" w:after="40" w:line="276" w:lineRule="auto"/>
        <w:ind w:left="360" w:hanging="360"/>
      </w:pPr>
      <w:r>
        <w:rPr>
          <w:rFonts w:ascii="Times New Roman" w:hAnsi="Times New Roman" w:eastAsia="宋体"/>
          <w:b w:val="0"/>
          <w:i w:val="0"/>
          <w:sz w:val="18"/>
        </w:rPr>
        <w:t>[17]  SORTINO F A, VAN DER MEER R. Downside risk: capturing what's at stake in investment choices[J]. The Journal of Portfolio Management, 1991, 17(4): 27-31.</w:t>
      </w:r>
    </w:p>
    <w:p w14:paraId="58F8F625">
      <w:pPr>
        <w:spacing w:before="0" w:after="40" w:line="276" w:lineRule="auto"/>
        <w:ind w:left="360" w:hanging="360"/>
      </w:pPr>
      <w:r>
        <w:rPr>
          <w:rFonts w:ascii="Times New Roman" w:hAnsi="Times New Roman" w:eastAsia="宋体"/>
          <w:b w:val="0"/>
          <w:i w:val="0"/>
          <w:sz w:val="18"/>
        </w:rPr>
        <w:t>[18]  BROWN K C, HARLOW W V, STARKS L T. Of tournaments, temptations, and risk-taking in the mutual fund industry[J]. The Journal of Finance, 1996, 51(5): 1807-1831.</w:t>
      </w:r>
    </w:p>
    <w:p w14:paraId="2B87148E">
      <w:pPr>
        <w:spacing w:before="0" w:after="40" w:line="276" w:lineRule="auto"/>
        <w:ind w:left="360" w:hanging="360"/>
      </w:pPr>
      <w:r>
        <w:rPr>
          <w:rFonts w:ascii="Times New Roman" w:hAnsi="Times New Roman" w:eastAsia="宋体"/>
          <w:b w:val="0"/>
          <w:i w:val="0"/>
          <w:sz w:val="18"/>
        </w:rPr>
        <w:t>[19]  GOETZMANN W N, INGERSOLL J, SPIEGEL M, et al. Portfolio performance manipulation and manipulation-proof performance measures[J]. The Review of Financial Studies, 2007, 20(5): 1503-1546.</w:t>
      </w:r>
    </w:p>
    <w:p w14:paraId="6155F2CF">
      <w:pPr>
        <w:spacing w:before="0" w:after="40" w:line="276" w:lineRule="auto"/>
        <w:ind w:left="360" w:hanging="360"/>
      </w:pPr>
      <w:r>
        <w:rPr>
          <w:rFonts w:ascii="Times New Roman" w:hAnsi="Times New Roman" w:eastAsia="宋体"/>
          <w:b w:val="0"/>
          <w:i w:val="0"/>
          <w:sz w:val="18"/>
        </w:rPr>
        <w:t>[20]  BROWN S J, GOETZMANN W N. Mutual fund styles[J]. The Journal of Finance, 1997, 52(1): 371-399.</w:t>
      </w:r>
    </w:p>
    <w:p w14:paraId="5E64050A">
      <w:pPr>
        <w:spacing w:before="0" w:after="40" w:line="276" w:lineRule="auto"/>
        <w:ind w:left="360" w:hanging="360"/>
      </w:pPr>
      <w:r>
        <w:rPr>
          <w:rFonts w:ascii="Times New Roman" w:hAnsi="Times New Roman" w:eastAsia="宋体"/>
          <w:b w:val="0"/>
          <w:i w:val="0"/>
          <w:sz w:val="18"/>
        </w:rPr>
        <w:t>[21]  LAKONISHOK J, SHLEIFER A, VISHNY R W. The impact of institutional trading on stock prices[J]. Journal of Financial Economics, 1992, 32(1): 23-43.</w:t>
      </w:r>
    </w:p>
    <w:p w14:paraId="3C2EA77E">
      <w:pPr>
        <w:spacing w:before="0" w:after="40" w:line="276" w:lineRule="auto"/>
        <w:ind w:left="360" w:hanging="360"/>
      </w:pPr>
      <w:r>
        <w:rPr>
          <w:rFonts w:ascii="Times New Roman" w:hAnsi="Times New Roman" w:eastAsia="宋体"/>
          <w:b w:val="0"/>
          <w:i w:val="0"/>
          <w:sz w:val="18"/>
        </w:rPr>
        <w:t>[22]  BARBER B M, ODEAN T. Boys will be boys: gender, overconfidence, and common stock investment[J]. The Quarterly Journal of Economics, 2001, 116(1): 261-292.</w:t>
      </w:r>
    </w:p>
    <w:p w14:paraId="546F2F9F">
      <w:pPr>
        <w:spacing w:before="0" w:after="40" w:line="276" w:lineRule="auto"/>
        <w:ind w:left="360" w:hanging="360"/>
      </w:pPr>
      <w:r>
        <w:rPr>
          <w:rFonts w:ascii="Times New Roman" w:hAnsi="Times New Roman" w:eastAsia="宋体"/>
          <w:b w:val="0"/>
          <w:i w:val="0"/>
          <w:sz w:val="18"/>
        </w:rPr>
        <w:t>[23]  ANG A, CHEN J, XING Y. Downside risk[J]. The Review of Financial Studies, 2006, 19(4): 1217-1251.</w:t>
      </w:r>
    </w:p>
    <w:p w14:paraId="04D06B1B">
      <w:pPr>
        <w:spacing w:before="0" w:after="40" w:line="276" w:lineRule="auto"/>
        <w:ind w:left="360" w:hanging="360"/>
      </w:pPr>
      <w:r>
        <w:rPr>
          <w:rFonts w:ascii="Times New Roman" w:hAnsi="Times New Roman" w:eastAsia="宋体"/>
          <w:b w:val="0"/>
          <w:i w:val="0"/>
          <w:sz w:val="18"/>
        </w:rPr>
        <w:t>[24]  GERVAIS S, ODEAN T. Learning to be overconfident[J]. The Review of Financial Studies, 2001, 14(1): 1-27.</w:t>
      </w:r>
    </w:p>
    <w:p w14:paraId="7CC6E993">
      <w:pPr>
        <w:spacing w:before="0" w:after="40" w:line="276" w:lineRule="auto"/>
        <w:ind w:left="360" w:hanging="360"/>
      </w:pPr>
      <w:r>
        <w:rPr>
          <w:rFonts w:ascii="Times New Roman" w:hAnsi="Times New Roman" w:eastAsia="宋体"/>
          <w:b w:val="0"/>
          <w:i w:val="0"/>
          <w:sz w:val="18"/>
        </w:rPr>
        <w:t>[25]  PUETZ A, RUENZI S. Overconfidence among professional investors: evidence from mutual fund managers[J]. Journal of Business Finance &amp; Accounting, 2011, 38(5-6): 684-712.</w:t>
      </w:r>
    </w:p>
    <w:p w14:paraId="35DBA1E8">
      <w:pPr>
        <w:spacing w:before="0" w:after="40" w:line="276" w:lineRule="auto"/>
        <w:ind w:left="360" w:hanging="360"/>
      </w:pPr>
      <w:r>
        <w:rPr>
          <w:rFonts w:ascii="Times New Roman" w:hAnsi="Times New Roman" w:eastAsia="宋体"/>
          <w:b w:val="0"/>
          <w:i w:val="0"/>
          <w:sz w:val="18"/>
        </w:rPr>
        <w:t>[26]  GREENWOOD R, SHLEIFER A. Expectations and returns[J]. The Review of Financial Studies, 2014, 27(3): 714-746.</w:t>
      </w:r>
    </w:p>
    <w:p w14:paraId="1FED168A">
      <w:pPr>
        <w:spacing w:before="0" w:after="40" w:line="276" w:lineRule="auto"/>
        <w:ind w:left="360" w:hanging="360"/>
      </w:pPr>
      <w:r>
        <w:rPr>
          <w:rFonts w:ascii="Times New Roman" w:hAnsi="Times New Roman" w:eastAsia="宋体"/>
          <w:b w:val="0"/>
          <w:i w:val="0"/>
          <w:sz w:val="18"/>
        </w:rPr>
        <w:t>[27]  CHEN Y, WEI H. Fund style drift and fund performance: evidence from China[J]. PLoS ONE, 2025, 20(2): e0316932.</w:t>
      </w:r>
    </w:p>
    <w:p w14:paraId="7974B7A4">
      <w:pPr>
        <w:spacing w:before="0" w:after="40" w:line="276" w:lineRule="auto"/>
        <w:ind w:left="360" w:hanging="360"/>
      </w:pPr>
      <w:r>
        <w:rPr>
          <w:rFonts w:ascii="Times New Roman" w:hAnsi="Times New Roman" w:eastAsia="宋体"/>
          <w:b w:val="0"/>
          <w:i w:val="0"/>
          <w:sz w:val="18"/>
        </w:rPr>
        <w:t>[28]  CREMERS K J M, PETAJISTO A. How active is your fund manager? A new measure that predicts performance[J]. The Review of Financial Studies, 2009, 22(9): 3841-3880.</w:t>
      </w:r>
    </w:p>
    <w:p w14:paraId="30209C5B">
      <w:pPr>
        <w:spacing w:before="0" w:after="40" w:line="276" w:lineRule="auto"/>
        <w:ind w:left="360" w:hanging="360"/>
      </w:pPr>
      <w:r>
        <w:rPr>
          <w:rFonts w:ascii="Times New Roman" w:hAnsi="Times New Roman" w:eastAsia="宋体"/>
          <w:b w:val="0"/>
          <w:i w:val="0"/>
          <w:sz w:val="18"/>
        </w:rPr>
        <w:t>[29]  FRAZZINI A, FRIEDMAN J, POMORSKI L. Deactivating active share[J]. Financial Analysts Journal, 2016, 72(2): 14-21.</w:t>
      </w:r>
    </w:p>
    <w:p w14:paraId="2F422EEA">
      <w:pPr>
        <w:spacing w:before="0" w:after="40" w:line="276" w:lineRule="auto"/>
        <w:ind w:left="360" w:hanging="360"/>
      </w:pPr>
      <w:r>
        <w:rPr>
          <w:rFonts w:ascii="Times New Roman" w:hAnsi="Times New Roman" w:eastAsia="宋体"/>
          <w:b w:val="0"/>
          <w:i w:val="0"/>
          <w:sz w:val="18"/>
        </w:rPr>
        <w:t>[30]  TREYNOR J L, MAZUY K K. Can mutual funds outguess the market?[J]. Harvard Business Review, 1966, 44(4): 131-136.</w:t>
      </w:r>
    </w:p>
    <w:p w14:paraId="6DD15BB1">
      <w:pPr>
        <w:spacing w:before="0" w:after="40" w:line="276" w:lineRule="auto"/>
        <w:ind w:left="360" w:hanging="360"/>
      </w:pPr>
      <w:r>
        <w:rPr>
          <w:rFonts w:ascii="Times New Roman" w:hAnsi="Times New Roman" w:eastAsia="宋体"/>
          <w:b w:val="0"/>
          <w:i w:val="0"/>
          <w:sz w:val="18"/>
        </w:rPr>
        <w:t>[31]  SORTINO F A, PRICE L N. Performance measurement in a downside risk framework[J]. The Journal of Investing, 1994, 3(3): 59-64.</w:t>
      </w:r>
    </w:p>
    <w:p w14:paraId="725438AD">
      <w:pPr>
        <w:spacing w:before="0" w:after="40" w:line="276" w:lineRule="auto"/>
        <w:ind w:left="360" w:hanging="360"/>
      </w:pPr>
      <w:r>
        <w:rPr>
          <w:rFonts w:ascii="Times New Roman" w:hAnsi="Times New Roman" w:eastAsia="宋体"/>
          <w:b w:val="0"/>
          <w:i w:val="0"/>
          <w:sz w:val="18"/>
        </w:rPr>
        <w:t>[32]  FAMA E F, FRENCH K R. A five-factor asset pricing model[J]. Journal of Financial Economics, 2015, 116(1): 1-22.</w:t>
      </w:r>
    </w:p>
    <w:p w14:paraId="3E593C5C">
      <w:pPr>
        <w:spacing w:before="0" w:after="40" w:line="276" w:lineRule="auto"/>
        <w:ind w:left="360" w:hanging="360"/>
      </w:pPr>
      <w:r>
        <w:t>[33]  李志冰, 杨光艺, 冯永昌, 等. Fama-French五因子模型在中国股票市场的实证检验[J]. 金融研究, 2017(6): 191-206.</w:t>
      </w:r>
    </w:p>
    <w:p/>
    <w:p>
      <w:pPr/>
      <w:r>
        <w:rPr>
          <w:i w:val="0"/>
        </w:rPr>
        <w:t>版本说明（文字规范版，2026-09-05；基于《论文初稿_2026-09-04.docx》只读复制生成，原文件未改动）：本版仅做文字与引用规范修复（章节编号、文献角标[11]–[31]对齐、anchor方向表述、表注口径澄清、单调性措辞、幽灵t对齐表内值、反例表述、γ注语义）；所有回归系数、t值、R²、N、分组收益数字与结论判断全部冻结；2025Q3/2026Q2数据质量、表12干净重估、Sortino/HM算法、L4b同源等实证重跑留待第二步。</w:t>
      </w:r>
    </w:p>
    <w:p/>
    <w:p>
      <w:pPr/>
      <w:r>
        <w:t>方法局限附注（数据重估版，2026-09-06；系数冻结、只加说明）：（1）Sortino现行条件口径（亏损季样本std，要求亏损季≥3且下行波动&gt;1%）会逆向淘汰极少亏损的绩优基金（29只），估计值暂冻结，全样本半方差对照与Spearman仅0.315的敏感性见方法详解；（2）HM timing与市场Beta相关约0.71，83.9%基金|t|&lt;1.65，含严重度量误差，第二阶段系数有衰减偏误风险，估计值暂冻结；（3）L4b三比率（Sharpe/Sortino/MPPM）分子含同期均值超额，与FF5 alpha机械同源，同期R²虚高，样本外t=+0.24归零，故不作筛选依据，估计值暂冻结；（4）AS符号反转核心推手为ICI遮蔽（+ICI后t≈−3.33），规模控制前后t=−0.26→−0.65无质变，TWFE组内正向（t≈+8.00）属不同识别口径，本版保留淘汰结论，双刃剑机制升华留待后续研究。</w:t>
      </w:r>
    </w:p>
    <w:p/>
    <w:p>
      <w:pPr/>
      <w:r>
        <w:t>版本说明（数据重估版，2026-09-06；基于《论文初稿_2026-09-05_文字规范版.docx》只读复制生成，原文件未改动）：本版切换表12为4季度干净样本（剔除2025Q3/2026Q2）、重算表3的2025/2026/全样本行并同步P76/P78/P79/P84/P85正文；表4/表6/表7及全部主回归系数、R²、N冻结；方法局限只加附注、不重估系数。</w:t>
      </w:r>
    </w:p>
    <w:p/>
    <w:p>
      <w:pPr/>
      <w:r>
        <w:t>版本说明（深度优化版，2026-09-07；基于《论文初稿_2026-09-06_数据重估版.docx》只读复制生成，原文件未改动）：本版只做标签与措辞 precision 修复（表5首列改减rf、P20早期稀疏披露、P55-AS总/偏效应与第六道反向披露、P40方程口径澄清、表2锚定改预期负/实证正、T3注自矛盾清理、P31年化/季度统一、Top空格统一、[33]著录规范）；表3/表12干净数字与表4/6/7冻结数字零改动；Yi Xie保留源库拼音（背景缺失），不虚构中文名。</w:t>
      </w:r>
    </w:p>
    <w:p/>
    <w:p>
      <w:pPr/>
      <w:r>
        <w:t>版本说明（深度优化版，2026-09-08；基于《论文初稿_2026-09-07_深度优化版.docx》只读复制生成，原文件未改动）：本版5组文字precision修复（80自然季度/有效78季、删长周期、同期预测改区分度、P85删执行重点并弱化实战工具、驱动改关联）；所有表格数字与冻结结论零改动。</w:t>
      </w:r>
    </w:p>
    <w:sectPr>
      <w:pgSz w:w="11906" w:h="16838"/>
      <w:pgMar w:top="1361" w:right="1134" w:bottom="1361"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5FA55">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51A70"/>
    <w:rsid w:val="48C91293"/>
    <w:rsid w:val="673614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5</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26955</cp:lastModifiedBy>
  <dcterms:modified xsi:type="dcterms:W3CDTF">2026-09-04T02:22:31Z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CFE2E58AA70140B1B35009767AF6D126_12</vt:lpwstr>
  </property>
</Properties>
</file>